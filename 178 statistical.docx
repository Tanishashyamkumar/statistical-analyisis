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B46663" w14:textId="77777777" w:rsidR="00E014A9" w:rsidRDefault="00BD3C90">
      <w:pPr>
        <w:spacing w:before="56"/>
        <w:ind w:left="535" w:right="586"/>
        <w:jc w:val="center"/>
        <w:rPr>
          <w:b/>
          <w:sz w:val="44"/>
        </w:rPr>
      </w:pPr>
      <w:r>
        <w:rPr>
          <w:b/>
          <w:noProof/>
          <w:sz w:val="44"/>
          <w:lang w:val="en-IN" w:eastAsia="en-IN"/>
        </w:rPr>
        <mc:AlternateContent>
          <mc:Choice Requires="wpg">
            <w:drawing>
              <wp:anchor distT="0" distB="0" distL="0" distR="0" simplePos="0" relativeHeight="251629056" behindDoc="1" locked="0" layoutInCell="1" allowOverlap="1" wp14:anchorId="7ACA12FE" wp14:editId="35479B00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670" y="963930"/>
                            <a:ext cx="1482089" cy="1212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35B1578" id="Group 1" o:spid="_x0000_s1026" style="position:absolute;margin-left:24.45pt;margin-top:24.5pt;width:563.75pt;height:743.7pt;z-index:-251687424;mso-wrap-distance-left:0;mso-wrap-distance-right:0;mso-position-horizontal-relative:page;mso-position-vertical-relative:page" coordsize="71596,944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">
                <v:shape id="Graphic 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28206;top:9639;width:14821;height:12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">
                  <v:imagedata r:id="rId11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44"/>
        </w:rPr>
        <w:t>RAJALAKSHMI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ENGINEERING</w:t>
      </w:r>
      <w:r>
        <w:rPr>
          <w:b/>
          <w:spacing w:val="-23"/>
          <w:sz w:val="44"/>
        </w:rPr>
        <w:t xml:space="preserve"> </w:t>
      </w:r>
      <w:r>
        <w:rPr>
          <w:b/>
          <w:spacing w:val="-2"/>
          <w:sz w:val="44"/>
        </w:rPr>
        <w:t>COLLEGE</w:t>
      </w:r>
    </w:p>
    <w:p w14:paraId="79C8BD20" w14:textId="77777777" w:rsidR="00E014A9" w:rsidRDefault="00E014A9">
      <w:pPr>
        <w:pStyle w:val="BodyText"/>
        <w:rPr>
          <w:b/>
          <w:sz w:val="44"/>
        </w:rPr>
      </w:pPr>
    </w:p>
    <w:p w14:paraId="250C7AAC" w14:textId="77777777" w:rsidR="00E014A9" w:rsidRDefault="00E014A9">
      <w:pPr>
        <w:pStyle w:val="BodyText"/>
        <w:rPr>
          <w:b/>
          <w:sz w:val="44"/>
        </w:rPr>
      </w:pPr>
    </w:p>
    <w:p w14:paraId="6ACAF0AC" w14:textId="77777777" w:rsidR="00E014A9" w:rsidRDefault="00E014A9">
      <w:pPr>
        <w:pStyle w:val="BodyText"/>
        <w:rPr>
          <w:b/>
          <w:sz w:val="44"/>
        </w:rPr>
      </w:pPr>
    </w:p>
    <w:p w14:paraId="067FEEAC" w14:textId="77777777" w:rsidR="00E014A9" w:rsidRDefault="00E014A9">
      <w:pPr>
        <w:pStyle w:val="BodyText"/>
        <w:spacing w:before="462"/>
        <w:rPr>
          <w:b/>
          <w:sz w:val="44"/>
        </w:rPr>
      </w:pPr>
    </w:p>
    <w:p w14:paraId="74F3FD72" w14:textId="77777777" w:rsidR="00E014A9" w:rsidRDefault="00BD3C90">
      <w:pPr>
        <w:spacing w:line="278" w:lineRule="auto"/>
        <w:ind w:left="535" w:right="583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ARTIFICIAL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INTELLIGENCE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8"/>
          <w:sz w:val="32"/>
        </w:rPr>
        <w:t xml:space="preserve"> </w:t>
      </w:r>
      <w:r>
        <w:rPr>
          <w:b/>
          <w:sz w:val="32"/>
        </w:rPr>
        <w:t xml:space="preserve">DATA </w:t>
      </w:r>
      <w:r>
        <w:rPr>
          <w:b/>
          <w:spacing w:val="-2"/>
          <w:sz w:val="32"/>
        </w:rPr>
        <w:t>SCIENCE</w:t>
      </w:r>
    </w:p>
    <w:p w14:paraId="4F4EEAC3" w14:textId="77777777" w:rsidR="00E014A9" w:rsidRDefault="00E014A9">
      <w:pPr>
        <w:pStyle w:val="BodyText"/>
        <w:spacing w:before="227"/>
        <w:rPr>
          <w:b/>
          <w:sz w:val="32"/>
        </w:rPr>
      </w:pPr>
    </w:p>
    <w:p w14:paraId="2191077E" w14:textId="77777777" w:rsidR="00E014A9" w:rsidRDefault="00BD3C90">
      <w:pPr>
        <w:ind w:left="537" w:right="583"/>
        <w:jc w:val="center"/>
        <w:rPr>
          <w:b/>
          <w:sz w:val="44"/>
        </w:rPr>
      </w:pPr>
      <w:r>
        <w:rPr>
          <w:b/>
          <w:sz w:val="44"/>
        </w:rPr>
        <w:t>AD23431-</w:t>
      </w:r>
      <w:r>
        <w:rPr>
          <w:b/>
          <w:spacing w:val="-59"/>
          <w:sz w:val="44"/>
        </w:rPr>
        <w:t xml:space="preserve"> </w:t>
      </w:r>
      <w:r>
        <w:rPr>
          <w:b/>
          <w:sz w:val="44"/>
        </w:rPr>
        <w:t>STATISTICAL</w:t>
      </w:r>
      <w:r>
        <w:rPr>
          <w:b/>
          <w:spacing w:val="-28"/>
          <w:sz w:val="44"/>
        </w:rPr>
        <w:t xml:space="preserve"> </w:t>
      </w:r>
      <w:r>
        <w:rPr>
          <w:b/>
          <w:sz w:val="44"/>
        </w:rPr>
        <w:t>ANALYSIS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AND COMPUTING LAB</w:t>
      </w:r>
    </w:p>
    <w:p w14:paraId="53D93FA5" w14:textId="77777777" w:rsidR="00E014A9" w:rsidRDefault="00E014A9">
      <w:pPr>
        <w:pStyle w:val="BodyText"/>
        <w:rPr>
          <w:b/>
          <w:sz w:val="44"/>
        </w:rPr>
      </w:pPr>
    </w:p>
    <w:p w14:paraId="506B72BC" w14:textId="77777777" w:rsidR="00E014A9" w:rsidRDefault="00E014A9">
      <w:pPr>
        <w:pStyle w:val="BodyText"/>
        <w:rPr>
          <w:b/>
          <w:sz w:val="44"/>
        </w:rPr>
      </w:pPr>
    </w:p>
    <w:p w14:paraId="451D6F50" w14:textId="77777777" w:rsidR="00E014A9" w:rsidRDefault="00E014A9">
      <w:pPr>
        <w:pStyle w:val="BodyText"/>
        <w:rPr>
          <w:b/>
          <w:sz w:val="44"/>
        </w:rPr>
      </w:pPr>
    </w:p>
    <w:p w14:paraId="154421D0" w14:textId="77777777" w:rsidR="00E014A9" w:rsidRDefault="00E014A9">
      <w:pPr>
        <w:pStyle w:val="BodyText"/>
        <w:rPr>
          <w:b/>
          <w:sz w:val="44"/>
        </w:rPr>
      </w:pPr>
    </w:p>
    <w:p w14:paraId="71D1E28E" w14:textId="77777777" w:rsidR="00E014A9" w:rsidRDefault="00BD3C90">
      <w:pPr>
        <w:spacing w:line="477" w:lineRule="auto"/>
        <w:ind w:right="3755" w:firstLineChars="750" w:firstLine="3313"/>
        <w:rPr>
          <w:b/>
          <w:sz w:val="44"/>
        </w:rPr>
      </w:pPr>
      <w:r>
        <w:rPr>
          <w:b/>
          <w:sz w:val="44"/>
        </w:rPr>
        <w:t>II</w:t>
      </w:r>
      <w:r>
        <w:rPr>
          <w:b/>
          <w:spacing w:val="-23"/>
          <w:sz w:val="44"/>
        </w:rPr>
        <w:t xml:space="preserve"> </w:t>
      </w:r>
      <w:r>
        <w:rPr>
          <w:b/>
          <w:sz w:val="44"/>
        </w:rPr>
        <w:t>Year</w:t>
      </w:r>
      <w:r>
        <w:rPr>
          <w:b/>
          <w:spacing w:val="-20"/>
          <w:sz w:val="44"/>
        </w:rPr>
        <w:t xml:space="preserve"> </w:t>
      </w:r>
      <w:r>
        <w:rPr>
          <w:b/>
          <w:sz w:val="44"/>
        </w:rPr>
        <w:t>–</w:t>
      </w:r>
      <w:r>
        <w:rPr>
          <w:b/>
          <w:spacing w:val="-17"/>
          <w:sz w:val="44"/>
        </w:rPr>
        <w:t xml:space="preserve"> </w:t>
      </w:r>
      <w:r>
        <w:rPr>
          <w:b/>
          <w:sz w:val="44"/>
        </w:rPr>
        <w:t>IV</w:t>
      </w:r>
      <w:r>
        <w:rPr>
          <w:b/>
          <w:spacing w:val="-18"/>
          <w:sz w:val="44"/>
        </w:rPr>
        <w:t xml:space="preserve"> </w:t>
      </w:r>
      <w:r>
        <w:rPr>
          <w:b/>
          <w:sz w:val="44"/>
        </w:rPr>
        <w:t>Semester</w:t>
      </w:r>
    </w:p>
    <w:p w14:paraId="1BED520E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A71AF49" w14:textId="77777777" w:rsidR="00E014A9" w:rsidRDefault="00E014A9">
      <w:pPr>
        <w:spacing w:line="477" w:lineRule="auto"/>
        <w:ind w:right="3755" w:firstLineChars="750" w:firstLine="3313"/>
        <w:rPr>
          <w:b/>
          <w:sz w:val="44"/>
        </w:rPr>
      </w:pPr>
    </w:p>
    <w:p w14:paraId="765E794E" w14:textId="77777777" w:rsidR="00E014A9" w:rsidRDefault="00BD3C90">
      <w:pPr>
        <w:spacing w:before="4"/>
        <w:ind w:left="544" w:right="583"/>
        <w:jc w:val="center"/>
        <w:rPr>
          <w:b/>
          <w:sz w:val="44"/>
        </w:rPr>
      </w:pPr>
      <w:r>
        <w:rPr>
          <w:b/>
          <w:sz w:val="44"/>
        </w:rPr>
        <w:t xml:space="preserve">LABORATORY MANUAL </w:t>
      </w:r>
    </w:p>
    <w:p w14:paraId="216093DB" w14:textId="77777777" w:rsidR="00E014A9" w:rsidRDefault="00E014A9">
      <w:pPr>
        <w:spacing w:before="4"/>
        <w:ind w:left="544" w:right="583"/>
        <w:jc w:val="center"/>
        <w:rPr>
          <w:b/>
          <w:sz w:val="44"/>
        </w:rPr>
      </w:pPr>
    </w:p>
    <w:p w14:paraId="11150F67" w14:textId="77777777" w:rsidR="00E014A9" w:rsidRDefault="00E014A9">
      <w:pPr>
        <w:jc w:val="center"/>
        <w:rPr>
          <w:b/>
          <w:sz w:val="44"/>
        </w:rPr>
        <w:sectPr w:rsidR="00E014A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/>
          <w:pgMar w:top="1300" w:right="360" w:bottom="280" w:left="360" w:header="720" w:footer="720" w:gutter="0"/>
          <w:cols w:space="720"/>
        </w:sectPr>
      </w:pPr>
      <w:bookmarkStart w:id="0" w:name="_GoBack"/>
      <w:bookmarkEnd w:id="0"/>
    </w:p>
    <w:tbl>
      <w:tblPr>
        <w:tblW w:w="0" w:type="auto"/>
        <w:tblInd w:w="1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6"/>
        <w:gridCol w:w="1759"/>
        <w:gridCol w:w="7102"/>
      </w:tblGrid>
      <w:tr w:rsidR="00E014A9" w14:paraId="4B0EC155" w14:textId="77777777">
        <w:trPr>
          <w:trHeight w:val="292"/>
        </w:trPr>
        <w:tc>
          <w:tcPr>
            <w:tcW w:w="9547" w:type="dxa"/>
            <w:gridSpan w:val="3"/>
          </w:tcPr>
          <w:p w14:paraId="6FFCA9E6" w14:textId="77777777" w:rsidR="00E014A9" w:rsidRDefault="00BD3C90">
            <w:pPr>
              <w:pStyle w:val="TableParagraph"/>
              <w:spacing w:line="273" w:lineRule="exact"/>
              <w:ind w:right="5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List 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Experiments</w:t>
            </w:r>
          </w:p>
        </w:tc>
      </w:tr>
      <w:tr w:rsidR="00E014A9" w14:paraId="2D00DB12" w14:textId="77777777">
        <w:trPr>
          <w:trHeight w:val="570"/>
        </w:trPr>
        <w:tc>
          <w:tcPr>
            <w:tcW w:w="686" w:type="dxa"/>
          </w:tcPr>
          <w:p w14:paraId="101BBF8F" w14:textId="77777777" w:rsidR="00E014A9" w:rsidRDefault="00BD3C9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861" w:type="dxa"/>
            <w:gridSpan w:val="2"/>
          </w:tcPr>
          <w:p w14:paraId="13909716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</w:tr>
      <w:tr w:rsidR="00E014A9" w14:paraId="2D29C191" w14:textId="77777777">
        <w:trPr>
          <w:trHeight w:val="575"/>
        </w:trPr>
        <w:tc>
          <w:tcPr>
            <w:tcW w:w="686" w:type="dxa"/>
          </w:tcPr>
          <w:p w14:paraId="14E0FE3C" w14:textId="77777777" w:rsidR="00E014A9" w:rsidRDefault="00BD3C90">
            <w:pPr>
              <w:pStyle w:val="TableParagraph"/>
              <w:spacing w:before="203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861" w:type="dxa"/>
            <w:gridSpan w:val="2"/>
          </w:tcPr>
          <w:p w14:paraId="1685FC39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B67DF33" w14:textId="77777777">
        <w:trPr>
          <w:trHeight w:val="561"/>
        </w:trPr>
        <w:tc>
          <w:tcPr>
            <w:tcW w:w="686" w:type="dxa"/>
          </w:tcPr>
          <w:p w14:paraId="35F3AD9F" w14:textId="77777777" w:rsidR="00E014A9" w:rsidRDefault="00BD3C90">
            <w:pPr>
              <w:pStyle w:val="TableParagraph"/>
              <w:spacing w:before="19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861" w:type="dxa"/>
            <w:gridSpan w:val="2"/>
          </w:tcPr>
          <w:p w14:paraId="60586D59" w14:textId="77777777" w:rsidR="00E014A9" w:rsidRDefault="00BD3C9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</w:tr>
      <w:tr w:rsidR="00E014A9" w14:paraId="3D46A513" w14:textId="77777777">
        <w:trPr>
          <w:trHeight w:val="570"/>
        </w:trPr>
        <w:tc>
          <w:tcPr>
            <w:tcW w:w="686" w:type="dxa"/>
          </w:tcPr>
          <w:p w14:paraId="1AEA88A3" w14:textId="77777777" w:rsidR="00E014A9" w:rsidRDefault="00BD3C9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861" w:type="dxa"/>
            <w:gridSpan w:val="2"/>
          </w:tcPr>
          <w:p w14:paraId="32889847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1A1AF4" w14:textId="77777777">
        <w:trPr>
          <w:trHeight w:val="570"/>
        </w:trPr>
        <w:tc>
          <w:tcPr>
            <w:tcW w:w="686" w:type="dxa"/>
          </w:tcPr>
          <w:p w14:paraId="5A37961A" w14:textId="77777777" w:rsidR="00E014A9" w:rsidRDefault="00BD3C90">
            <w:pPr>
              <w:pStyle w:val="TableParagraph"/>
              <w:spacing w:before="195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861" w:type="dxa"/>
            <w:gridSpan w:val="2"/>
          </w:tcPr>
          <w:p w14:paraId="2186593C" w14:textId="77777777" w:rsidR="00E014A9" w:rsidRDefault="00BD3C90">
            <w:pPr>
              <w:pStyle w:val="TableParagraph"/>
              <w:spacing w:before="133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8E82EE" w14:textId="77777777">
        <w:trPr>
          <w:trHeight w:val="573"/>
        </w:trPr>
        <w:tc>
          <w:tcPr>
            <w:tcW w:w="686" w:type="dxa"/>
          </w:tcPr>
          <w:p w14:paraId="1688D969" w14:textId="77777777" w:rsidR="00E014A9" w:rsidRDefault="00BD3C90">
            <w:pPr>
              <w:pStyle w:val="TableParagraph"/>
              <w:spacing w:before="201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861" w:type="dxa"/>
            <w:gridSpan w:val="2"/>
          </w:tcPr>
          <w:p w14:paraId="1B0951A9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A33AFB6" w14:textId="77777777">
        <w:trPr>
          <w:trHeight w:val="561"/>
        </w:trPr>
        <w:tc>
          <w:tcPr>
            <w:tcW w:w="686" w:type="dxa"/>
          </w:tcPr>
          <w:p w14:paraId="2941C9B1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861" w:type="dxa"/>
            <w:gridSpan w:val="2"/>
          </w:tcPr>
          <w:p w14:paraId="5BE34DFC" w14:textId="77777777" w:rsidR="00E014A9" w:rsidRDefault="00BD3C90">
            <w:pPr>
              <w:pStyle w:val="TableParagraph"/>
              <w:spacing w:before="135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39076825" w14:textId="77777777">
        <w:trPr>
          <w:trHeight w:val="570"/>
        </w:trPr>
        <w:tc>
          <w:tcPr>
            <w:tcW w:w="686" w:type="dxa"/>
          </w:tcPr>
          <w:p w14:paraId="6BE8B9EC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861" w:type="dxa"/>
            <w:gridSpan w:val="2"/>
          </w:tcPr>
          <w:p w14:paraId="5A3186A6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</w:tr>
      <w:tr w:rsidR="00E014A9" w14:paraId="4F2E2C66" w14:textId="77777777">
        <w:trPr>
          <w:trHeight w:val="570"/>
        </w:trPr>
        <w:tc>
          <w:tcPr>
            <w:tcW w:w="686" w:type="dxa"/>
          </w:tcPr>
          <w:p w14:paraId="6C33251C" w14:textId="77777777" w:rsidR="00E014A9" w:rsidRDefault="00BD3C90">
            <w:pPr>
              <w:pStyle w:val="TableParagraph"/>
              <w:spacing w:before="198"/>
              <w:ind w:left="1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861" w:type="dxa"/>
            <w:gridSpan w:val="2"/>
          </w:tcPr>
          <w:p w14:paraId="0123A2EE" w14:textId="77777777" w:rsidR="00E014A9" w:rsidRDefault="00BD3C90">
            <w:pPr>
              <w:pStyle w:val="TableParagraph"/>
              <w:spacing w:before="140"/>
              <w:ind w:left="201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</w:tr>
      <w:tr w:rsidR="00E014A9" w14:paraId="5E676046" w14:textId="77777777">
        <w:trPr>
          <w:trHeight w:val="575"/>
        </w:trPr>
        <w:tc>
          <w:tcPr>
            <w:tcW w:w="686" w:type="dxa"/>
          </w:tcPr>
          <w:p w14:paraId="396A17C7" w14:textId="77777777" w:rsidR="00E014A9" w:rsidRDefault="00BD3C90">
            <w:pPr>
              <w:pStyle w:val="TableParagraph"/>
              <w:spacing w:before="203"/>
              <w:ind w:left="14" w:right="9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861" w:type="dxa"/>
            <w:gridSpan w:val="2"/>
          </w:tcPr>
          <w:p w14:paraId="361F009D" w14:textId="77777777" w:rsidR="00E014A9" w:rsidRDefault="00BD3C90">
            <w:pPr>
              <w:pStyle w:val="TableParagraph"/>
              <w:spacing w:before="138"/>
              <w:ind w:left="201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</w:tr>
      <w:tr w:rsidR="00E014A9" w14:paraId="7C71AD9F" w14:textId="77777777">
        <w:trPr>
          <w:trHeight w:val="566"/>
        </w:trPr>
        <w:tc>
          <w:tcPr>
            <w:tcW w:w="9547" w:type="dxa"/>
            <w:gridSpan w:val="3"/>
          </w:tcPr>
          <w:p w14:paraId="3EE54415" w14:textId="77777777" w:rsidR="00E014A9" w:rsidRDefault="00BD3C90">
            <w:pPr>
              <w:pStyle w:val="TableParagraph"/>
              <w:spacing w:before="243"/>
              <w:ind w:left="14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Requirements</w:t>
            </w:r>
          </w:p>
        </w:tc>
      </w:tr>
      <w:tr w:rsidR="00E014A9" w14:paraId="23430D21" w14:textId="77777777">
        <w:trPr>
          <w:trHeight w:val="811"/>
        </w:trPr>
        <w:tc>
          <w:tcPr>
            <w:tcW w:w="2445" w:type="dxa"/>
            <w:gridSpan w:val="2"/>
          </w:tcPr>
          <w:p w14:paraId="301E9E5B" w14:textId="77777777" w:rsidR="00E014A9" w:rsidRDefault="00BD3C90">
            <w:pPr>
              <w:pStyle w:val="TableParagraph"/>
              <w:spacing w:before="119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Hardware</w:t>
            </w:r>
          </w:p>
        </w:tc>
        <w:tc>
          <w:tcPr>
            <w:tcW w:w="7102" w:type="dxa"/>
          </w:tcPr>
          <w:p w14:paraId="21ADCA9F" w14:textId="77777777" w:rsidR="00E014A9" w:rsidRDefault="00BD3C90">
            <w:pPr>
              <w:pStyle w:val="TableParagraph"/>
              <w:spacing w:before="119"/>
              <w:ind w:left="14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i3, CPU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@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1.20GHz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1.19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GHz,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RAM,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Operating </w:t>
            </w:r>
            <w:r>
              <w:rPr>
                <w:spacing w:val="-2"/>
                <w:sz w:val="24"/>
              </w:rPr>
              <w:t>System</w:t>
            </w:r>
          </w:p>
        </w:tc>
      </w:tr>
      <w:tr w:rsidR="00E014A9" w14:paraId="11C482EB" w14:textId="77777777">
        <w:trPr>
          <w:trHeight w:val="565"/>
        </w:trPr>
        <w:tc>
          <w:tcPr>
            <w:tcW w:w="2445" w:type="dxa"/>
            <w:gridSpan w:val="2"/>
          </w:tcPr>
          <w:p w14:paraId="5E5B7CE2" w14:textId="77777777" w:rsidR="00E014A9" w:rsidRDefault="00BD3C90">
            <w:pPr>
              <w:pStyle w:val="TableParagraph"/>
              <w:spacing w:before="195"/>
              <w:ind w:left="319"/>
              <w:rPr>
                <w:sz w:val="24"/>
              </w:rPr>
            </w:pPr>
            <w:r>
              <w:rPr>
                <w:spacing w:val="-2"/>
                <w:sz w:val="24"/>
              </w:rPr>
              <w:t>Software</w:t>
            </w:r>
          </w:p>
        </w:tc>
        <w:tc>
          <w:tcPr>
            <w:tcW w:w="7102" w:type="dxa"/>
          </w:tcPr>
          <w:p w14:paraId="76D2D865" w14:textId="77777777" w:rsidR="00E014A9" w:rsidRDefault="00BD3C90">
            <w:pPr>
              <w:pStyle w:val="TableParagraph"/>
              <w:spacing w:before="195"/>
              <w:ind w:left="135"/>
              <w:rPr>
                <w:sz w:val="24"/>
              </w:rPr>
            </w:pPr>
            <w:r>
              <w:rPr>
                <w:spacing w:val="-10"/>
                <w:sz w:val="24"/>
              </w:rPr>
              <w:t>R</w:t>
            </w:r>
          </w:p>
        </w:tc>
      </w:tr>
      <w:tr w:rsidR="00E014A9" w14:paraId="7DA85313" w14:textId="77777777">
        <w:trPr>
          <w:trHeight w:val="568"/>
        </w:trPr>
        <w:tc>
          <w:tcPr>
            <w:tcW w:w="2445" w:type="dxa"/>
            <w:gridSpan w:val="2"/>
          </w:tcPr>
          <w:p w14:paraId="3ADF3E53" w14:textId="77777777" w:rsidR="00E014A9" w:rsidRDefault="00BD3C90">
            <w:pPr>
              <w:pStyle w:val="TableParagraph"/>
              <w:spacing w:before="200"/>
              <w:ind w:left="417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System</w:t>
            </w:r>
          </w:p>
        </w:tc>
        <w:tc>
          <w:tcPr>
            <w:tcW w:w="7102" w:type="dxa"/>
          </w:tcPr>
          <w:p w14:paraId="2166BE89" w14:textId="77777777" w:rsidR="00E014A9" w:rsidRDefault="00BD3C90">
            <w:pPr>
              <w:pStyle w:val="TableParagraph"/>
              <w:spacing w:before="200"/>
              <w:ind w:left="149"/>
              <w:rPr>
                <w:sz w:val="24"/>
              </w:rPr>
            </w:pPr>
            <w:r>
              <w:rPr>
                <w:spacing w:val="-2"/>
                <w:sz w:val="24"/>
              </w:rPr>
              <w:t>Windows</w:t>
            </w:r>
          </w:p>
        </w:tc>
      </w:tr>
    </w:tbl>
    <w:p w14:paraId="3D8800C8" w14:textId="77777777" w:rsidR="00E014A9" w:rsidRDefault="00BD3C90">
      <w:pPr>
        <w:rPr>
          <w:sz w:val="2"/>
          <w:szCs w:val="2"/>
        </w:rPr>
      </w:pPr>
      <w:r>
        <w:rPr>
          <w:noProof/>
          <w:sz w:val="2"/>
          <w:szCs w:val="2"/>
          <w:lang w:val="en-IN" w:eastAsia="en-IN"/>
        </w:rPr>
        <mc:AlternateContent>
          <mc:Choice Requires="wps">
            <w:drawing>
              <wp:anchor distT="0" distB="0" distL="0" distR="0" simplePos="0" relativeHeight="251630080" behindDoc="1" locked="0" layoutInCell="1" allowOverlap="1" wp14:anchorId="17122B3D" wp14:editId="2F118DA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4" name="Graphi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533D49" id="Graphic 14" o:spid="_x0000_s1026" style="position:absolute;margin-left:24.45pt;margin-top:24.45pt;width:563.75pt;height:743.7pt;z-index:-25168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592BC52" w14:textId="77777777" w:rsidR="00E014A9" w:rsidRDefault="00E014A9">
      <w:pPr>
        <w:rPr>
          <w:sz w:val="2"/>
          <w:szCs w:val="2"/>
        </w:rPr>
        <w:sectPr w:rsidR="00E014A9">
          <w:footerReference w:type="default" r:id="rId18"/>
          <w:pgSz w:w="12240" w:h="15840"/>
          <w:pgMar w:top="1320" w:right="360" w:bottom="820" w:left="360" w:header="0" w:footer="635" w:gutter="0"/>
          <w:cols w:space="720"/>
        </w:sectPr>
      </w:pPr>
    </w:p>
    <w:p w14:paraId="094F4A18" w14:textId="77777777" w:rsidR="00E014A9" w:rsidRDefault="00BD3C90">
      <w:pPr>
        <w:pStyle w:val="Heading3"/>
        <w:spacing w:before="77"/>
        <w:ind w:left="953" w:right="583"/>
        <w:jc w:val="center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31104" behindDoc="1" locked="0" layoutInCell="1" allowOverlap="1" wp14:anchorId="4F73952F" wp14:editId="202F064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6" name="Graphi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53B165" id="Graphic 16" o:spid="_x0000_s1026" style="position:absolute;margin-left:24.45pt;margin-top:24.45pt;width:563.75pt;height:743.7pt;z-index:-25168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AD23431-STATISTICAL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 xml:space="preserve">LAB </w:t>
      </w:r>
      <w:r>
        <w:rPr>
          <w:spacing w:val="-4"/>
        </w:rPr>
        <w:t>PLAN</w:t>
      </w:r>
    </w:p>
    <w:p w14:paraId="41DA25F4" w14:textId="77777777" w:rsidR="00E014A9" w:rsidRDefault="00E014A9">
      <w:pPr>
        <w:pStyle w:val="BodyText"/>
        <w:spacing w:before="49"/>
        <w:rPr>
          <w:b/>
          <w:sz w:val="20"/>
        </w:rPr>
      </w:pPr>
    </w:p>
    <w:tbl>
      <w:tblPr>
        <w:tblW w:w="0" w:type="auto"/>
        <w:tblInd w:w="13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67"/>
        <w:gridCol w:w="5672"/>
        <w:gridCol w:w="2016"/>
      </w:tblGrid>
      <w:tr w:rsidR="00E014A9" w14:paraId="54B99A23" w14:textId="77777777">
        <w:trPr>
          <w:trHeight w:val="1022"/>
        </w:trPr>
        <w:tc>
          <w:tcPr>
            <w:tcW w:w="1567" w:type="dxa"/>
          </w:tcPr>
          <w:p w14:paraId="68EED40F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2D4A3C29" w14:textId="77777777" w:rsidR="00E014A9" w:rsidRDefault="00BD3C90">
            <w:pPr>
              <w:pStyle w:val="TableParagraph"/>
              <w:spacing w:before="1"/>
              <w:ind w:left="31" w:right="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5672" w:type="dxa"/>
          </w:tcPr>
          <w:p w14:paraId="13F2BC47" w14:textId="77777777" w:rsidR="00E014A9" w:rsidRDefault="00E014A9">
            <w:pPr>
              <w:pStyle w:val="TableParagraph"/>
              <w:spacing w:before="94"/>
              <w:rPr>
                <w:b/>
                <w:sz w:val="24"/>
              </w:rPr>
            </w:pPr>
          </w:p>
          <w:p w14:paraId="622D98ED" w14:textId="77777777" w:rsidR="00E014A9" w:rsidRDefault="00BD3C90">
            <w:pPr>
              <w:pStyle w:val="TableParagraph"/>
              <w:spacing w:before="1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Exercise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Name</w:t>
            </w:r>
          </w:p>
        </w:tc>
        <w:tc>
          <w:tcPr>
            <w:tcW w:w="2016" w:type="dxa"/>
          </w:tcPr>
          <w:p w14:paraId="0A50B197" w14:textId="77777777" w:rsidR="00E014A9" w:rsidRDefault="00BD3C90">
            <w:pPr>
              <w:pStyle w:val="TableParagraph"/>
              <w:spacing w:before="229"/>
              <w:ind w:left="25" w:right="1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Hours</w:t>
            </w:r>
          </w:p>
        </w:tc>
      </w:tr>
      <w:tr w:rsidR="00E014A9" w14:paraId="4C9C548A" w14:textId="77777777">
        <w:trPr>
          <w:trHeight w:val="729"/>
        </w:trPr>
        <w:tc>
          <w:tcPr>
            <w:tcW w:w="1567" w:type="dxa"/>
          </w:tcPr>
          <w:p w14:paraId="6F5B17F7" w14:textId="77777777" w:rsidR="00E014A9" w:rsidRDefault="00BD3C90">
            <w:pPr>
              <w:pStyle w:val="TableParagraph"/>
              <w:spacing w:before="21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672" w:type="dxa"/>
          </w:tcPr>
          <w:p w14:paraId="14B3441D" w14:textId="77777777" w:rsidR="00E014A9" w:rsidRDefault="00BD3C90">
            <w:pPr>
              <w:pStyle w:val="TableParagraph"/>
              <w:spacing w:before="21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3. 4.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5. 6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7.</w:t>
            </w:r>
            <w:r>
              <w:rPr>
                <w:spacing w:val="-5"/>
                <w:sz w:val="24"/>
              </w:rPr>
              <w:t xml:space="preserve"> 8.</w:t>
            </w:r>
          </w:p>
        </w:tc>
        <w:tc>
          <w:tcPr>
            <w:tcW w:w="2016" w:type="dxa"/>
          </w:tcPr>
          <w:p w14:paraId="3C48B6DF" w14:textId="77777777" w:rsidR="00E014A9" w:rsidRDefault="00BD3C90">
            <w:pPr>
              <w:pStyle w:val="TableParagraph"/>
              <w:spacing w:before="21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5E060932" w14:textId="77777777">
        <w:trPr>
          <w:trHeight w:val="585"/>
        </w:trPr>
        <w:tc>
          <w:tcPr>
            <w:tcW w:w="1567" w:type="dxa"/>
          </w:tcPr>
          <w:p w14:paraId="24640F92" w14:textId="77777777" w:rsidR="00E014A9" w:rsidRDefault="00BD3C90">
            <w:pPr>
              <w:pStyle w:val="TableParagraph"/>
              <w:spacing w:before="14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672" w:type="dxa"/>
          </w:tcPr>
          <w:p w14:paraId="2DB61AEC" w14:textId="77777777" w:rsidR="00E014A9" w:rsidRDefault="00BD3C90">
            <w:pPr>
              <w:pStyle w:val="TableParagraph"/>
              <w:spacing w:before="143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E33A321" w14:textId="77777777" w:rsidR="00E014A9" w:rsidRDefault="00BD3C90">
            <w:pPr>
              <w:pStyle w:val="TableParagraph"/>
              <w:spacing w:before="143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26476C38" w14:textId="77777777">
        <w:trPr>
          <w:trHeight w:val="448"/>
        </w:trPr>
        <w:tc>
          <w:tcPr>
            <w:tcW w:w="1567" w:type="dxa"/>
          </w:tcPr>
          <w:p w14:paraId="289BA5B2" w14:textId="77777777" w:rsidR="00E014A9" w:rsidRDefault="00BD3C9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5672" w:type="dxa"/>
          </w:tcPr>
          <w:p w14:paraId="76307208" w14:textId="77777777" w:rsidR="00E014A9" w:rsidRDefault="00BD3C9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dataset</w:t>
            </w:r>
          </w:p>
        </w:tc>
        <w:tc>
          <w:tcPr>
            <w:tcW w:w="2016" w:type="dxa"/>
          </w:tcPr>
          <w:p w14:paraId="3B938AFA" w14:textId="77777777" w:rsidR="00E014A9" w:rsidRDefault="00BD3C9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67629016" w14:textId="77777777">
        <w:trPr>
          <w:trHeight w:val="465"/>
        </w:trPr>
        <w:tc>
          <w:tcPr>
            <w:tcW w:w="1567" w:type="dxa"/>
          </w:tcPr>
          <w:p w14:paraId="1D0F5A31" w14:textId="77777777" w:rsidR="00E014A9" w:rsidRDefault="00BD3C90">
            <w:pPr>
              <w:pStyle w:val="TableParagraph"/>
              <w:spacing w:before="8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5672" w:type="dxa"/>
          </w:tcPr>
          <w:p w14:paraId="7103C5F7" w14:textId="77777777" w:rsidR="00E014A9" w:rsidRDefault="00BD3C90">
            <w:pPr>
              <w:pStyle w:val="TableParagraph"/>
              <w:spacing w:before="88"/>
              <w:ind w:left="232"/>
              <w:rPr>
                <w:sz w:val="24"/>
              </w:rPr>
            </w:pPr>
            <w:r>
              <w:rPr>
                <w:sz w:val="24"/>
              </w:rPr>
              <w:t>Implement decision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8CE8F77" w14:textId="77777777" w:rsidR="00E014A9" w:rsidRDefault="00BD3C90">
            <w:pPr>
              <w:pStyle w:val="TableParagraph"/>
              <w:spacing w:before="8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7B85F4D5" w14:textId="77777777">
        <w:trPr>
          <w:trHeight w:val="450"/>
        </w:trPr>
        <w:tc>
          <w:tcPr>
            <w:tcW w:w="1567" w:type="dxa"/>
          </w:tcPr>
          <w:p w14:paraId="4B3E7D40" w14:textId="77777777" w:rsidR="00E014A9" w:rsidRDefault="00BD3C90">
            <w:pPr>
              <w:pStyle w:val="TableParagraph"/>
              <w:spacing w:before="78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5672" w:type="dxa"/>
          </w:tcPr>
          <w:p w14:paraId="3757D140" w14:textId="77777777" w:rsidR="00E014A9" w:rsidRDefault="00BD3C9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K-Nearest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Neighbor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3F03454A" w14:textId="77777777" w:rsidR="00E014A9" w:rsidRDefault="00BD3C9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3789460C" w14:textId="77777777">
        <w:trPr>
          <w:trHeight w:val="465"/>
        </w:trPr>
        <w:tc>
          <w:tcPr>
            <w:tcW w:w="1567" w:type="dxa"/>
          </w:tcPr>
          <w:p w14:paraId="5D0E7E1F" w14:textId="77777777" w:rsidR="00E014A9" w:rsidRDefault="00BD3C90">
            <w:pPr>
              <w:pStyle w:val="TableParagraph"/>
              <w:spacing w:before="87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5672" w:type="dxa"/>
          </w:tcPr>
          <w:p w14:paraId="10095716" w14:textId="77777777" w:rsidR="00E014A9" w:rsidRDefault="00BD3C90">
            <w:pPr>
              <w:pStyle w:val="TableParagraph"/>
              <w:spacing w:before="87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Bayesian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515EA914" w14:textId="77777777" w:rsidR="00E014A9" w:rsidRDefault="00BD3C90">
            <w:pPr>
              <w:pStyle w:val="TableParagraph"/>
              <w:spacing w:before="87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6D60CDB" w14:textId="77777777">
        <w:trPr>
          <w:trHeight w:val="465"/>
        </w:trPr>
        <w:tc>
          <w:tcPr>
            <w:tcW w:w="1567" w:type="dxa"/>
          </w:tcPr>
          <w:p w14:paraId="285115C6" w14:textId="77777777" w:rsidR="00E014A9" w:rsidRDefault="00BD3C9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5672" w:type="dxa"/>
          </w:tcPr>
          <w:p w14:paraId="49BD177C" w14:textId="77777777" w:rsidR="00E014A9" w:rsidRDefault="00BD3C9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763ABF9E" w14:textId="77777777" w:rsidR="00E014A9" w:rsidRDefault="00BD3C9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1DE8122E" w14:textId="77777777">
        <w:trPr>
          <w:trHeight w:val="450"/>
        </w:trPr>
        <w:tc>
          <w:tcPr>
            <w:tcW w:w="1567" w:type="dxa"/>
          </w:tcPr>
          <w:p w14:paraId="1CB7FC29" w14:textId="77777777" w:rsidR="00E014A9" w:rsidRDefault="00BD3C90">
            <w:pPr>
              <w:pStyle w:val="TableParagraph"/>
              <w:spacing w:before="7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5672" w:type="dxa"/>
          </w:tcPr>
          <w:p w14:paraId="59517920" w14:textId="77777777" w:rsidR="00E014A9" w:rsidRDefault="00BD3C90">
            <w:pPr>
              <w:pStyle w:val="TableParagraph"/>
              <w:spacing w:before="75"/>
              <w:ind w:left="232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R</w:t>
            </w:r>
          </w:p>
        </w:tc>
        <w:tc>
          <w:tcPr>
            <w:tcW w:w="2016" w:type="dxa"/>
          </w:tcPr>
          <w:p w14:paraId="25A09E5D" w14:textId="77777777" w:rsidR="00E014A9" w:rsidRDefault="00BD3C90">
            <w:pPr>
              <w:pStyle w:val="TableParagraph"/>
              <w:spacing w:before="7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0D21F050" w14:textId="77777777">
        <w:trPr>
          <w:trHeight w:val="462"/>
        </w:trPr>
        <w:tc>
          <w:tcPr>
            <w:tcW w:w="1567" w:type="dxa"/>
          </w:tcPr>
          <w:p w14:paraId="6B0E319F" w14:textId="77777777" w:rsidR="00E014A9" w:rsidRDefault="00BD3C90">
            <w:pPr>
              <w:pStyle w:val="TableParagraph"/>
              <w:spacing w:before="8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5672" w:type="dxa"/>
          </w:tcPr>
          <w:p w14:paraId="1A928279" w14:textId="77777777" w:rsidR="00E014A9" w:rsidRDefault="00BD3C90">
            <w:pPr>
              <w:pStyle w:val="TableParagraph"/>
              <w:spacing w:before="85"/>
              <w:ind w:left="232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algorithms</w:t>
            </w:r>
          </w:p>
        </w:tc>
        <w:tc>
          <w:tcPr>
            <w:tcW w:w="2016" w:type="dxa"/>
          </w:tcPr>
          <w:p w14:paraId="01A40A0B" w14:textId="77777777" w:rsidR="00E014A9" w:rsidRDefault="00BD3C90">
            <w:pPr>
              <w:pStyle w:val="TableParagraph"/>
              <w:spacing w:before="85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  <w:tr w:rsidR="00E014A9" w14:paraId="4C79FFC9" w14:textId="77777777">
        <w:trPr>
          <w:trHeight w:val="450"/>
        </w:trPr>
        <w:tc>
          <w:tcPr>
            <w:tcW w:w="1567" w:type="dxa"/>
          </w:tcPr>
          <w:p w14:paraId="6A0CD5E6" w14:textId="77777777" w:rsidR="00E014A9" w:rsidRDefault="00BD3C90">
            <w:pPr>
              <w:pStyle w:val="TableParagraph"/>
              <w:spacing w:before="78"/>
              <w:ind w:left="31" w:right="1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5672" w:type="dxa"/>
          </w:tcPr>
          <w:p w14:paraId="0976BDAD" w14:textId="77777777" w:rsidR="00E014A9" w:rsidRDefault="00BD3C90">
            <w:pPr>
              <w:pStyle w:val="TableParagraph"/>
              <w:spacing w:before="78"/>
              <w:ind w:left="232"/>
              <w:rPr>
                <w:sz w:val="24"/>
              </w:rPr>
            </w:pPr>
            <w:r>
              <w:rPr>
                <w:sz w:val="24"/>
              </w:rPr>
              <w:t>Hashing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probing</w:t>
            </w:r>
          </w:p>
        </w:tc>
        <w:tc>
          <w:tcPr>
            <w:tcW w:w="2016" w:type="dxa"/>
          </w:tcPr>
          <w:p w14:paraId="2B573ADD" w14:textId="77777777" w:rsidR="00E014A9" w:rsidRDefault="00BD3C90">
            <w:pPr>
              <w:pStyle w:val="TableParagraph"/>
              <w:spacing w:before="78"/>
              <w:ind w:left="2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</w:tr>
    </w:tbl>
    <w:p w14:paraId="7F569124" w14:textId="77777777" w:rsidR="00E014A9" w:rsidRDefault="00E014A9">
      <w:pPr>
        <w:pStyle w:val="TableParagraph"/>
        <w:jc w:val="center"/>
        <w:rPr>
          <w:sz w:val="24"/>
        </w:rPr>
        <w:sectPr w:rsidR="00E014A9">
          <w:footerReference w:type="default" r:id="rId19"/>
          <w:pgSz w:w="12240" w:h="15840"/>
          <w:pgMar w:top="1360" w:right="360" w:bottom="980" w:left="360" w:header="0" w:footer="784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99"/>
        <w:gridCol w:w="7568"/>
      </w:tblGrid>
      <w:tr w:rsidR="00E014A9" w14:paraId="32AD2D6F" w14:textId="77777777">
        <w:trPr>
          <w:trHeight w:val="501"/>
        </w:trPr>
        <w:tc>
          <w:tcPr>
            <w:tcW w:w="1999" w:type="dxa"/>
          </w:tcPr>
          <w:p w14:paraId="370B0B17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a)</w:t>
            </w:r>
          </w:p>
        </w:tc>
        <w:tc>
          <w:tcPr>
            <w:tcW w:w="7568" w:type="dxa"/>
            <w:vMerge w:val="restart"/>
          </w:tcPr>
          <w:p w14:paraId="3DB53252" w14:textId="77777777" w:rsidR="00E014A9" w:rsidRDefault="00BD3C90">
            <w:pPr>
              <w:pStyle w:val="TableParagraph"/>
              <w:spacing w:line="317" w:lineRule="exact"/>
              <w:ind w:left="81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Install</w:t>
            </w:r>
            <w:r>
              <w:rPr>
                <w:b/>
                <w:spacing w:val="-10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Environment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6B5839C5" w14:textId="77777777" w:rsidR="00E014A9" w:rsidRDefault="00BD3C90">
            <w:pPr>
              <w:pStyle w:val="TableParagraph"/>
              <w:spacing w:before="185"/>
              <w:ind w:left="677"/>
              <w:rPr>
                <w:b/>
                <w:sz w:val="28"/>
              </w:rPr>
            </w:pPr>
            <w:r>
              <w:rPr>
                <w:b/>
                <w:sz w:val="28"/>
              </w:rPr>
              <w:t>Basic</w:t>
            </w:r>
            <w:r>
              <w:rPr>
                <w:b/>
                <w:spacing w:val="16"/>
                <w:sz w:val="28"/>
              </w:rPr>
              <w:t xml:space="preserve"> </w:t>
            </w:r>
            <w:r>
              <w:rPr>
                <w:b/>
                <w:sz w:val="28"/>
              </w:rPr>
              <w:t>Packages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using</w:t>
            </w:r>
            <w:r>
              <w:rPr>
                <w:b/>
                <w:spacing w:val="-18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install.package</w:t>
            </w:r>
            <w:proofErr w:type="spellEnd"/>
            <w:r>
              <w:rPr>
                <w:b/>
                <w:sz w:val="28"/>
              </w:rPr>
              <w:t>()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command</w:t>
            </w:r>
          </w:p>
        </w:tc>
      </w:tr>
      <w:tr w:rsidR="00E014A9" w14:paraId="790EEF3E" w14:textId="77777777">
        <w:trPr>
          <w:trHeight w:val="556"/>
        </w:trPr>
        <w:tc>
          <w:tcPr>
            <w:tcW w:w="1999" w:type="dxa"/>
          </w:tcPr>
          <w:p w14:paraId="38B4C055" w14:textId="77777777" w:rsidR="00E014A9" w:rsidRDefault="00BD3C90">
            <w:pPr>
              <w:pStyle w:val="TableParagraph"/>
              <w:spacing w:line="320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68" w:type="dxa"/>
            <w:vMerge/>
            <w:tcBorders>
              <w:top w:val="nil"/>
            </w:tcBorders>
          </w:tcPr>
          <w:p w14:paraId="094361E3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4CFD1D0D" w14:textId="77777777" w:rsidR="00E014A9" w:rsidRDefault="00BD3C90">
      <w:pPr>
        <w:pStyle w:val="BodyText"/>
        <w:spacing w:before="23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2128" behindDoc="1" locked="0" layoutInCell="1" allowOverlap="1" wp14:anchorId="47111308" wp14:editId="7514050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19" name="Graphi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AE36E2" id="Graphic 19" o:spid="_x0000_s1026" style="position:absolute;margin-left:27.35pt;margin-top:30.35pt;width:557.15pt;height:727.6pt;z-index:-25168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25505B8F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16D53CA4" w14:textId="77777777" w:rsidR="00E014A9" w:rsidRDefault="00BD3C90">
      <w:pPr>
        <w:pStyle w:val="BodyText"/>
        <w:spacing w:before="180"/>
        <w:ind w:left="1248"/>
      </w:pPr>
      <w:r>
        <w:t>To</w:t>
      </w:r>
      <w:r>
        <w:rPr>
          <w:spacing w:val="-1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and install</w:t>
      </w:r>
      <w:r>
        <w:rPr>
          <w:spacing w:val="-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Install</w:t>
      </w:r>
      <w:r>
        <w:rPr>
          <w:spacing w:val="-6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rPr>
          <w:spacing w:val="-2"/>
        </w:rPr>
        <w:t>using</w:t>
      </w:r>
    </w:p>
    <w:p w14:paraId="0D842231" w14:textId="77777777" w:rsidR="00E014A9" w:rsidRDefault="00BD3C90">
      <w:pPr>
        <w:pStyle w:val="BodyText"/>
        <w:spacing w:before="22"/>
        <w:ind w:left="287"/>
      </w:pP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)</w:t>
      </w:r>
      <w:r>
        <w:rPr>
          <w:spacing w:val="-9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5"/>
        </w:rPr>
        <w:t>R.</w:t>
      </w:r>
    </w:p>
    <w:p w14:paraId="212077A3" w14:textId="77777777" w:rsidR="00E014A9" w:rsidRDefault="00E014A9">
      <w:pPr>
        <w:pStyle w:val="BodyText"/>
      </w:pPr>
    </w:p>
    <w:p w14:paraId="759A66C7" w14:textId="77777777" w:rsidR="00E014A9" w:rsidRDefault="00E014A9">
      <w:pPr>
        <w:pStyle w:val="BodyText"/>
        <w:spacing w:before="17"/>
      </w:pPr>
    </w:p>
    <w:p w14:paraId="3F65D3D5" w14:textId="77777777" w:rsidR="00E014A9" w:rsidRDefault="00BD3C90">
      <w:pPr>
        <w:pStyle w:val="Heading3"/>
      </w:pPr>
      <w:r>
        <w:rPr>
          <w:spacing w:val="-2"/>
        </w:rPr>
        <w:t>PROCEDURE:</w:t>
      </w:r>
    </w:p>
    <w:p w14:paraId="407C6FD1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R.</w:t>
      </w:r>
    </w:p>
    <w:p w14:paraId="00DA6BD0" w14:textId="77777777" w:rsidR="00E014A9" w:rsidRDefault="00BD3C90">
      <w:pPr>
        <w:pStyle w:val="ListParagraph"/>
        <w:numPr>
          <w:ilvl w:val="0"/>
          <w:numId w:val="1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[CRAN</w:t>
      </w:r>
      <w:r>
        <w:rPr>
          <w:spacing w:val="-7"/>
          <w:sz w:val="24"/>
        </w:rPr>
        <w:t xml:space="preserve"> </w:t>
      </w:r>
      <w:r>
        <w:rPr>
          <w:sz w:val="24"/>
        </w:rPr>
        <w:t>website] (https://cran.r-</w:t>
      </w:r>
      <w:r>
        <w:rPr>
          <w:spacing w:val="-2"/>
          <w:sz w:val="24"/>
        </w:rPr>
        <w:t>project.org/).</w:t>
      </w:r>
    </w:p>
    <w:p w14:paraId="5666B798" w14:textId="77777777" w:rsidR="00E014A9" w:rsidRDefault="00BD3C90">
      <w:pPr>
        <w:pStyle w:val="ListParagraph"/>
        <w:numPr>
          <w:ilvl w:val="0"/>
          <w:numId w:val="1"/>
        </w:numPr>
        <w:tabs>
          <w:tab w:val="left" w:pos="1353"/>
        </w:tabs>
        <w:spacing w:before="185"/>
        <w:ind w:left="1353" w:hanging="345"/>
        <w:rPr>
          <w:sz w:val="24"/>
        </w:rPr>
      </w:pP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link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2"/>
          <w:sz w:val="24"/>
        </w:rPr>
        <w:t xml:space="preserve"> </w:t>
      </w:r>
      <w:r>
        <w:rPr>
          <w:sz w:val="24"/>
        </w:rPr>
        <w:t>(Windows,</w:t>
      </w:r>
      <w:r>
        <w:rPr>
          <w:spacing w:val="-1"/>
          <w:sz w:val="24"/>
        </w:rPr>
        <w:t xml:space="preserve"> </w:t>
      </w:r>
      <w:r>
        <w:rPr>
          <w:sz w:val="24"/>
        </w:rPr>
        <w:t>macOS,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Linux).</w:t>
      </w:r>
    </w:p>
    <w:p w14:paraId="3D9E226E" w14:textId="77777777" w:rsidR="00E014A9" w:rsidRDefault="00BD3C90">
      <w:pPr>
        <w:pStyle w:val="ListParagraph"/>
        <w:numPr>
          <w:ilvl w:val="0"/>
          <w:numId w:val="1"/>
        </w:numPr>
        <w:tabs>
          <w:tab w:val="left" w:pos="1419"/>
        </w:tabs>
        <w:spacing w:before="180"/>
        <w:ind w:left="1419" w:hanging="411"/>
        <w:rPr>
          <w:sz w:val="24"/>
        </w:rPr>
      </w:pPr>
      <w:r>
        <w:rPr>
          <w:sz w:val="24"/>
        </w:rPr>
        <w:t>Follow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pacing w:val="-7"/>
          <w:sz w:val="24"/>
        </w:rPr>
        <w:t>R.</w:t>
      </w:r>
    </w:p>
    <w:p w14:paraId="769B9D97" w14:textId="77777777" w:rsidR="00E014A9" w:rsidRDefault="00BD3C9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Download 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Studio</w:t>
      </w:r>
    </w:p>
    <w:p w14:paraId="4AF99C92" w14:textId="77777777" w:rsidR="00E014A9" w:rsidRDefault="00BD3C90">
      <w:pPr>
        <w:pStyle w:val="ListParagraph"/>
        <w:numPr>
          <w:ilvl w:val="0"/>
          <w:numId w:val="2"/>
        </w:numPr>
        <w:tabs>
          <w:tab w:val="left" w:pos="1286"/>
        </w:tabs>
        <w:spacing w:before="189"/>
        <w:ind w:left="1286" w:hanging="278"/>
        <w:rPr>
          <w:sz w:val="24"/>
        </w:rPr>
      </w:pPr>
      <w:r>
        <w:rPr>
          <w:sz w:val="24"/>
        </w:rPr>
        <w:t>Go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[RStudio</w:t>
      </w:r>
      <w:r>
        <w:rPr>
          <w:spacing w:val="-4"/>
          <w:sz w:val="24"/>
        </w:rPr>
        <w:t xml:space="preserve"> </w:t>
      </w:r>
      <w:r>
        <w:rPr>
          <w:sz w:val="24"/>
        </w:rPr>
        <w:t>website]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(https://rstudio.com/products/rstudio/download/).</w:t>
      </w:r>
    </w:p>
    <w:p w14:paraId="64F86A79" w14:textId="77777777" w:rsidR="00E014A9" w:rsidRDefault="00BD3C90">
      <w:pPr>
        <w:pStyle w:val="ListParagraph"/>
        <w:numPr>
          <w:ilvl w:val="0"/>
          <w:numId w:val="2"/>
        </w:numPr>
        <w:tabs>
          <w:tab w:val="left" w:pos="1353"/>
        </w:tabs>
        <w:spacing w:before="180"/>
        <w:ind w:left="1353" w:hanging="345"/>
        <w:rPr>
          <w:sz w:val="24"/>
        </w:rPr>
      </w:pP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"/>
          <w:sz w:val="24"/>
        </w:rPr>
        <w:t xml:space="preserve"> </w:t>
      </w:r>
      <w:r>
        <w:rPr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9199134" w14:textId="77777777" w:rsidR="00E014A9" w:rsidRDefault="00BD3C90">
      <w:pPr>
        <w:spacing w:before="188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packages</w:t>
      </w:r>
    </w:p>
    <w:p w14:paraId="54E44B49" w14:textId="77777777" w:rsidR="00E014A9" w:rsidRDefault="00BD3C90">
      <w:pPr>
        <w:pStyle w:val="ListParagraph"/>
        <w:numPr>
          <w:ilvl w:val="0"/>
          <w:numId w:val="3"/>
        </w:numPr>
        <w:tabs>
          <w:tab w:val="left" w:pos="1286"/>
        </w:tabs>
        <w:spacing w:before="180"/>
        <w:ind w:left="1286" w:hanging="278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RStudio:</w:t>
      </w:r>
      <w:r>
        <w:rPr>
          <w:spacing w:val="-5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RStudio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your desktop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Start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menu.</w:t>
      </w:r>
    </w:p>
    <w:p w14:paraId="55290FBA" w14:textId="77777777" w:rsidR="00E014A9" w:rsidRDefault="00BD3C90">
      <w:pPr>
        <w:pStyle w:val="ListParagraph"/>
        <w:numPr>
          <w:ilvl w:val="0"/>
          <w:numId w:val="3"/>
        </w:numPr>
        <w:tabs>
          <w:tab w:val="left" w:pos="1352"/>
        </w:tabs>
        <w:spacing w:before="180" w:line="393" w:lineRule="auto"/>
        <w:ind w:left="287" w:right="1253" w:firstLine="720"/>
        <w:rPr>
          <w:sz w:val="24"/>
        </w:rPr>
      </w:pP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Packages: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`</w:t>
      </w:r>
      <w:proofErr w:type="spellStart"/>
      <w:proofErr w:type="gramStart"/>
      <w:r>
        <w:rPr>
          <w:sz w:val="24"/>
        </w:rPr>
        <w:t>install.packages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)`</w:t>
      </w:r>
      <w:r>
        <w:rPr>
          <w:spacing w:val="-10"/>
          <w:sz w:val="24"/>
        </w:rPr>
        <w:t xml:space="preserve"> </w:t>
      </w:r>
      <w:r>
        <w:rPr>
          <w:sz w:val="24"/>
        </w:rPr>
        <w:t>command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packages.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  <w:r>
        <w:rPr>
          <w:spacing w:val="-10"/>
          <w:sz w:val="24"/>
        </w:rPr>
        <w:t xml:space="preserve"> </w:t>
      </w:r>
      <w:r>
        <w:rPr>
          <w:sz w:val="24"/>
        </w:rPr>
        <w:t>are some essential packages you might want to install:</w:t>
      </w:r>
    </w:p>
    <w:p w14:paraId="234D351A" w14:textId="77777777" w:rsidR="00E014A9" w:rsidRDefault="00E014A9">
      <w:pPr>
        <w:pStyle w:val="BodyText"/>
        <w:spacing w:before="119"/>
      </w:pPr>
    </w:p>
    <w:p w14:paraId="63FAFAD0" w14:textId="77777777" w:rsidR="00E014A9" w:rsidRDefault="00BD3C90">
      <w:pPr>
        <w:pStyle w:val="Heading3"/>
        <w:spacing w:before="1"/>
      </w:pPr>
      <w:r>
        <w:rPr>
          <w:spacing w:val="-2"/>
        </w:rPr>
        <w:t>SYNTAX:</w:t>
      </w:r>
    </w:p>
    <w:p w14:paraId="2E74EBA2" w14:textId="77777777" w:rsidR="00E014A9" w:rsidRDefault="00BD3C90">
      <w:pPr>
        <w:pStyle w:val="BodyText"/>
        <w:spacing w:before="175" w:line="259" w:lineRule="auto"/>
        <w:ind w:left="287" w:right="605" w:firstLine="960"/>
      </w:pPr>
      <w:proofErr w:type="spellStart"/>
      <w:r>
        <w:t>install.packages</w:t>
      </w:r>
      <w:proofErr w:type="spellEnd"/>
      <w:r>
        <w:t>(c("</w:t>
      </w:r>
      <w:proofErr w:type="spellStart"/>
      <w:r>
        <w:t>tidyverse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5"/>
        </w:rPr>
        <w:t xml:space="preserve"> </w:t>
      </w:r>
      <w:r>
        <w:t>"ggplot2",</w:t>
      </w:r>
      <w:r>
        <w:rPr>
          <w:spacing w:val="-15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5"/>
        </w:rPr>
        <w:t xml:space="preserve"> </w:t>
      </w:r>
      <w:r>
        <w:t>"</w:t>
      </w:r>
      <w:proofErr w:type="spellStart"/>
      <w:r>
        <w:t>tibble</w:t>
      </w:r>
      <w:proofErr w:type="spellEnd"/>
      <w:r>
        <w:t>", "</w:t>
      </w:r>
      <w:proofErr w:type="spellStart"/>
      <w:r>
        <w:t>stringr</w:t>
      </w:r>
      <w:proofErr w:type="spellEnd"/>
      <w:r>
        <w:t>", "</w:t>
      </w:r>
      <w:proofErr w:type="spellStart"/>
      <w:r>
        <w:t>lubridate</w:t>
      </w:r>
      <w:proofErr w:type="spellEnd"/>
      <w:r>
        <w:t>", 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"))</w:t>
      </w:r>
    </w:p>
    <w:p w14:paraId="5680792C" w14:textId="77777777" w:rsidR="00E014A9" w:rsidRDefault="00E014A9">
      <w:pPr>
        <w:pStyle w:val="BodyText"/>
        <w:spacing w:before="275"/>
      </w:pPr>
    </w:p>
    <w:p w14:paraId="19B5663A" w14:textId="77777777" w:rsidR="00E014A9" w:rsidRDefault="00BD3C90">
      <w:pPr>
        <w:pStyle w:val="Heading4"/>
        <w:spacing w:before="1"/>
        <w:ind w:left="287"/>
      </w:pPr>
      <w:r>
        <w:t>EXAMPLE</w:t>
      </w:r>
      <w:r>
        <w:rPr>
          <w:spacing w:val="-2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rPr>
          <w:spacing w:val="-2"/>
        </w:rPr>
        <w:t>packages:</w:t>
      </w:r>
    </w:p>
    <w:p w14:paraId="5F1F7F5B" w14:textId="77777777" w:rsidR="00E014A9" w:rsidRDefault="00BD3C90">
      <w:pPr>
        <w:spacing w:before="185"/>
        <w:ind w:left="287"/>
        <w:rPr>
          <w:rFonts w:ascii="Calibri"/>
        </w:rPr>
      </w:pPr>
      <w:r>
        <w:rPr>
          <w:rFonts w:ascii="Calibri"/>
        </w:rPr>
        <w:t>You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script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file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RStudio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install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these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packages.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Here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example:</w:t>
      </w:r>
    </w:p>
    <w:p w14:paraId="5665C06A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63"/>
        <w:ind w:left="527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Script: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Click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`File`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`New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File`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`R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Script`.</w:t>
      </w:r>
    </w:p>
    <w:p w14:paraId="1893941A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49" w:line="376" w:lineRule="auto"/>
        <w:ind w:left="287" w:right="8418" w:firstLine="0"/>
        <w:rPr>
          <w:sz w:val="24"/>
        </w:rPr>
      </w:pPr>
      <w:r>
        <w:rPr>
          <w:spacing w:val="-2"/>
          <w:sz w:val="24"/>
        </w:rPr>
        <w:t>#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List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packages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 xml:space="preserve">install </w:t>
      </w:r>
      <w:r>
        <w:rPr>
          <w:sz w:val="24"/>
        </w:rPr>
        <w:t>packages &lt;- c(</w:t>
      </w:r>
    </w:p>
    <w:p w14:paraId="70A56B01" w14:textId="77777777" w:rsidR="00E014A9" w:rsidRDefault="00BD3C90">
      <w:pPr>
        <w:pStyle w:val="BodyText"/>
        <w:spacing w:before="4" w:line="237" w:lineRule="auto"/>
        <w:ind w:left="287" w:firstLine="120"/>
      </w:pPr>
      <w:r>
        <w:t>"</w:t>
      </w:r>
      <w:proofErr w:type="spellStart"/>
      <w:r>
        <w:t>tidyverse</w:t>
      </w:r>
      <w:proofErr w:type="spellEnd"/>
      <w:r>
        <w:t>",</w:t>
      </w:r>
      <w:r>
        <w:rPr>
          <w:spacing w:val="-10"/>
        </w:rPr>
        <w:t xml:space="preserve"> </w:t>
      </w:r>
      <w:r>
        <w:t>"</w:t>
      </w:r>
      <w:proofErr w:type="spellStart"/>
      <w:r>
        <w:t>data.table</w:t>
      </w:r>
      <w:proofErr w:type="spellEnd"/>
      <w:r>
        <w:t>",</w:t>
      </w:r>
      <w:r>
        <w:rPr>
          <w:spacing w:val="-11"/>
        </w:rPr>
        <w:t xml:space="preserve"> </w:t>
      </w:r>
      <w:r>
        <w:t>"ggplot2",</w:t>
      </w:r>
      <w:r>
        <w:rPr>
          <w:spacing w:val="-11"/>
        </w:rPr>
        <w:t xml:space="preserve"> </w:t>
      </w:r>
      <w:r>
        <w:t>"</w:t>
      </w:r>
      <w:proofErr w:type="spellStart"/>
      <w:r>
        <w:t>dplyr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readr</w:t>
      </w:r>
      <w:proofErr w:type="spellEnd"/>
      <w:r>
        <w:t>",</w:t>
      </w:r>
      <w:r>
        <w:rPr>
          <w:spacing w:val="-14"/>
        </w:rPr>
        <w:t xml:space="preserve"> </w:t>
      </w:r>
      <w:r>
        <w:t>"</w:t>
      </w:r>
      <w:proofErr w:type="spellStart"/>
      <w:r>
        <w:t>tidyr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purrr</w:t>
      </w:r>
      <w:proofErr w:type="spellEnd"/>
      <w:r>
        <w:t>",</w:t>
      </w:r>
      <w:r>
        <w:rPr>
          <w:spacing w:val="-12"/>
        </w:rPr>
        <w:t xml:space="preserve"> </w:t>
      </w:r>
      <w:r>
        <w:t>"</w:t>
      </w:r>
      <w:proofErr w:type="spellStart"/>
      <w:r>
        <w:t>tibble</w:t>
      </w:r>
      <w:proofErr w:type="spellEnd"/>
      <w:r>
        <w:t>",</w:t>
      </w:r>
      <w:r>
        <w:rPr>
          <w:spacing w:val="-13"/>
        </w:rPr>
        <w:t xml:space="preserve"> </w:t>
      </w:r>
      <w:r>
        <w:t>"</w:t>
      </w:r>
      <w:proofErr w:type="spellStart"/>
      <w:r>
        <w:t>stringr</w:t>
      </w:r>
      <w:proofErr w:type="spellEnd"/>
      <w:r>
        <w:t>",</w:t>
      </w:r>
      <w:r>
        <w:rPr>
          <w:spacing w:val="24"/>
        </w:rPr>
        <w:t xml:space="preserve"> </w:t>
      </w:r>
      <w:r>
        <w:t>"</w:t>
      </w:r>
      <w:proofErr w:type="spellStart"/>
      <w:r>
        <w:t>lubridate</w:t>
      </w:r>
      <w:proofErr w:type="spellEnd"/>
      <w:r>
        <w:t>",</w:t>
      </w:r>
      <w:r>
        <w:rPr>
          <w:spacing w:val="-11"/>
        </w:rPr>
        <w:t xml:space="preserve"> </w:t>
      </w:r>
      <w:r>
        <w:t>"shiny", "</w:t>
      </w:r>
      <w:proofErr w:type="spellStart"/>
      <w:r>
        <w:t>plotly</w:t>
      </w:r>
      <w:proofErr w:type="spellEnd"/>
      <w:r>
        <w:t>", "</w:t>
      </w:r>
      <w:proofErr w:type="spellStart"/>
      <w:r>
        <w:t>knitr</w:t>
      </w:r>
      <w:proofErr w:type="spellEnd"/>
      <w:r>
        <w:t>")</w:t>
      </w:r>
    </w:p>
    <w:p w14:paraId="15070319" w14:textId="77777777" w:rsidR="00E014A9" w:rsidRDefault="00E014A9">
      <w:pPr>
        <w:pStyle w:val="BodyText"/>
        <w:spacing w:line="237" w:lineRule="auto"/>
        <w:sectPr w:rsidR="00E014A9">
          <w:footerReference w:type="default" r:id="rId20"/>
          <w:pgSz w:w="12240" w:h="15840"/>
          <w:pgMar w:top="1100" w:right="360" w:bottom="440" w:left="360" w:header="0" w:footer="256" w:gutter="0"/>
          <w:cols w:space="720"/>
        </w:sectPr>
      </w:pPr>
    </w:p>
    <w:p w14:paraId="490E81C4" w14:textId="77777777" w:rsidR="00E014A9" w:rsidRDefault="00BD3C90">
      <w:pPr>
        <w:pStyle w:val="BodyText"/>
        <w:spacing w:before="60" w:line="376" w:lineRule="auto"/>
        <w:ind w:left="287" w:right="7002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3152" behindDoc="1" locked="0" layoutInCell="1" allowOverlap="1" wp14:anchorId="1C12BA30" wp14:editId="157D7DA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2745104"/>
                            <a:ext cx="5846445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33AF53D" id="Group 20" o:spid="_x0000_s1026" style="position:absolute;margin-left:27.35pt;margin-top:30.35pt;width:557.15pt;height:727.6pt;z-index:-25168332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evv+PuX/eroa56+/wCPuX/eoAgooooA8z8Rf8hi+/66UUeIv+Qxff8AXSiv&#10;qaH8NHiT+I8w/Zy/5Nx+GX/YH/8Aaste/wDws+9qH/Aa8A/Zy/5Nx+GX/YH/APaste//AAs+9qH/&#10;AAGvNl/uxtH/AHk9DwCOlGKB0pa8g9UYY81mppNoly14ltAlw33pljXe3/Aq0Qc0tBSlKOw4UtFF&#10;BI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z19/x9y/71dDXPX3/AB9y/wC9QBBRRRQB5n4i/wCQxff9dKKPEX/IYvv+ulFfU0P4aPEn8R5h&#10;+zl/ybj8Mv8AsD/+1Za9/wDhZ97UP+A14B+zl/ybj8Mv+wP/AO1Za9/+Fn3tQ/4DXnS/3Y2j/vJ6&#10;GOlLSDpS1456omKW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6+/4+5f8Aeroa56+/4+5f96gCCiiigDzPxF/yGL7/AK6UUeIv&#10;+Qxff9dKK+pofw0eJP4jzD9nL/k3H4Zf9gf/ANqy17/8LPvah/wGvAP2cv8Ak3H4Zf8AYH/9qy17&#10;/wDCz72of8Brzpf7sbR/3k9DHSlpB0pa8c9U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nr7/AI+5f96uhrnr7/j7l/3qAIKK&#10;KKAPM/EX/IYvv+ulFHiL/kMX3/XSivqaH8NHiT+I8w/Zy/5Nx+GX/YH/APaste//AAs+9qH/AAGv&#10;AP2cv+Tcfhl/2B//AGrLXv8A8LPvah/wGvOl/uxtH/eT0MdKWkHSlrxz1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evv+Pu&#10;X/eroa56+/4+5f8AeoAgooooA8z8Rf8AIYvv+ulFHiL/AJDF9/10or6mh/DR4k/iPMP2cv8Ak3H4&#10;Zf8AYH/9qy17/wDCz72of8BrwD9nL/k3H4Zf9gf/ANqy17/8LPvah/wGvOl/uxtH/eT0MdKWkHSl&#10;rxz1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">
                <v:shape id="Graphic 21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2" o:spid="_x0000_s1028" type="#_x0000_t75" style="position:absolute;left:4413;top:27451;width:58464;height:35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t xml:space="preserve"># Install the packages </w:t>
      </w:r>
      <w:proofErr w:type="spellStart"/>
      <w:proofErr w:type="gramStart"/>
      <w:r>
        <w:rPr>
          <w:spacing w:val="-6"/>
        </w:rPr>
        <w:t>install.packages</w:t>
      </w:r>
      <w:proofErr w:type="spellEnd"/>
      <w:r>
        <w:rPr>
          <w:spacing w:val="-6"/>
        </w:rPr>
        <w:t>(</w:t>
      </w:r>
      <w:proofErr w:type="gramEnd"/>
      <w:r>
        <w:rPr>
          <w:spacing w:val="-6"/>
        </w:rPr>
        <w:t>packages)</w:t>
      </w:r>
    </w:p>
    <w:p w14:paraId="4C951212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ind w:left="527"/>
        <w:rPr>
          <w:sz w:val="24"/>
        </w:rPr>
      </w:pPr>
      <w:r>
        <w:rPr>
          <w:sz w:val="24"/>
        </w:rPr>
        <w:t>Run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Script: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`Source`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press `</w:t>
      </w:r>
      <w:proofErr w:type="spellStart"/>
      <w:r>
        <w:rPr>
          <w:sz w:val="24"/>
        </w:rPr>
        <w:t>Ctrl+Shift+S</w:t>
      </w:r>
      <w:proofErr w:type="spellEnd"/>
      <w:r>
        <w:rPr>
          <w:sz w:val="24"/>
        </w:rPr>
        <w:t>`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script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install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packages.</w:t>
      </w:r>
    </w:p>
    <w:p w14:paraId="0DE31C87" w14:textId="77777777" w:rsidR="00E014A9" w:rsidRDefault="00BD3C90">
      <w:pPr>
        <w:pStyle w:val="ListParagraph"/>
        <w:numPr>
          <w:ilvl w:val="0"/>
          <w:numId w:val="4"/>
        </w:numPr>
        <w:tabs>
          <w:tab w:val="left" w:pos="527"/>
        </w:tabs>
        <w:spacing w:before="161"/>
        <w:ind w:left="527"/>
        <w:rPr>
          <w:sz w:val="24"/>
        </w:rPr>
      </w:pPr>
      <w:r>
        <w:rPr>
          <w:sz w:val="24"/>
        </w:rPr>
        <w:t>Verify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Installation</w:t>
      </w:r>
    </w:p>
    <w:p w14:paraId="5CCA0E4E" w14:textId="77777777" w:rsidR="00E014A9" w:rsidRDefault="00BD3C90">
      <w:pPr>
        <w:pStyle w:val="BodyText"/>
        <w:spacing w:before="167" w:line="235" w:lineRule="auto"/>
        <w:ind w:left="287" w:right="605"/>
      </w:pPr>
      <w:r>
        <w:t>To</w:t>
      </w:r>
      <w:r>
        <w:rPr>
          <w:spacing w:val="-10"/>
        </w:rPr>
        <w:t xml:space="preserve"> </w:t>
      </w:r>
      <w:r>
        <w:t>verify</w:t>
      </w:r>
      <w:r>
        <w:rPr>
          <w:spacing w:val="-1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packages</w:t>
      </w:r>
      <w:r>
        <w:rPr>
          <w:spacing w:val="-1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installed</w:t>
      </w:r>
      <w:r>
        <w:rPr>
          <w:spacing w:val="-9"/>
        </w:rPr>
        <w:t xml:space="preserve"> </w:t>
      </w:r>
      <w:r>
        <w:t>correctly,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`</w:t>
      </w:r>
      <w:proofErr w:type="gramStart"/>
      <w:r>
        <w:t>library(</w:t>
      </w:r>
      <w:proofErr w:type="gramEnd"/>
      <w:r>
        <w:t>)`</w:t>
      </w:r>
      <w:r>
        <w:rPr>
          <w:spacing w:val="-5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 xml:space="preserve">For </w:t>
      </w:r>
      <w:r>
        <w:rPr>
          <w:spacing w:val="-2"/>
        </w:rPr>
        <w:t>example:</w:t>
      </w:r>
    </w:p>
    <w:p w14:paraId="4E93A711" w14:textId="77777777" w:rsidR="00E014A9" w:rsidRDefault="00BD3C90">
      <w:pPr>
        <w:pStyle w:val="BodyText"/>
        <w:spacing w:before="165"/>
        <w:ind w:left="287"/>
      </w:pPr>
      <w:r>
        <w:rPr>
          <w:spacing w:val="-2"/>
        </w:rPr>
        <w:t>library(</w:t>
      </w:r>
      <w:proofErr w:type="spellStart"/>
      <w:r>
        <w:rPr>
          <w:spacing w:val="-2"/>
        </w:rPr>
        <w:t>tidyverse</w:t>
      </w:r>
      <w:proofErr w:type="spellEnd"/>
      <w:r>
        <w:rPr>
          <w:spacing w:val="-2"/>
        </w:rPr>
        <w:t>)</w:t>
      </w:r>
    </w:p>
    <w:p w14:paraId="117D2420" w14:textId="77777777" w:rsidR="00E014A9" w:rsidRDefault="00E014A9">
      <w:pPr>
        <w:pStyle w:val="BodyText"/>
        <w:spacing w:before="254"/>
      </w:pPr>
    </w:p>
    <w:p w14:paraId="08DF9727" w14:textId="77777777" w:rsidR="00E014A9" w:rsidRDefault="00BD3C90">
      <w:pPr>
        <w:ind w:left="287"/>
        <w:rPr>
          <w:b/>
        </w:rPr>
      </w:pPr>
      <w:r>
        <w:rPr>
          <w:b/>
          <w:spacing w:val="-2"/>
        </w:rPr>
        <w:t>OUTPUT:</w:t>
      </w:r>
    </w:p>
    <w:p w14:paraId="04B65723" w14:textId="77777777" w:rsidR="00E014A9" w:rsidRDefault="00E014A9">
      <w:pPr>
        <w:pStyle w:val="BodyText"/>
        <w:spacing w:before="8"/>
        <w:rPr>
          <w:b/>
          <w:sz w:val="22"/>
        </w:rPr>
      </w:pPr>
    </w:p>
    <w:p w14:paraId="62399462" w14:textId="77777777" w:rsidR="00E014A9" w:rsidRDefault="00BD3C90">
      <w:pPr>
        <w:ind w:left="585"/>
        <w:rPr>
          <w:b/>
        </w:rPr>
      </w:pPr>
      <w:r>
        <w:rPr>
          <w:b/>
        </w:rPr>
        <w:t>R</w:t>
      </w:r>
      <w:r>
        <w:rPr>
          <w:b/>
          <w:spacing w:val="-12"/>
        </w:rPr>
        <w:t xml:space="preserve"> </w:t>
      </w:r>
      <w:r>
        <w:rPr>
          <w:b/>
        </w:rPr>
        <w:t>STUDIO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CONSOLE</w:t>
      </w:r>
    </w:p>
    <w:p w14:paraId="55FE560E" w14:textId="77777777" w:rsidR="00E014A9" w:rsidRDefault="00E014A9">
      <w:pPr>
        <w:rPr>
          <w:b/>
        </w:rPr>
        <w:sectPr w:rsidR="00E014A9" w:rsidSect="003323E2">
          <w:pgSz w:w="12240" w:h="15840"/>
          <w:pgMar w:top="580" w:right="360" w:bottom="440" w:left="360" w:header="624" w:footer="256" w:gutter="0"/>
          <w:cols w:space="720"/>
          <w:docGrid w:linePitch="299"/>
        </w:sectPr>
      </w:pPr>
    </w:p>
    <w:p w14:paraId="19384ADA" w14:textId="77777777" w:rsidR="00E014A9" w:rsidRDefault="00BD3C90">
      <w:pPr>
        <w:spacing w:before="64"/>
        <w:ind w:left="614"/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4176" behindDoc="1" locked="0" layoutInCell="1" allowOverlap="1" wp14:anchorId="0A4A750B" wp14:editId="6578E6C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325" y="351790"/>
                            <a:ext cx="5850255" cy="32914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A80CEFE" id="Group 23" o:spid="_x0000_s1026" style="position:absolute;margin-left:27.35pt;margin-top:30.35pt;width:557.15pt;height:727.6pt;z-index:-251682304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">
                <v:shape id="Graphic 2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25" o:spid="_x0000_s1028" type="#_x0000_t75" style="position:absolute;left:4413;top:3517;width:58502;height:32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">
                  <v:imagedata r:id="rId24" o:title=""/>
                </v:shape>
                <w10:wrap anchorx="page" anchory="page"/>
              </v:group>
            </w:pict>
          </mc:Fallback>
        </mc:AlternateContent>
      </w:r>
      <w:r>
        <w:rPr>
          <w:b/>
        </w:rPr>
        <w:t>R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STUDIO</w:t>
      </w:r>
    </w:p>
    <w:p w14:paraId="1F9C5906" w14:textId="77777777" w:rsidR="00E014A9" w:rsidRDefault="00E014A9">
      <w:pPr>
        <w:pStyle w:val="BodyText"/>
        <w:rPr>
          <w:b/>
          <w:sz w:val="22"/>
        </w:rPr>
      </w:pPr>
    </w:p>
    <w:p w14:paraId="4C100E20" w14:textId="77777777" w:rsidR="00E014A9" w:rsidRDefault="00E014A9">
      <w:pPr>
        <w:pStyle w:val="BodyText"/>
        <w:rPr>
          <w:b/>
          <w:sz w:val="22"/>
        </w:rPr>
      </w:pPr>
    </w:p>
    <w:p w14:paraId="1EFABE63" w14:textId="77777777" w:rsidR="00E014A9" w:rsidRDefault="00E014A9">
      <w:pPr>
        <w:pStyle w:val="BodyText"/>
        <w:rPr>
          <w:b/>
          <w:sz w:val="22"/>
        </w:rPr>
      </w:pPr>
    </w:p>
    <w:p w14:paraId="1466B0DD" w14:textId="77777777" w:rsidR="00E014A9" w:rsidRDefault="00E014A9">
      <w:pPr>
        <w:pStyle w:val="BodyText"/>
        <w:rPr>
          <w:b/>
          <w:sz w:val="22"/>
        </w:rPr>
      </w:pPr>
    </w:p>
    <w:p w14:paraId="429BBA0B" w14:textId="77777777" w:rsidR="00E014A9" w:rsidRDefault="00E014A9">
      <w:pPr>
        <w:pStyle w:val="BodyText"/>
        <w:rPr>
          <w:b/>
          <w:sz w:val="22"/>
        </w:rPr>
      </w:pPr>
    </w:p>
    <w:p w14:paraId="6B3D14D4" w14:textId="77777777" w:rsidR="00E014A9" w:rsidRDefault="00E014A9">
      <w:pPr>
        <w:pStyle w:val="BodyText"/>
        <w:rPr>
          <w:b/>
          <w:sz w:val="22"/>
        </w:rPr>
      </w:pPr>
    </w:p>
    <w:p w14:paraId="21550B3E" w14:textId="77777777" w:rsidR="00E014A9" w:rsidRDefault="00E014A9">
      <w:pPr>
        <w:pStyle w:val="BodyText"/>
        <w:rPr>
          <w:b/>
          <w:sz w:val="22"/>
        </w:rPr>
      </w:pPr>
    </w:p>
    <w:p w14:paraId="569D17AC" w14:textId="77777777" w:rsidR="00E014A9" w:rsidRDefault="00E014A9">
      <w:pPr>
        <w:pStyle w:val="BodyText"/>
        <w:rPr>
          <w:b/>
          <w:sz w:val="22"/>
        </w:rPr>
      </w:pPr>
    </w:p>
    <w:p w14:paraId="63A20CA1" w14:textId="77777777" w:rsidR="00E014A9" w:rsidRDefault="00E014A9">
      <w:pPr>
        <w:pStyle w:val="BodyText"/>
        <w:rPr>
          <w:b/>
          <w:sz w:val="22"/>
        </w:rPr>
      </w:pPr>
    </w:p>
    <w:p w14:paraId="5ACB72F3" w14:textId="77777777" w:rsidR="00E014A9" w:rsidRDefault="00E014A9">
      <w:pPr>
        <w:pStyle w:val="BodyText"/>
        <w:rPr>
          <w:b/>
          <w:sz w:val="22"/>
        </w:rPr>
      </w:pPr>
    </w:p>
    <w:p w14:paraId="4A05B4C9" w14:textId="77777777" w:rsidR="00E014A9" w:rsidRDefault="00E014A9">
      <w:pPr>
        <w:pStyle w:val="BodyText"/>
        <w:rPr>
          <w:b/>
          <w:sz w:val="22"/>
        </w:rPr>
      </w:pPr>
    </w:p>
    <w:p w14:paraId="57F55B0F" w14:textId="77777777" w:rsidR="00E014A9" w:rsidRDefault="00E014A9">
      <w:pPr>
        <w:pStyle w:val="BodyText"/>
        <w:rPr>
          <w:b/>
          <w:sz w:val="22"/>
        </w:rPr>
      </w:pPr>
    </w:p>
    <w:p w14:paraId="7AB338B2" w14:textId="77777777" w:rsidR="00E014A9" w:rsidRDefault="00E014A9">
      <w:pPr>
        <w:pStyle w:val="BodyText"/>
        <w:rPr>
          <w:b/>
          <w:sz w:val="22"/>
        </w:rPr>
      </w:pPr>
    </w:p>
    <w:p w14:paraId="4892F43B" w14:textId="77777777" w:rsidR="00E014A9" w:rsidRDefault="00E014A9">
      <w:pPr>
        <w:pStyle w:val="BodyText"/>
        <w:rPr>
          <w:b/>
          <w:sz w:val="22"/>
        </w:rPr>
      </w:pPr>
    </w:p>
    <w:p w14:paraId="48B0671B" w14:textId="77777777" w:rsidR="00E014A9" w:rsidRDefault="00E014A9">
      <w:pPr>
        <w:pStyle w:val="BodyText"/>
        <w:rPr>
          <w:b/>
          <w:sz w:val="22"/>
        </w:rPr>
      </w:pPr>
    </w:p>
    <w:p w14:paraId="32705153" w14:textId="77777777" w:rsidR="00E014A9" w:rsidRDefault="00E014A9">
      <w:pPr>
        <w:pStyle w:val="BodyText"/>
        <w:rPr>
          <w:b/>
          <w:sz w:val="22"/>
        </w:rPr>
      </w:pPr>
    </w:p>
    <w:p w14:paraId="19ECA0D1" w14:textId="77777777" w:rsidR="00E014A9" w:rsidRDefault="00E014A9">
      <w:pPr>
        <w:pStyle w:val="BodyText"/>
        <w:rPr>
          <w:b/>
          <w:sz w:val="22"/>
        </w:rPr>
      </w:pPr>
    </w:p>
    <w:p w14:paraId="25E2263A" w14:textId="77777777" w:rsidR="00E014A9" w:rsidRDefault="00E014A9">
      <w:pPr>
        <w:pStyle w:val="BodyText"/>
        <w:rPr>
          <w:b/>
          <w:sz w:val="22"/>
        </w:rPr>
      </w:pPr>
    </w:p>
    <w:p w14:paraId="6FE150AA" w14:textId="77777777" w:rsidR="00E014A9" w:rsidRDefault="00E014A9">
      <w:pPr>
        <w:pStyle w:val="BodyText"/>
        <w:rPr>
          <w:b/>
          <w:sz w:val="22"/>
        </w:rPr>
      </w:pPr>
    </w:p>
    <w:p w14:paraId="31E0828B" w14:textId="77777777" w:rsidR="00E014A9" w:rsidRDefault="00E014A9">
      <w:pPr>
        <w:pStyle w:val="BodyText"/>
        <w:rPr>
          <w:b/>
          <w:sz w:val="22"/>
        </w:rPr>
      </w:pPr>
    </w:p>
    <w:p w14:paraId="0CFCE0D9" w14:textId="77777777" w:rsidR="00E014A9" w:rsidRDefault="00E014A9">
      <w:pPr>
        <w:pStyle w:val="BodyText"/>
        <w:rPr>
          <w:b/>
          <w:sz w:val="22"/>
        </w:rPr>
      </w:pPr>
    </w:p>
    <w:p w14:paraId="5C4A89D8" w14:textId="77777777" w:rsidR="00E014A9" w:rsidRDefault="00E014A9">
      <w:pPr>
        <w:pStyle w:val="BodyText"/>
        <w:rPr>
          <w:b/>
          <w:sz w:val="22"/>
        </w:rPr>
      </w:pPr>
    </w:p>
    <w:p w14:paraId="32971955" w14:textId="77777777" w:rsidR="00E014A9" w:rsidRDefault="00E014A9">
      <w:pPr>
        <w:pStyle w:val="BodyText"/>
        <w:rPr>
          <w:b/>
          <w:sz w:val="22"/>
        </w:rPr>
      </w:pPr>
    </w:p>
    <w:p w14:paraId="69B3A100" w14:textId="77777777" w:rsidR="00E014A9" w:rsidRDefault="00E014A9">
      <w:pPr>
        <w:pStyle w:val="BodyText"/>
        <w:rPr>
          <w:b/>
          <w:sz w:val="22"/>
        </w:rPr>
      </w:pPr>
    </w:p>
    <w:p w14:paraId="2B347603" w14:textId="77777777" w:rsidR="00E014A9" w:rsidRDefault="00E014A9">
      <w:pPr>
        <w:pStyle w:val="BodyText"/>
        <w:rPr>
          <w:b/>
          <w:sz w:val="22"/>
        </w:rPr>
      </w:pPr>
    </w:p>
    <w:p w14:paraId="16A011FB" w14:textId="77777777" w:rsidR="00E014A9" w:rsidRDefault="00E014A9">
      <w:pPr>
        <w:pStyle w:val="BodyText"/>
        <w:rPr>
          <w:b/>
          <w:sz w:val="22"/>
        </w:rPr>
      </w:pPr>
    </w:p>
    <w:p w14:paraId="15DE8934" w14:textId="77777777" w:rsidR="00E014A9" w:rsidRDefault="00E014A9">
      <w:pPr>
        <w:pStyle w:val="BodyText"/>
        <w:rPr>
          <w:b/>
          <w:sz w:val="22"/>
        </w:rPr>
      </w:pPr>
    </w:p>
    <w:p w14:paraId="15423A27" w14:textId="77777777" w:rsidR="00E014A9" w:rsidRDefault="00E014A9">
      <w:pPr>
        <w:pStyle w:val="BodyText"/>
        <w:rPr>
          <w:b/>
          <w:sz w:val="22"/>
        </w:rPr>
      </w:pPr>
    </w:p>
    <w:p w14:paraId="28BDAEBB" w14:textId="77777777" w:rsidR="00E014A9" w:rsidRDefault="00E014A9">
      <w:pPr>
        <w:pStyle w:val="BodyText"/>
        <w:rPr>
          <w:b/>
          <w:sz w:val="22"/>
        </w:rPr>
      </w:pPr>
    </w:p>
    <w:p w14:paraId="0FE4F721" w14:textId="77777777" w:rsidR="00E014A9" w:rsidRDefault="00E014A9">
      <w:pPr>
        <w:pStyle w:val="BodyText"/>
        <w:rPr>
          <w:b/>
          <w:sz w:val="22"/>
        </w:rPr>
      </w:pPr>
    </w:p>
    <w:p w14:paraId="5DE9737F" w14:textId="77777777" w:rsidR="00E014A9" w:rsidRDefault="00E014A9">
      <w:pPr>
        <w:pStyle w:val="BodyText"/>
        <w:rPr>
          <w:b/>
          <w:sz w:val="22"/>
        </w:rPr>
      </w:pPr>
    </w:p>
    <w:p w14:paraId="6000A60D" w14:textId="77777777" w:rsidR="00E014A9" w:rsidRDefault="00E014A9">
      <w:pPr>
        <w:pStyle w:val="BodyText"/>
        <w:rPr>
          <w:b/>
          <w:sz w:val="22"/>
        </w:rPr>
      </w:pPr>
    </w:p>
    <w:p w14:paraId="13EF358A" w14:textId="77777777" w:rsidR="00E014A9" w:rsidRDefault="00E014A9">
      <w:pPr>
        <w:pStyle w:val="BodyText"/>
        <w:rPr>
          <w:b/>
          <w:sz w:val="22"/>
        </w:rPr>
      </w:pPr>
    </w:p>
    <w:p w14:paraId="5AE5A96D" w14:textId="77777777" w:rsidR="00E014A9" w:rsidRDefault="00E014A9">
      <w:pPr>
        <w:pStyle w:val="BodyText"/>
        <w:rPr>
          <w:b/>
          <w:sz w:val="22"/>
        </w:rPr>
      </w:pPr>
    </w:p>
    <w:p w14:paraId="37A1A093" w14:textId="77777777" w:rsidR="00E014A9" w:rsidRDefault="00E014A9">
      <w:pPr>
        <w:pStyle w:val="BodyText"/>
        <w:rPr>
          <w:b/>
          <w:sz w:val="22"/>
        </w:rPr>
      </w:pPr>
    </w:p>
    <w:p w14:paraId="4E9A0968" w14:textId="77777777" w:rsidR="00E014A9" w:rsidRDefault="00E014A9">
      <w:pPr>
        <w:pStyle w:val="BodyText"/>
        <w:rPr>
          <w:b/>
          <w:sz w:val="22"/>
        </w:rPr>
      </w:pPr>
    </w:p>
    <w:p w14:paraId="0667CB1A" w14:textId="77777777" w:rsidR="00E014A9" w:rsidRDefault="00E014A9">
      <w:pPr>
        <w:pStyle w:val="BodyText"/>
        <w:rPr>
          <w:b/>
          <w:sz w:val="22"/>
        </w:rPr>
      </w:pPr>
    </w:p>
    <w:p w14:paraId="56E762A2" w14:textId="77777777" w:rsidR="00E014A9" w:rsidRDefault="00E014A9">
      <w:pPr>
        <w:pStyle w:val="BodyText"/>
        <w:rPr>
          <w:b/>
          <w:sz w:val="22"/>
        </w:rPr>
      </w:pPr>
    </w:p>
    <w:p w14:paraId="05BFD7EB" w14:textId="77777777" w:rsidR="00E014A9" w:rsidRDefault="00E014A9">
      <w:pPr>
        <w:pStyle w:val="BodyText"/>
        <w:rPr>
          <w:b/>
          <w:sz w:val="22"/>
        </w:rPr>
      </w:pPr>
    </w:p>
    <w:p w14:paraId="2BCAF789" w14:textId="77777777" w:rsidR="00E014A9" w:rsidRDefault="00E014A9">
      <w:pPr>
        <w:pStyle w:val="BodyText"/>
        <w:rPr>
          <w:b/>
          <w:sz w:val="22"/>
        </w:rPr>
      </w:pPr>
    </w:p>
    <w:p w14:paraId="24872035" w14:textId="77777777" w:rsidR="00E014A9" w:rsidRDefault="00E014A9">
      <w:pPr>
        <w:pStyle w:val="BodyText"/>
        <w:rPr>
          <w:b/>
          <w:sz w:val="22"/>
        </w:rPr>
      </w:pPr>
    </w:p>
    <w:p w14:paraId="6EEB5822" w14:textId="77777777" w:rsidR="00E014A9" w:rsidRDefault="00E014A9">
      <w:pPr>
        <w:pStyle w:val="BodyText"/>
        <w:rPr>
          <w:b/>
          <w:sz w:val="22"/>
        </w:rPr>
      </w:pPr>
    </w:p>
    <w:p w14:paraId="55A10A1C" w14:textId="77777777" w:rsidR="00E014A9" w:rsidRDefault="00E014A9">
      <w:pPr>
        <w:pStyle w:val="BodyText"/>
        <w:rPr>
          <w:b/>
          <w:sz w:val="22"/>
        </w:rPr>
      </w:pPr>
    </w:p>
    <w:p w14:paraId="1E0DB475" w14:textId="77777777" w:rsidR="00E014A9" w:rsidRDefault="00E014A9">
      <w:pPr>
        <w:pStyle w:val="BodyText"/>
        <w:rPr>
          <w:b/>
          <w:sz w:val="22"/>
        </w:rPr>
      </w:pPr>
    </w:p>
    <w:p w14:paraId="0ED0AFA5" w14:textId="77777777" w:rsidR="00E014A9" w:rsidRDefault="00E014A9">
      <w:pPr>
        <w:pStyle w:val="BodyText"/>
        <w:rPr>
          <w:b/>
          <w:sz w:val="22"/>
        </w:rPr>
      </w:pPr>
    </w:p>
    <w:p w14:paraId="76EEF6D3" w14:textId="77777777" w:rsidR="00E014A9" w:rsidRDefault="00E014A9">
      <w:pPr>
        <w:pStyle w:val="BodyText"/>
        <w:rPr>
          <w:b/>
          <w:sz w:val="22"/>
        </w:rPr>
      </w:pPr>
    </w:p>
    <w:p w14:paraId="487FEB19" w14:textId="77777777" w:rsidR="00E014A9" w:rsidRDefault="00E014A9">
      <w:pPr>
        <w:pStyle w:val="BodyText"/>
        <w:rPr>
          <w:b/>
          <w:sz w:val="22"/>
        </w:rPr>
      </w:pPr>
    </w:p>
    <w:p w14:paraId="6E6AEE07" w14:textId="77777777" w:rsidR="00E014A9" w:rsidRDefault="00E014A9">
      <w:pPr>
        <w:pStyle w:val="BodyText"/>
        <w:rPr>
          <w:b/>
          <w:sz w:val="22"/>
        </w:rPr>
      </w:pPr>
    </w:p>
    <w:p w14:paraId="173A7B7B" w14:textId="77777777" w:rsidR="00E014A9" w:rsidRDefault="00E014A9">
      <w:pPr>
        <w:pStyle w:val="BodyText"/>
        <w:spacing w:before="57"/>
        <w:rPr>
          <w:b/>
          <w:sz w:val="22"/>
        </w:rPr>
      </w:pPr>
    </w:p>
    <w:p w14:paraId="399FD7C1" w14:textId="77777777" w:rsidR="00E014A9" w:rsidRDefault="00BD3C90">
      <w:pPr>
        <w:pStyle w:val="Heading3"/>
      </w:pPr>
      <w:r>
        <w:rPr>
          <w:spacing w:val="-2"/>
        </w:rPr>
        <w:t>RESULT:</w:t>
      </w:r>
    </w:p>
    <w:p w14:paraId="4424D830" w14:textId="77777777" w:rsidR="00E014A9" w:rsidRDefault="00BD3C90">
      <w:pPr>
        <w:pStyle w:val="BodyText"/>
        <w:spacing w:before="175" w:line="259" w:lineRule="auto"/>
        <w:ind w:left="287" w:firstLine="778"/>
      </w:pPr>
      <w:r>
        <w:t>Thus,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essential</w:t>
      </w:r>
      <w:r>
        <w:rPr>
          <w:spacing w:val="-13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installed</w:t>
      </w:r>
      <w:r>
        <w:rPr>
          <w:spacing w:val="-8"/>
        </w:rPr>
        <w:t xml:space="preserve"> </w:t>
      </w:r>
      <w:r>
        <w:t>successfully</w:t>
      </w:r>
      <w:r>
        <w:rPr>
          <w:spacing w:val="-13"/>
        </w:rPr>
        <w:t xml:space="preserve"> </w:t>
      </w:r>
      <w:r>
        <w:t xml:space="preserve">using </w:t>
      </w:r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) command.</w:t>
      </w:r>
    </w:p>
    <w:p w14:paraId="54867171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1"/>
        <w:gridCol w:w="7478"/>
      </w:tblGrid>
      <w:tr w:rsidR="00E014A9" w14:paraId="4BCED2D7" w14:textId="77777777">
        <w:trPr>
          <w:trHeight w:val="508"/>
        </w:trPr>
        <w:tc>
          <w:tcPr>
            <w:tcW w:w="2091" w:type="dxa"/>
          </w:tcPr>
          <w:p w14:paraId="44BAEB3F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b)</w:t>
            </w:r>
          </w:p>
        </w:tc>
        <w:tc>
          <w:tcPr>
            <w:tcW w:w="7478" w:type="dxa"/>
            <w:vMerge w:val="restart"/>
          </w:tcPr>
          <w:p w14:paraId="51DF98A4" w14:textId="77777777" w:rsidR="00E014A9" w:rsidRDefault="00BD3C90">
            <w:pPr>
              <w:pStyle w:val="TableParagraph"/>
              <w:spacing w:line="317" w:lineRule="exact"/>
              <w:ind w:left="1795"/>
              <w:rPr>
                <w:b/>
                <w:sz w:val="28"/>
              </w:rPr>
            </w:pPr>
            <w:r>
              <w:rPr>
                <w:b/>
                <w:sz w:val="28"/>
              </w:rPr>
              <w:t>Basics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R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Programming</w:t>
            </w:r>
          </w:p>
          <w:p w14:paraId="09EFB3BB" w14:textId="77777777" w:rsidR="00E014A9" w:rsidRDefault="00BD3C90">
            <w:pPr>
              <w:pStyle w:val="TableParagraph"/>
              <w:spacing w:before="186"/>
              <w:ind w:left="1315"/>
              <w:rPr>
                <w:b/>
                <w:sz w:val="24"/>
              </w:rPr>
            </w:pPr>
            <w:r>
              <w:rPr>
                <w:b/>
                <w:sz w:val="24"/>
              </w:rPr>
              <w:t>(Datatypes,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Variables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Operators)</w:t>
            </w:r>
          </w:p>
        </w:tc>
      </w:tr>
      <w:tr w:rsidR="00E014A9" w14:paraId="05691789" w14:textId="77777777">
        <w:trPr>
          <w:trHeight w:val="546"/>
        </w:trPr>
        <w:tc>
          <w:tcPr>
            <w:tcW w:w="2091" w:type="dxa"/>
          </w:tcPr>
          <w:p w14:paraId="587B6E00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478" w:type="dxa"/>
            <w:vMerge/>
            <w:tcBorders>
              <w:top w:val="nil"/>
            </w:tcBorders>
          </w:tcPr>
          <w:p w14:paraId="1237E56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2BB89832" w14:textId="77777777" w:rsidR="00E014A9" w:rsidRDefault="00BD3C90">
      <w:pPr>
        <w:pStyle w:val="BodyText"/>
        <w:spacing w:before="20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5200" behindDoc="1" locked="0" layoutInCell="1" allowOverlap="1" wp14:anchorId="6A39906B" wp14:editId="3D6640F2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6" name="Graphi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B6902DA" id="Graphic 26" o:spid="_x0000_s1026" style="position:absolute;margin-left:27.35pt;margin-top:30.35pt;width:557.15pt;height:727.6pt;z-index:-25168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63B37D32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77D6C87E" w14:textId="77777777" w:rsidR="00E014A9" w:rsidRDefault="00BD3C90">
      <w:pPr>
        <w:pStyle w:val="BodyText"/>
        <w:spacing w:before="176"/>
        <w:ind w:left="888"/>
      </w:pPr>
      <w:proofErr w:type="gramStart"/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datatypes</w:t>
      </w:r>
      <w:r>
        <w:rPr>
          <w:spacing w:val="-3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 xml:space="preserve">and </w:t>
      </w:r>
      <w:r>
        <w:rPr>
          <w:spacing w:val="-2"/>
        </w:rPr>
        <w:t>operators.</w:t>
      </w:r>
      <w:proofErr w:type="gramEnd"/>
    </w:p>
    <w:p w14:paraId="05D6881B" w14:textId="77777777" w:rsidR="00E014A9" w:rsidRDefault="00E014A9">
      <w:pPr>
        <w:pStyle w:val="BodyText"/>
      </w:pPr>
    </w:p>
    <w:p w14:paraId="123030E1" w14:textId="77777777" w:rsidR="00E014A9" w:rsidRDefault="00E014A9">
      <w:pPr>
        <w:pStyle w:val="BodyText"/>
        <w:spacing w:before="93"/>
      </w:pPr>
    </w:p>
    <w:p w14:paraId="5DCFDCA3" w14:textId="77777777" w:rsidR="00E014A9" w:rsidRDefault="00BD3C90">
      <w:pPr>
        <w:pStyle w:val="Heading3"/>
      </w:pPr>
      <w:r>
        <w:rPr>
          <w:spacing w:val="-2"/>
        </w:rPr>
        <w:t>ALGORITHM:</w:t>
      </w:r>
    </w:p>
    <w:p w14:paraId="0A503C33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432221FB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6"/>
        </w:rPr>
        <w:t xml:space="preserve"> </w:t>
      </w:r>
      <w:r>
        <w:rPr>
          <w:b/>
        </w:rPr>
        <w:t>2: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logical,</w:t>
      </w:r>
      <w:r>
        <w:rPr>
          <w:spacing w:val="5"/>
        </w:rPr>
        <w:t xml:space="preserve"> </w:t>
      </w:r>
      <w:r>
        <w:t>numerical,</w:t>
      </w:r>
      <w:r>
        <w:rPr>
          <w:spacing w:val="-1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rPr>
          <w:spacing w:val="-10"/>
        </w:rPr>
        <w:t>v</w:t>
      </w:r>
    </w:p>
    <w:p w14:paraId="0F7E6F88" w14:textId="77777777" w:rsidR="00E014A9" w:rsidRDefault="00BD3C9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pacing w:val="-10"/>
          <w:sz w:val="24"/>
        </w:rPr>
        <w:t>v</w:t>
      </w:r>
    </w:p>
    <w:p w14:paraId="0089639E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0"/>
        </w:rPr>
        <w:t xml:space="preserve"> </w:t>
      </w:r>
      <w:r>
        <w:rPr>
          <w:b/>
        </w:rPr>
        <w:t>4:</w:t>
      </w:r>
      <w:r>
        <w:rPr>
          <w:b/>
          <w:spacing w:val="-2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variables and</w:t>
      </w:r>
      <w:r>
        <w:rPr>
          <w:spacing w:val="-4"/>
        </w:rPr>
        <w:t xml:space="preserve"> </w:t>
      </w:r>
      <w:r>
        <w:t xml:space="preserve">print </w:t>
      </w:r>
      <w:r>
        <w:rPr>
          <w:spacing w:val="-4"/>
        </w:rPr>
        <w:t>them</w:t>
      </w:r>
    </w:p>
    <w:p w14:paraId="31BF4225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4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arithmetic</w:t>
      </w:r>
      <w:r>
        <w:rPr>
          <w:spacing w:val="-9"/>
        </w:rPr>
        <w:t xml:space="preserve"> </w:t>
      </w:r>
      <w:r>
        <w:t>operations,</w:t>
      </w:r>
      <w:r>
        <w:rPr>
          <w:spacing w:val="-1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assignment</w:t>
      </w:r>
      <w:r>
        <w:rPr>
          <w:spacing w:val="-5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rPr>
          <w:spacing w:val="-4"/>
        </w:rPr>
        <w:t>them</w:t>
      </w:r>
    </w:p>
    <w:p w14:paraId="1159638E" w14:textId="77777777" w:rsidR="00E014A9" w:rsidRDefault="00BD3C90">
      <w:pPr>
        <w:spacing w:before="185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-7"/>
          <w:sz w:val="24"/>
        </w:rPr>
        <w:t xml:space="preserve"> </w:t>
      </w:r>
      <w:r>
        <w:rPr>
          <w:spacing w:val="-4"/>
          <w:sz w:val="24"/>
        </w:rPr>
        <w:t>Stop</w:t>
      </w:r>
    </w:p>
    <w:p w14:paraId="2D4D02F6" w14:textId="77777777" w:rsidR="00E014A9" w:rsidRDefault="00E014A9">
      <w:pPr>
        <w:pStyle w:val="BodyText"/>
      </w:pPr>
    </w:p>
    <w:p w14:paraId="7E775451" w14:textId="77777777" w:rsidR="00E014A9" w:rsidRDefault="00E014A9">
      <w:pPr>
        <w:pStyle w:val="BodyText"/>
        <w:spacing w:before="96"/>
      </w:pPr>
    </w:p>
    <w:p w14:paraId="42EAB1C8" w14:textId="77777777" w:rsidR="00E014A9" w:rsidRDefault="00BD3C90">
      <w:pPr>
        <w:pStyle w:val="Heading3"/>
      </w:pPr>
      <w:r>
        <w:rPr>
          <w:spacing w:val="-2"/>
        </w:rPr>
        <w:t>PROGRAM:</w:t>
      </w:r>
    </w:p>
    <w:p w14:paraId="40B31BC0" w14:textId="77777777" w:rsidR="00E014A9" w:rsidRDefault="00BD3C90">
      <w:pPr>
        <w:pStyle w:val="Heading4"/>
        <w:spacing w:before="180"/>
        <w:ind w:left="287"/>
      </w:pPr>
      <w:r>
        <w:rPr>
          <w:spacing w:val="-2"/>
        </w:rPr>
        <w:t>Datatypes:</w:t>
      </w:r>
    </w:p>
    <w:p w14:paraId="323C6347" w14:textId="77777777" w:rsidR="00E014A9" w:rsidRDefault="00BD3C90">
      <w:pPr>
        <w:pStyle w:val="BodyText"/>
        <w:spacing w:before="173"/>
        <w:ind w:left="1008"/>
      </w:pPr>
      <w:r>
        <w:rPr>
          <w:spacing w:val="-4"/>
        </w:rPr>
        <w:t>v&lt;-TRUE</w:t>
      </w:r>
    </w:p>
    <w:p w14:paraId="51B95C0E" w14:textId="77777777" w:rsidR="00E014A9" w:rsidRDefault="00BD3C90">
      <w:pPr>
        <w:pStyle w:val="BodyText"/>
        <w:spacing w:before="180" w:line="400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v&lt;-23.5</w:t>
      </w:r>
    </w:p>
    <w:p w14:paraId="4F0D66F1" w14:textId="77777777" w:rsidR="00E014A9" w:rsidRDefault="00BD3C90">
      <w:pPr>
        <w:pStyle w:val="BodyText"/>
        <w:spacing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v&lt;-2L</w:t>
      </w:r>
    </w:p>
    <w:p w14:paraId="50330DEE" w14:textId="77777777" w:rsidR="00E014A9" w:rsidRDefault="00BD3C90">
      <w:pPr>
        <w:pStyle w:val="BodyText"/>
        <w:spacing w:before="1" w:line="396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>v&lt;-2+5i</w:t>
      </w:r>
    </w:p>
    <w:p w14:paraId="51AA5042" w14:textId="77777777" w:rsidR="00E014A9" w:rsidRDefault="00BD3C90">
      <w:pPr>
        <w:pStyle w:val="BodyText"/>
        <w:spacing w:before="2" w:line="398" w:lineRule="auto"/>
        <w:ind w:left="1008" w:right="9205"/>
      </w:pPr>
      <w:r>
        <w:rPr>
          <w:spacing w:val="-6"/>
        </w:rPr>
        <w:t xml:space="preserve">print(class(v)) </w:t>
      </w:r>
      <w:r>
        <w:rPr>
          <w:spacing w:val="-2"/>
        </w:rPr>
        <w:t xml:space="preserve">v&lt;-"True" </w:t>
      </w:r>
      <w:r>
        <w:rPr>
          <w:spacing w:val="-6"/>
        </w:rPr>
        <w:t>print(class(v))</w:t>
      </w:r>
    </w:p>
    <w:p w14:paraId="0DD5C3EE" w14:textId="77777777" w:rsidR="00E014A9" w:rsidRDefault="00BD3C90">
      <w:pPr>
        <w:pStyle w:val="BodyText"/>
        <w:spacing w:before="1" w:line="396" w:lineRule="auto"/>
        <w:ind w:left="1008" w:right="7002"/>
      </w:pPr>
      <w:r>
        <w:rPr>
          <w:spacing w:val="-6"/>
        </w:rPr>
        <w:t>v&lt;-</w:t>
      </w:r>
      <w:proofErr w:type="spellStart"/>
      <w:r>
        <w:rPr>
          <w:spacing w:val="-6"/>
        </w:rPr>
        <w:t>charToRaw</w:t>
      </w:r>
      <w:proofErr w:type="spellEnd"/>
      <w:r>
        <w:rPr>
          <w:spacing w:val="-6"/>
        </w:rPr>
        <w:t xml:space="preserve">("Hello") </w:t>
      </w:r>
      <w:r>
        <w:rPr>
          <w:spacing w:val="-2"/>
        </w:rPr>
        <w:t>print(class(v))</w:t>
      </w:r>
    </w:p>
    <w:p w14:paraId="5CCA2DAB" w14:textId="77777777" w:rsidR="00E014A9" w:rsidRDefault="00E014A9">
      <w:pPr>
        <w:pStyle w:val="BodyText"/>
        <w:spacing w:line="396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5346D967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6224" behindDoc="1" locked="0" layoutInCell="1" allowOverlap="1" wp14:anchorId="16D66938" wp14:editId="3A8F530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658491" cy="9696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3410"/>
                            <a:ext cx="2657983" cy="56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162DD18" id="Group 27" o:spid="_x0000_s1026" style="position:absolute;margin-left:27.35pt;margin-top:30.35pt;width:557.15pt;height:727.6pt;z-index:-25168025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">
                <v:shape id="Graphic 28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" path="m,6096r7075297,em,9233916r7075297,em6095,r,9240012em7069201,12191r,9227821e" filled="f" strokeweight=".96pt">
                  <v:path arrowok="t"/>
                </v:shape>
                <v:shape id="Image 29" o:spid="_x0000_s1028" type="#_x0000_t75" style="position:absolute;left:5207;top:3155;width:26584;height:9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">
                  <v:imagedata r:id="rId27" o:title=""/>
                </v:shape>
                <v:shape id="Image 30" o:spid="_x0000_s1029" type="#_x0000_t75" style="position:absolute;left:5207;top:31534;width:26579;height:5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600F2DEA" w14:textId="77777777" w:rsidR="00E014A9" w:rsidRDefault="00E014A9">
      <w:pPr>
        <w:pStyle w:val="BodyText"/>
        <w:rPr>
          <w:b/>
        </w:rPr>
      </w:pPr>
    </w:p>
    <w:p w14:paraId="4161609F" w14:textId="77777777" w:rsidR="00E014A9" w:rsidRDefault="00E014A9">
      <w:pPr>
        <w:pStyle w:val="BodyText"/>
        <w:rPr>
          <w:b/>
        </w:rPr>
      </w:pPr>
    </w:p>
    <w:p w14:paraId="4FC47BD8" w14:textId="77777777" w:rsidR="00E014A9" w:rsidRDefault="00E014A9">
      <w:pPr>
        <w:pStyle w:val="BodyText"/>
        <w:rPr>
          <w:b/>
        </w:rPr>
      </w:pPr>
    </w:p>
    <w:p w14:paraId="3FCFDD45" w14:textId="77777777" w:rsidR="00E014A9" w:rsidRDefault="00E014A9">
      <w:pPr>
        <w:pStyle w:val="BodyText"/>
        <w:rPr>
          <w:b/>
        </w:rPr>
      </w:pPr>
    </w:p>
    <w:p w14:paraId="246864B4" w14:textId="77777777" w:rsidR="00E014A9" w:rsidRDefault="00E014A9">
      <w:pPr>
        <w:pStyle w:val="BodyText"/>
        <w:rPr>
          <w:b/>
        </w:rPr>
      </w:pPr>
    </w:p>
    <w:p w14:paraId="53EC0F8D" w14:textId="77777777" w:rsidR="00E014A9" w:rsidRDefault="00E014A9">
      <w:pPr>
        <w:pStyle w:val="BodyText"/>
        <w:spacing w:before="248"/>
        <w:rPr>
          <w:b/>
        </w:rPr>
      </w:pPr>
    </w:p>
    <w:p w14:paraId="221D7CF9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Variables:</w:t>
      </w:r>
    </w:p>
    <w:p w14:paraId="605033BF" w14:textId="77777777" w:rsidR="00E014A9" w:rsidRDefault="00BD3C90">
      <w:pPr>
        <w:pStyle w:val="BodyText"/>
        <w:spacing w:before="180" w:line="396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7FDE17AD" w14:textId="77777777" w:rsidR="00E014A9" w:rsidRDefault="00BD3C90">
      <w:pPr>
        <w:pStyle w:val="BodyText"/>
        <w:spacing w:before="2" w:line="396" w:lineRule="auto"/>
        <w:ind w:left="1008" w:right="9205"/>
      </w:pPr>
      <w:r>
        <w:rPr>
          <w:spacing w:val="-6"/>
        </w:rPr>
        <w:t>print(x) print(y)</w:t>
      </w:r>
    </w:p>
    <w:p w14:paraId="063F3A44" w14:textId="77777777" w:rsidR="00E014A9" w:rsidRDefault="00BD3C90">
      <w:pPr>
        <w:pStyle w:val="Heading4"/>
        <w:spacing w:before="11"/>
        <w:ind w:left="287"/>
      </w:pPr>
      <w:r>
        <w:rPr>
          <w:spacing w:val="-2"/>
        </w:rPr>
        <w:t>Output:</w:t>
      </w:r>
    </w:p>
    <w:p w14:paraId="42AB0444" w14:textId="77777777" w:rsidR="00E014A9" w:rsidRDefault="00E014A9">
      <w:pPr>
        <w:pStyle w:val="BodyText"/>
        <w:rPr>
          <w:b/>
        </w:rPr>
      </w:pPr>
    </w:p>
    <w:p w14:paraId="35CF7C12" w14:textId="77777777" w:rsidR="00E014A9" w:rsidRDefault="00E014A9">
      <w:pPr>
        <w:pStyle w:val="BodyText"/>
        <w:rPr>
          <w:b/>
        </w:rPr>
      </w:pPr>
    </w:p>
    <w:p w14:paraId="73D7906F" w14:textId="77777777" w:rsidR="00E014A9" w:rsidRDefault="00E014A9">
      <w:pPr>
        <w:pStyle w:val="BodyText"/>
        <w:rPr>
          <w:b/>
        </w:rPr>
      </w:pPr>
    </w:p>
    <w:p w14:paraId="2FCCE09F" w14:textId="77777777" w:rsidR="00E014A9" w:rsidRDefault="00E014A9">
      <w:pPr>
        <w:pStyle w:val="BodyText"/>
        <w:spacing w:before="137"/>
        <w:rPr>
          <w:b/>
        </w:rPr>
      </w:pPr>
    </w:p>
    <w:p w14:paraId="61D1F59F" w14:textId="77777777" w:rsidR="00E014A9" w:rsidRDefault="00BD3C90">
      <w:pPr>
        <w:spacing w:line="396" w:lineRule="auto"/>
        <w:ind w:left="287" w:right="9038"/>
        <w:rPr>
          <w:b/>
          <w:sz w:val="24"/>
        </w:rPr>
      </w:pPr>
      <w:r>
        <w:rPr>
          <w:b/>
          <w:spacing w:val="-2"/>
          <w:sz w:val="24"/>
        </w:rPr>
        <w:t xml:space="preserve">Operators: </w:t>
      </w:r>
      <w:r>
        <w:rPr>
          <w:b/>
          <w:spacing w:val="-4"/>
          <w:sz w:val="24"/>
        </w:rPr>
        <w:t>Arithmetic</w:t>
      </w:r>
      <w:r>
        <w:rPr>
          <w:b/>
          <w:spacing w:val="-11"/>
          <w:sz w:val="24"/>
        </w:rPr>
        <w:t xml:space="preserve"> </w:t>
      </w:r>
      <w:r>
        <w:rPr>
          <w:b/>
          <w:spacing w:val="-4"/>
          <w:sz w:val="24"/>
        </w:rPr>
        <w:t>operators:</w:t>
      </w:r>
    </w:p>
    <w:p w14:paraId="4EC8C800" w14:textId="77777777" w:rsidR="00E014A9" w:rsidRDefault="00BD3C90">
      <w:pPr>
        <w:pStyle w:val="BodyText"/>
        <w:spacing w:before="8" w:line="393" w:lineRule="auto"/>
        <w:ind w:left="1008" w:right="9952"/>
      </w:pPr>
      <w:r>
        <w:rPr>
          <w:spacing w:val="-6"/>
        </w:rPr>
        <w:t xml:space="preserve">x&lt;-10 </w:t>
      </w:r>
      <w:r>
        <w:rPr>
          <w:spacing w:val="-4"/>
        </w:rPr>
        <w:t>y&lt;-5</w:t>
      </w:r>
    </w:p>
    <w:p w14:paraId="07AD8FC8" w14:textId="77777777" w:rsidR="00E014A9" w:rsidRDefault="00BD3C90">
      <w:pPr>
        <w:pStyle w:val="BodyText"/>
        <w:spacing w:before="8" w:line="398" w:lineRule="auto"/>
        <w:ind w:left="1008" w:right="9103"/>
      </w:pPr>
      <w:r>
        <w:rPr>
          <w:spacing w:val="-2"/>
        </w:rPr>
        <w:t>result&lt;-</w:t>
      </w:r>
      <w:proofErr w:type="spellStart"/>
      <w:r>
        <w:rPr>
          <w:spacing w:val="-2"/>
        </w:rPr>
        <w:t>x+y</w:t>
      </w:r>
      <w:proofErr w:type="spellEnd"/>
      <w:r>
        <w:rPr>
          <w:spacing w:val="-2"/>
        </w:rPr>
        <w:t xml:space="preserve"> print(result) result&lt;-x-y print(result) result&lt;-x/y print(result) result&lt;-x*y print(result) result&lt;-x%%y print(result) </w:t>
      </w:r>
      <w:r>
        <w:rPr>
          <w:spacing w:val="-6"/>
        </w:rPr>
        <w:t xml:space="preserve">result&lt;-x%/%y </w:t>
      </w:r>
      <w:r>
        <w:rPr>
          <w:spacing w:val="-2"/>
        </w:rPr>
        <w:t>print(result) result&lt;-</w:t>
      </w:r>
      <w:proofErr w:type="spellStart"/>
      <w:r>
        <w:rPr>
          <w:spacing w:val="-2"/>
        </w:rPr>
        <w:t>x^y</w:t>
      </w:r>
      <w:proofErr w:type="spellEnd"/>
      <w:r>
        <w:rPr>
          <w:spacing w:val="-2"/>
        </w:rPr>
        <w:t xml:space="preserve"> print(result)</w:t>
      </w:r>
    </w:p>
    <w:p w14:paraId="28718EB9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77D2959" w14:textId="77777777" w:rsidR="00E014A9" w:rsidRDefault="00BD3C90">
      <w:pPr>
        <w:pStyle w:val="Heading4"/>
        <w:spacing w:before="78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7248" behindDoc="1" locked="0" layoutInCell="1" allowOverlap="1" wp14:anchorId="276FEFAF" wp14:editId="0C4AC765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60014" cy="1276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908550"/>
                            <a:ext cx="2658236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D2CD0C4" id="Group 31" o:spid="_x0000_s1026" style="position:absolute;margin-left:27.35pt;margin-top:30.35pt;width:557.15pt;height:727.6pt;z-index:-25167923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">
                <v:shape id="Graphic 32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3" o:spid="_x0000_s1028" type="#_x0000_t75" style="position:absolute;left:5207;top:6064;width:26600;height:1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">
                  <v:imagedata r:id="rId31" o:title=""/>
                </v:shape>
                <v:shape id="Image 34" o:spid="_x0000_s1029" type="#_x0000_t75" style="position:absolute;left:5207;top:49085;width:26582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">
                  <v:imagedata r:id="rId3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07A80285" w14:textId="77777777" w:rsidR="00E014A9" w:rsidRDefault="00E014A9">
      <w:pPr>
        <w:pStyle w:val="BodyText"/>
        <w:rPr>
          <w:b/>
        </w:rPr>
      </w:pPr>
    </w:p>
    <w:p w14:paraId="53754ADC" w14:textId="77777777" w:rsidR="00E014A9" w:rsidRDefault="00E014A9">
      <w:pPr>
        <w:pStyle w:val="BodyText"/>
        <w:rPr>
          <w:b/>
        </w:rPr>
      </w:pPr>
    </w:p>
    <w:p w14:paraId="55C5A9A5" w14:textId="77777777" w:rsidR="00E014A9" w:rsidRDefault="00E014A9">
      <w:pPr>
        <w:pStyle w:val="BodyText"/>
        <w:rPr>
          <w:b/>
        </w:rPr>
      </w:pPr>
    </w:p>
    <w:p w14:paraId="1B0A02F9" w14:textId="77777777" w:rsidR="00E014A9" w:rsidRDefault="00E014A9">
      <w:pPr>
        <w:pStyle w:val="BodyText"/>
        <w:rPr>
          <w:b/>
        </w:rPr>
      </w:pPr>
    </w:p>
    <w:p w14:paraId="6A20D0BD" w14:textId="77777777" w:rsidR="00E014A9" w:rsidRDefault="00E014A9">
      <w:pPr>
        <w:pStyle w:val="BodyText"/>
        <w:rPr>
          <w:b/>
        </w:rPr>
      </w:pPr>
    </w:p>
    <w:p w14:paraId="07F4CB0A" w14:textId="77777777" w:rsidR="00E014A9" w:rsidRDefault="00E014A9">
      <w:pPr>
        <w:pStyle w:val="BodyText"/>
        <w:rPr>
          <w:b/>
        </w:rPr>
      </w:pPr>
    </w:p>
    <w:p w14:paraId="551DF315" w14:textId="77777777" w:rsidR="00E014A9" w:rsidRDefault="00E014A9">
      <w:pPr>
        <w:pStyle w:val="BodyText"/>
        <w:rPr>
          <w:b/>
        </w:rPr>
      </w:pPr>
    </w:p>
    <w:p w14:paraId="79034C29" w14:textId="77777777" w:rsidR="00E014A9" w:rsidRDefault="00E014A9">
      <w:pPr>
        <w:pStyle w:val="BodyText"/>
        <w:spacing w:before="183"/>
        <w:rPr>
          <w:b/>
        </w:rPr>
      </w:pPr>
    </w:p>
    <w:p w14:paraId="0E8DB171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>Relational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6CDCE8EE" w14:textId="77777777" w:rsidR="00E014A9" w:rsidRDefault="00BD3C90">
      <w:pPr>
        <w:pStyle w:val="BodyText"/>
        <w:spacing w:before="175" w:line="398" w:lineRule="auto"/>
        <w:ind w:left="1008" w:right="9273"/>
      </w:pPr>
      <w:proofErr w:type="gramStart"/>
      <w:r>
        <w:rPr>
          <w:spacing w:val="-2"/>
        </w:rPr>
        <w:t>result</w:t>
      </w:r>
      <w:proofErr w:type="gramEnd"/>
      <w:r>
        <w:rPr>
          <w:spacing w:val="-2"/>
        </w:rPr>
        <w:t xml:space="preserve">&lt;-x&gt;y print(result) result&lt;-x&lt;y print(result) </w:t>
      </w:r>
      <w:r>
        <w:rPr>
          <w:spacing w:val="-4"/>
        </w:rPr>
        <w:t xml:space="preserve">result&lt;-x==y </w:t>
      </w:r>
      <w:r>
        <w:rPr>
          <w:spacing w:val="-2"/>
        </w:rPr>
        <w:t>print(result) result&lt;-x!=y print(result)</w:t>
      </w:r>
    </w:p>
    <w:p w14:paraId="71E0EB18" w14:textId="77777777" w:rsidR="00E014A9" w:rsidRDefault="00BD3C90">
      <w:pPr>
        <w:pStyle w:val="Heading4"/>
        <w:spacing w:line="269" w:lineRule="exact"/>
        <w:ind w:left="287"/>
      </w:pPr>
      <w:r>
        <w:rPr>
          <w:spacing w:val="-2"/>
        </w:rPr>
        <w:t>Output:</w:t>
      </w:r>
    </w:p>
    <w:p w14:paraId="5CA7E2A4" w14:textId="77777777" w:rsidR="00E014A9" w:rsidRDefault="00E014A9">
      <w:pPr>
        <w:pStyle w:val="BodyText"/>
        <w:rPr>
          <w:b/>
        </w:rPr>
      </w:pPr>
    </w:p>
    <w:p w14:paraId="2FAE8F36" w14:textId="77777777" w:rsidR="00E014A9" w:rsidRDefault="00E014A9">
      <w:pPr>
        <w:pStyle w:val="BodyText"/>
        <w:rPr>
          <w:b/>
        </w:rPr>
      </w:pPr>
    </w:p>
    <w:p w14:paraId="56B8D818" w14:textId="77777777" w:rsidR="00E014A9" w:rsidRDefault="00E014A9">
      <w:pPr>
        <w:pStyle w:val="BodyText"/>
        <w:rPr>
          <w:b/>
        </w:rPr>
      </w:pPr>
    </w:p>
    <w:p w14:paraId="0C46E385" w14:textId="77777777" w:rsidR="00E014A9" w:rsidRDefault="00E014A9">
      <w:pPr>
        <w:pStyle w:val="BodyText"/>
        <w:rPr>
          <w:b/>
        </w:rPr>
      </w:pPr>
    </w:p>
    <w:p w14:paraId="16930DC8" w14:textId="77777777" w:rsidR="00E014A9" w:rsidRDefault="00E014A9">
      <w:pPr>
        <w:pStyle w:val="BodyText"/>
        <w:rPr>
          <w:b/>
        </w:rPr>
      </w:pPr>
    </w:p>
    <w:p w14:paraId="2284686E" w14:textId="77777777" w:rsidR="00E014A9" w:rsidRDefault="00E014A9">
      <w:pPr>
        <w:pStyle w:val="BodyText"/>
        <w:spacing w:before="10"/>
        <w:rPr>
          <w:b/>
        </w:rPr>
      </w:pPr>
    </w:p>
    <w:p w14:paraId="4CA71555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>Assignment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operators:</w:t>
      </w:r>
    </w:p>
    <w:p w14:paraId="40EA41C2" w14:textId="77777777" w:rsidR="00E014A9" w:rsidRDefault="00BD3C90">
      <w:pPr>
        <w:pStyle w:val="BodyText"/>
        <w:spacing w:before="176"/>
        <w:ind w:left="1008"/>
      </w:pPr>
      <w:r>
        <w:rPr>
          <w:spacing w:val="-5"/>
        </w:rPr>
        <w:t>x&lt;-10</w:t>
      </w:r>
    </w:p>
    <w:p w14:paraId="75E98E2F" w14:textId="77777777" w:rsidR="00E014A9" w:rsidRDefault="00BD3C90">
      <w:pPr>
        <w:pStyle w:val="BodyText"/>
        <w:spacing w:before="180" w:line="400" w:lineRule="auto"/>
        <w:ind w:left="1008" w:right="9963"/>
      </w:pPr>
      <w:r>
        <w:rPr>
          <w:spacing w:val="-4"/>
        </w:rPr>
        <w:t xml:space="preserve">y=5 </w:t>
      </w:r>
      <w:r>
        <w:rPr>
          <w:spacing w:val="-5"/>
        </w:rPr>
        <w:t>20-</w:t>
      </w:r>
      <w:r>
        <w:rPr>
          <w:spacing w:val="-15"/>
        </w:rPr>
        <w:t>&gt;x</w:t>
      </w:r>
    </w:p>
    <w:p w14:paraId="1C0091B2" w14:textId="77777777" w:rsidR="00E014A9" w:rsidRDefault="00BD3C90">
      <w:pPr>
        <w:pStyle w:val="BodyText"/>
        <w:spacing w:line="396" w:lineRule="auto"/>
        <w:ind w:left="1008" w:right="9813"/>
      </w:pPr>
      <w:r>
        <w:rPr>
          <w:spacing w:val="-2"/>
        </w:rPr>
        <w:t xml:space="preserve">15-&gt;y </w:t>
      </w:r>
      <w:r>
        <w:rPr>
          <w:spacing w:val="-4"/>
        </w:rPr>
        <w:t xml:space="preserve">x&lt;&lt;-20 </w:t>
      </w:r>
      <w:r>
        <w:rPr>
          <w:spacing w:val="-7"/>
        </w:rPr>
        <w:t>y&lt;&lt;-</w:t>
      </w:r>
      <w:r>
        <w:rPr>
          <w:spacing w:val="-5"/>
        </w:rPr>
        <w:t>15</w:t>
      </w:r>
    </w:p>
    <w:p w14:paraId="5CE20D70" w14:textId="77777777" w:rsidR="00E014A9" w:rsidRDefault="00BD3C90">
      <w:pPr>
        <w:pStyle w:val="BodyText"/>
        <w:spacing w:before="2" w:line="398" w:lineRule="auto"/>
        <w:ind w:left="1008" w:right="9205"/>
      </w:pPr>
      <w:r>
        <w:rPr>
          <w:spacing w:val="-6"/>
        </w:rPr>
        <w:t>print(x) print(y)</w:t>
      </w:r>
    </w:p>
    <w:p w14:paraId="672A6F3B" w14:textId="77777777" w:rsidR="00E014A9" w:rsidRDefault="00E014A9">
      <w:pPr>
        <w:pStyle w:val="BodyText"/>
        <w:spacing w:line="398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p w14:paraId="61FA19B3" w14:textId="77777777" w:rsidR="00E014A9" w:rsidRDefault="00BD3C90">
      <w:pPr>
        <w:pStyle w:val="Heading4"/>
        <w:spacing w:before="78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38272" behindDoc="1" locked="0" layoutInCell="1" allowOverlap="1" wp14:anchorId="2BD037B9" wp14:editId="6DF6795D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606425"/>
                            <a:ext cx="2658745" cy="612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A66DF91" id="Group 35" o:spid="_x0000_s1026" style="position:absolute;margin-left:27.35pt;margin-top:30.35pt;width:557.15pt;height:727.6pt;z-index:-25167820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">
                <v:shape id="Graphic 36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37" o:spid="_x0000_s1028" type="#_x0000_t75" style="position:absolute;left:5207;top:6064;width:26587;height: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">
                  <v:imagedata r:id="rId34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52B8DE1D" w14:textId="77777777" w:rsidR="00E014A9" w:rsidRDefault="00E014A9">
      <w:pPr>
        <w:pStyle w:val="BodyText"/>
        <w:rPr>
          <w:b/>
        </w:rPr>
      </w:pPr>
    </w:p>
    <w:p w14:paraId="192DE291" w14:textId="77777777" w:rsidR="00E014A9" w:rsidRDefault="00E014A9">
      <w:pPr>
        <w:pStyle w:val="BodyText"/>
        <w:rPr>
          <w:b/>
        </w:rPr>
      </w:pPr>
    </w:p>
    <w:p w14:paraId="10599AF6" w14:textId="77777777" w:rsidR="00E014A9" w:rsidRDefault="00E014A9">
      <w:pPr>
        <w:pStyle w:val="BodyText"/>
        <w:rPr>
          <w:b/>
        </w:rPr>
      </w:pPr>
    </w:p>
    <w:p w14:paraId="589A9161" w14:textId="77777777" w:rsidR="00E014A9" w:rsidRDefault="00E014A9">
      <w:pPr>
        <w:pStyle w:val="BodyText"/>
        <w:rPr>
          <w:b/>
        </w:rPr>
      </w:pPr>
    </w:p>
    <w:p w14:paraId="3CC8110D" w14:textId="77777777" w:rsidR="00E014A9" w:rsidRDefault="00E014A9">
      <w:pPr>
        <w:pStyle w:val="BodyText"/>
        <w:rPr>
          <w:b/>
        </w:rPr>
      </w:pPr>
    </w:p>
    <w:p w14:paraId="6242FF41" w14:textId="77777777" w:rsidR="00E014A9" w:rsidRDefault="00E014A9">
      <w:pPr>
        <w:pStyle w:val="BodyText"/>
        <w:rPr>
          <w:b/>
        </w:rPr>
      </w:pPr>
    </w:p>
    <w:p w14:paraId="3F475128" w14:textId="77777777" w:rsidR="00E014A9" w:rsidRDefault="00E014A9">
      <w:pPr>
        <w:pStyle w:val="BodyText"/>
        <w:rPr>
          <w:b/>
        </w:rPr>
      </w:pPr>
    </w:p>
    <w:p w14:paraId="2E013EA1" w14:textId="77777777" w:rsidR="00E014A9" w:rsidRDefault="00E014A9">
      <w:pPr>
        <w:pStyle w:val="BodyText"/>
        <w:rPr>
          <w:b/>
        </w:rPr>
      </w:pPr>
    </w:p>
    <w:p w14:paraId="00CC6AD4" w14:textId="77777777" w:rsidR="00E014A9" w:rsidRDefault="00E014A9">
      <w:pPr>
        <w:pStyle w:val="BodyText"/>
        <w:rPr>
          <w:b/>
        </w:rPr>
      </w:pPr>
    </w:p>
    <w:p w14:paraId="3D2AED4E" w14:textId="77777777" w:rsidR="00E014A9" w:rsidRDefault="00E014A9">
      <w:pPr>
        <w:pStyle w:val="BodyText"/>
        <w:rPr>
          <w:b/>
        </w:rPr>
      </w:pPr>
    </w:p>
    <w:p w14:paraId="32DE9C35" w14:textId="77777777" w:rsidR="00E014A9" w:rsidRDefault="00E014A9">
      <w:pPr>
        <w:pStyle w:val="BodyText"/>
        <w:rPr>
          <w:b/>
        </w:rPr>
      </w:pPr>
    </w:p>
    <w:p w14:paraId="211B7E83" w14:textId="77777777" w:rsidR="00E014A9" w:rsidRDefault="00E014A9">
      <w:pPr>
        <w:pStyle w:val="BodyText"/>
        <w:rPr>
          <w:b/>
        </w:rPr>
      </w:pPr>
    </w:p>
    <w:p w14:paraId="36D13897" w14:textId="77777777" w:rsidR="00E014A9" w:rsidRDefault="00E014A9">
      <w:pPr>
        <w:pStyle w:val="BodyText"/>
        <w:rPr>
          <w:b/>
        </w:rPr>
      </w:pPr>
    </w:p>
    <w:p w14:paraId="1374B9E5" w14:textId="77777777" w:rsidR="00E014A9" w:rsidRDefault="00E014A9">
      <w:pPr>
        <w:pStyle w:val="BodyText"/>
        <w:rPr>
          <w:b/>
        </w:rPr>
      </w:pPr>
    </w:p>
    <w:p w14:paraId="000C5326" w14:textId="77777777" w:rsidR="00E014A9" w:rsidRDefault="00E014A9">
      <w:pPr>
        <w:pStyle w:val="BodyText"/>
        <w:rPr>
          <w:b/>
        </w:rPr>
      </w:pPr>
    </w:p>
    <w:p w14:paraId="73DE7AD2" w14:textId="77777777" w:rsidR="00E014A9" w:rsidRDefault="00E014A9">
      <w:pPr>
        <w:pStyle w:val="BodyText"/>
        <w:rPr>
          <w:b/>
        </w:rPr>
      </w:pPr>
    </w:p>
    <w:p w14:paraId="391AB5F7" w14:textId="77777777" w:rsidR="00E014A9" w:rsidRDefault="00E014A9">
      <w:pPr>
        <w:pStyle w:val="BodyText"/>
        <w:rPr>
          <w:b/>
        </w:rPr>
      </w:pPr>
    </w:p>
    <w:p w14:paraId="50C38697" w14:textId="77777777" w:rsidR="00E014A9" w:rsidRDefault="00E014A9">
      <w:pPr>
        <w:pStyle w:val="BodyText"/>
        <w:rPr>
          <w:b/>
        </w:rPr>
      </w:pPr>
    </w:p>
    <w:p w14:paraId="780F4218" w14:textId="77777777" w:rsidR="00E014A9" w:rsidRDefault="00E014A9">
      <w:pPr>
        <w:pStyle w:val="BodyText"/>
        <w:rPr>
          <w:b/>
        </w:rPr>
      </w:pPr>
    </w:p>
    <w:p w14:paraId="7C677A7E" w14:textId="77777777" w:rsidR="00E014A9" w:rsidRDefault="00E014A9">
      <w:pPr>
        <w:pStyle w:val="BodyText"/>
        <w:rPr>
          <w:b/>
        </w:rPr>
      </w:pPr>
    </w:p>
    <w:p w14:paraId="28D323A5" w14:textId="77777777" w:rsidR="00E014A9" w:rsidRDefault="00E014A9">
      <w:pPr>
        <w:pStyle w:val="BodyText"/>
        <w:rPr>
          <w:b/>
        </w:rPr>
      </w:pPr>
    </w:p>
    <w:p w14:paraId="470B2BC3" w14:textId="77777777" w:rsidR="00E014A9" w:rsidRDefault="00E014A9">
      <w:pPr>
        <w:pStyle w:val="BodyText"/>
        <w:rPr>
          <w:b/>
        </w:rPr>
      </w:pPr>
    </w:p>
    <w:p w14:paraId="129AA1DF" w14:textId="77777777" w:rsidR="00E014A9" w:rsidRDefault="00E014A9">
      <w:pPr>
        <w:pStyle w:val="BodyText"/>
        <w:rPr>
          <w:b/>
        </w:rPr>
      </w:pPr>
    </w:p>
    <w:p w14:paraId="5140AD2B" w14:textId="77777777" w:rsidR="00E014A9" w:rsidRDefault="00E014A9">
      <w:pPr>
        <w:pStyle w:val="BodyText"/>
        <w:rPr>
          <w:b/>
        </w:rPr>
      </w:pPr>
    </w:p>
    <w:p w14:paraId="39403D90" w14:textId="77777777" w:rsidR="00E014A9" w:rsidRDefault="00E014A9">
      <w:pPr>
        <w:pStyle w:val="BodyText"/>
        <w:rPr>
          <w:b/>
        </w:rPr>
      </w:pPr>
    </w:p>
    <w:p w14:paraId="70868936" w14:textId="77777777" w:rsidR="00E014A9" w:rsidRDefault="00E014A9">
      <w:pPr>
        <w:pStyle w:val="BodyText"/>
        <w:rPr>
          <w:b/>
        </w:rPr>
      </w:pPr>
    </w:p>
    <w:p w14:paraId="744ADCE4" w14:textId="77777777" w:rsidR="00E014A9" w:rsidRDefault="00E014A9">
      <w:pPr>
        <w:pStyle w:val="BodyText"/>
        <w:rPr>
          <w:b/>
        </w:rPr>
      </w:pPr>
    </w:p>
    <w:p w14:paraId="770915D4" w14:textId="77777777" w:rsidR="00E014A9" w:rsidRDefault="00E014A9">
      <w:pPr>
        <w:pStyle w:val="BodyText"/>
        <w:rPr>
          <w:b/>
        </w:rPr>
      </w:pPr>
    </w:p>
    <w:p w14:paraId="329761B9" w14:textId="77777777" w:rsidR="00E014A9" w:rsidRDefault="00E014A9">
      <w:pPr>
        <w:pStyle w:val="BodyText"/>
        <w:rPr>
          <w:b/>
        </w:rPr>
      </w:pPr>
    </w:p>
    <w:p w14:paraId="748CCBD9" w14:textId="77777777" w:rsidR="00E014A9" w:rsidRDefault="00E014A9">
      <w:pPr>
        <w:pStyle w:val="BodyText"/>
        <w:rPr>
          <w:b/>
        </w:rPr>
      </w:pPr>
    </w:p>
    <w:p w14:paraId="58753546" w14:textId="77777777" w:rsidR="00E014A9" w:rsidRDefault="00E014A9">
      <w:pPr>
        <w:pStyle w:val="BodyText"/>
        <w:rPr>
          <w:b/>
        </w:rPr>
      </w:pPr>
    </w:p>
    <w:p w14:paraId="23899892" w14:textId="77777777" w:rsidR="00E014A9" w:rsidRDefault="00E014A9">
      <w:pPr>
        <w:pStyle w:val="BodyText"/>
        <w:rPr>
          <w:b/>
        </w:rPr>
      </w:pPr>
    </w:p>
    <w:p w14:paraId="70AEE038" w14:textId="77777777" w:rsidR="00E014A9" w:rsidRDefault="00E014A9">
      <w:pPr>
        <w:pStyle w:val="BodyText"/>
        <w:rPr>
          <w:b/>
        </w:rPr>
      </w:pPr>
    </w:p>
    <w:p w14:paraId="7FDCB39C" w14:textId="77777777" w:rsidR="00E014A9" w:rsidRDefault="00E014A9">
      <w:pPr>
        <w:pStyle w:val="BodyText"/>
        <w:rPr>
          <w:b/>
        </w:rPr>
      </w:pPr>
    </w:p>
    <w:p w14:paraId="50E35DD5" w14:textId="77777777" w:rsidR="00E014A9" w:rsidRDefault="00E014A9">
      <w:pPr>
        <w:pStyle w:val="BodyText"/>
        <w:rPr>
          <w:b/>
        </w:rPr>
      </w:pPr>
    </w:p>
    <w:p w14:paraId="3D939F74" w14:textId="77777777" w:rsidR="00E014A9" w:rsidRDefault="00E014A9">
      <w:pPr>
        <w:pStyle w:val="BodyText"/>
        <w:rPr>
          <w:b/>
        </w:rPr>
      </w:pPr>
    </w:p>
    <w:p w14:paraId="6358EE45" w14:textId="77777777" w:rsidR="00E014A9" w:rsidRDefault="00E014A9">
      <w:pPr>
        <w:pStyle w:val="BodyText"/>
        <w:rPr>
          <w:b/>
        </w:rPr>
      </w:pPr>
    </w:p>
    <w:p w14:paraId="65B9B1B1" w14:textId="77777777" w:rsidR="00E014A9" w:rsidRDefault="00E014A9">
      <w:pPr>
        <w:pStyle w:val="BodyText"/>
        <w:rPr>
          <w:b/>
        </w:rPr>
      </w:pPr>
    </w:p>
    <w:p w14:paraId="1FE2D155" w14:textId="77777777" w:rsidR="00E014A9" w:rsidRDefault="00E014A9">
      <w:pPr>
        <w:pStyle w:val="BodyText"/>
        <w:rPr>
          <w:b/>
        </w:rPr>
      </w:pPr>
    </w:p>
    <w:p w14:paraId="5B857149" w14:textId="77777777" w:rsidR="00E014A9" w:rsidRDefault="00E014A9">
      <w:pPr>
        <w:pStyle w:val="BodyText"/>
        <w:rPr>
          <w:b/>
        </w:rPr>
      </w:pPr>
    </w:p>
    <w:p w14:paraId="2957DB55" w14:textId="77777777" w:rsidR="00E014A9" w:rsidRDefault="00E014A9">
      <w:pPr>
        <w:pStyle w:val="BodyText"/>
        <w:rPr>
          <w:b/>
        </w:rPr>
      </w:pPr>
    </w:p>
    <w:p w14:paraId="2A860F3E" w14:textId="77777777" w:rsidR="00E014A9" w:rsidRDefault="00E014A9">
      <w:pPr>
        <w:pStyle w:val="BodyText"/>
        <w:spacing w:before="274"/>
        <w:rPr>
          <w:b/>
        </w:rPr>
      </w:pPr>
    </w:p>
    <w:p w14:paraId="74037C4F" w14:textId="77777777" w:rsidR="00E014A9" w:rsidRDefault="00BD3C90">
      <w:pPr>
        <w:ind w:left="287"/>
        <w:rPr>
          <w:b/>
        </w:rPr>
      </w:pPr>
      <w:r>
        <w:rPr>
          <w:b/>
          <w:spacing w:val="-2"/>
        </w:rPr>
        <w:t>RESULT:</w:t>
      </w:r>
    </w:p>
    <w:p w14:paraId="44C4EB25" w14:textId="77777777" w:rsidR="00E014A9" w:rsidRDefault="00BD3C90">
      <w:pPr>
        <w:pStyle w:val="BodyText"/>
        <w:spacing w:before="174" w:line="254" w:lineRule="auto"/>
        <w:ind w:left="287" w:right="605" w:firstLine="610"/>
      </w:pPr>
      <w:r>
        <w:t>Thus,</w:t>
      </w:r>
      <w:r>
        <w:rPr>
          <w:spacing w:val="2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programs</w:t>
      </w:r>
      <w:r>
        <w:rPr>
          <w:spacing w:val="-7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datatypes,</w:t>
      </w:r>
      <w:r>
        <w:rPr>
          <w:spacing w:val="-3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operators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 xml:space="preserve">executed </w:t>
      </w:r>
      <w:r>
        <w:rPr>
          <w:spacing w:val="-2"/>
        </w:rPr>
        <w:t>successfully.</w:t>
      </w:r>
    </w:p>
    <w:p w14:paraId="517DBB70" w14:textId="77777777" w:rsidR="00E014A9" w:rsidRDefault="00E014A9">
      <w:pPr>
        <w:pStyle w:val="BodyText"/>
        <w:spacing w:line="254" w:lineRule="auto"/>
        <w:sectPr w:rsidR="00E014A9">
          <w:pgSz w:w="12240" w:h="15840"/>
          <w:pgMar w:top="1020" w:right="360" w:bottom="440" w:left="360" w:header="0" w:footer="256" w:gutter="0"/>
          <w:cols w:space="720"/>
        </w:sectPr>
      </w:pP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3"/>
        <w:gridCol w:w="7586"/>
      </w:tblGrid>
      <w:tr w:rsidR="00E014A9" w14:paraId="20D73FF1" w14:textId="77777777">
        <w:trPr>
          <w:trHeight w:val="528"/>
        </w:trPr>
        <w:tc>
          <w:tcPr>
            <w:tcW w:w="1983" w:type="dxa"/>
          </w:tcPr>
          <w:p w14:paraId="5F8C9F16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lastRenderedPageBreak/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c)</w:t>
            </w:r>
          </w:p>
        </w:tc>
        <w:tc>
          <w:tcPr>
            <w:tcW w:w="7586" w:type="dxa"/>
            <w:vMerge w:val="restart"/>
          </w:tcPr>
          <w:p w14:paraId="30C0024F" w14:textId="77777777" w:rsidR="00E014A9" w:rsidRDefault="00BD3C90">
            <w:pPr>
              <w:pStyle w:val="TableParagraph"/>
              <w:spacing w:line="317" w:lineRule="exact"/>
              <w:ind w:left="3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Implementing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different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data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structures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in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  <w:p w14:paraId="51255914" w14:textId="77777777" w:rsidR="00E014A9" w:rsidRDefault="00BD3C90">
            <w:pPr>
              <w:pStyle w:val="TableParagraph"/>
              <w:spacing w:before="186"/>
              <w:ind w:left="1675"/>
              <w:rPr>
                <w:b/>
                <w:sz w:val="24"/>
              </w:rPr>
            </w:pPr>
            <w:r>
              <w:rPr>
                <w:b/>
                <w:sz w:val="24"/>
              </w:rPr>
              <w:t>(Vectors,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7"/>
                <w:sz w:val="24"/>
              </w:rPr>
              <w:t xml:space="preserve"> </w:t>
            </w:r>
            <w:proofErr w:type="spellStart"/>
            <w:r>
              <w:rPr>
                <w:b/>
                <w:spacing w:val="-2"/>
                <w:sz w:val="24"/>
              </w:rPr>
              <w:t>DataFrames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</w:tr>
      <w:tr w:rsidR="00E014A9" w14:paraId="6B99CA75" w14:textId="77777777">
        <w:trPr>
          <w:trHeight w:val="508"/>
        </w:trPr>
        <w:tc>
          <w:tcPr>
            <w:tcW w:w="1983" w:type="dxa"/>
          </w:tcPr>
          <w:p w14:paraId="7CBCB4B3" w14:textId="77777777" w:rsidR="00E014A9" w:rsidRDefault="00BD3C90">
            <w:pPr>
              <w:pStyle w:val="TableParagraph"/>
              <w:spacing w:line="312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586" w:type="dxa"/>
            <w:vMerge/>
            <w:tcBorders>
              <w:top w:val="nil"/>
            </w:tcBorders>
          </w:tcPr>
          <w:p w14:paraId="6E6D210C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05F8E983" w14:textId="77777777" w:rsidR="00E014A9" w:rsidRDefault="00BD3C90">
      <w:pPr>
        <w:pStyle w:val="BodyText"/>
        <w:spacing w:before="20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39296" behindDoc="1" locked="0" layoutInCell="1" allowOverlap="1" wp14:anchorId="239AD7BA" wp14:editId="0652C6A0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8" name="Graphi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A735CD" id="Graphic 38" o:spid="_x0000_s1026" style="position:absolute;margin-left:27.35pt;margin-top:30.35pt;width:557.15pt;height:727.6pt;z-index:-25167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p w14:paraId="3922F592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0D33B79C" w14:textId="77777777" w:rsidR="00E014A9" w:rsidRDefault="00BD3C90">
      <w:pPr>
        <w:pStyle w:val="BodyText"/>
        <w:spacing w:before="180"/>
        <w:ind w:left="1008"/>
      </w:pPr>
      <w:r>
        <w:t>To</w:t>
      </w:r>
      <w:r>
        <w:rPr>
          <w:spacing w:val="-8"/>
        </w:rPr>
        <w:t xml:space="preserve"> </w:t>
      </w:r>
      <w:r>
        <w:t>implement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vectors,</w:t>
      </w:r>
      <w:r>
        <w:rPr>
          <w:spacing w:val="-1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frames.</w:t>
      </w:r>
    </w:p>
    <w:p w14:paraId="14179FC9" w14:textId="77777777" w:rsidR="00E014A9" w:rsidRDefault="00BD3C90">
      <w:pPr>
        <w:pStyle w:val="Heading3"/>
        <w:spacing w:before="185"/>
      </w:pPr>
      <w:r>
        <w:rPr>
          <w:spacing w:val="-2"/>
        </w:rPr>
        <w:t>ALGORITHM:</w:t>
      </w:r>
    </w:p>
    <w:p w14:paraId="695999C4" w14:textId="77777777" w:rsidR="00E014A9" w:rsidRDefault="00BD3C90">
      <w:pPr>
        <w:spacing w:before="180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D6CD370" w14:textId="77777777" w:rsidR="00E014A9" w:rsidRDefault="00BD3C90">
      <w:pPr>
        <w:pStyle w:val="BodyText"/>
        <w:spacing w:before="180" w:line="396" w:lineRule="auto"/>
        <w:ind w:left="287" w:right="1648"/>
      </w:pPr>
      <w:r>
        <w:rPr>
          <w:b/>
        </w:rPr>
        <w:t xml:space="preserve">STEP 2: </w:t>
      </w:r>
      <w:r>
        <w:t xml:space="preserve">Assign a vector for subject names, temperature and flu status for 3 patients using </w:t>
      </w:r>
      <w:proofErr w:type="gramStart"/>
      <w:r>
        <w:t>c(</w:t>
      </w:r>
      <w:proofErr w:type="gramEnd"/>
      <w:r>
        <w:t xml:space="preserve">) </w:t>
      </w: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factor</w:t>
      </w:r>
      <w:r>
        <w:rPr>
          <w:spacing w:val="-13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factor()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duplicates</w:t>
      </w:r>
      <w:r>
        <w:rPr>
          <w:spacing w:val="-12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6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 xml:space="preserve">values </w:t>
      </w:r>
      <w:r>
        <w:rPr>
          <w:b/>
        </w:rPr>
        <w:t xml:space="preserve">STEP 4: </w:t>
      </w:r>
      <w:r>
        <w:t>Display the specific elements and check for certain values in factor</w:t>
      </w:r>
    </w:p>
    <w:p w14:paraId="42F8445B" w14:textId="77777777" w:rsidR="00E014A9" w:rsidRDefault="00BD3C90">
      <w:pPr>
        <w:pStyle w:val="BodyText"/>
        <w:spacing w:before="8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5: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list using</w:t>
      </w:r>
      <w:r>
        <w:rPr>
          <w:spacing w:val="-4"/>
        </w:rPr>
        <w:t xml:space="preserve"> </w:t>
      </w:r>
      <w:proofErr w:type="gramStart"/>
      <w:r>
        <w:t>list(</w:t>
      </w:r>
      <w:proofErr w:type="gramEnd"/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patient</w:t>
      </w:r>
      <w:r>
        <w:rPr>
          <w:spacing w:val="2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rPr>
          <w:spacing w:val="-2"/>
        </w:rPr>
        <w:t>elements</w:t>
      </w:r>
    </w:p>
    <w:p w14:paraId="49633AA3" w14:textId="77777777" w:rsidR="00E014A9" w:rsidRDefault="00BD3C90">
      <w:pPr>
        <w:pStyle w:val="BodyText"/>
        <w:spacing w:before="180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6: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dataframe</w:t>
      </w:r>
      <w:proofErr w:type="spellEnd"/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data.frame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elements</w:t>
      </w:r>
    </w:p>
    <w:p w14:paraId="7ECD6869" w14:textId="77777777" w:rsidR="00E014A9" w:rsidRDefault="00BD3C9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7:</w:t>
      </w:r>
      <w:r>
        <w:rPr>
          <w:b/>
          <w:spacing w:val="-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gramStart"/>
      <w:r>
        <w:t>matrix(</w:t>
      </w:r>
      <w:proofErr w:type="gramEnd"/>
      <w:r>
        <w:t>)</w:t>
      </w:r>
      <w:r>
        <w:rPr>
          <w:spacing w:val="-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allocations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element</w:t>
      </w:r>
    </w:p>
    <w:p w14:paraId="292B853F" w14:textId="77777777" w:rsidR="00E014A9" w:rsidRDefault="00BD3C90">
      <w:pPr>
        <w:spacing w:before="18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05A39A88" w14:textId="77777777" w:rsidR="00E014A9" w:rsidRDefault="00E014A9">
      <w:pPr>
        <w:pStyle w:val="BodyText"/>
      </w:pPr>
    </w:p>
    <w:p w14:paraId="706C024F" w14:textId="77777777" w:rsidR="00E014A9" w:rsidRDefault="00E014A9">
      <w:pPr>
        <w:pStyle w:val="BodyText"/>
        <w:spacing w:before="91"/>
      </w:pPr>
    </w:p>
    <w:p w14:paraId="7AA185A9" w14:textId="77777777" w:rsidR="00E014A9" w:rsidRDefault="00BD3C90">
      <w:pPr>
        <w:pStyle w:val="Heading3"/>
        <w:spacing w:before="1"/>
      </w:pPr>
      <w:r>
        <w:rPr>
          <w:spacing w:val="-2"/>
        </w:rPr>
        <w:t>PROGRAM:</w:t>
      </w:r>
    </w:p>
    <w:p w14:paraId="21919311" w14:textId="77777777" w:rsidR="00E014A9" w:rsidRDefault="00E014A9">
      <w:pPr>
        <w:pStyle w:val="BodyText"/>
        <w:spacing w:before="21"/>
        <w:rPr>
          <w:b/>
        </w:rPr>
      </w:pPr>
    </w:p>
    <w:p w14:paraId="68C3B197" w14:textId="77777777" w:rsidR="00E014A9" w:rsidRDefault="00BD3C90">
      <w:pPr>
        <w:pStyle w:val="Heading4"/>
        <w:ind w:left="287"/>
      </w:pPr>
      <w:r>
        <w:rPr>
          <w:spacing w:val="-2"/>
        </w:rPr>
        <w:t>Vectors:</w:t>
      </w:r>
    </w:p>
    <w:p w14:paraId="3680D376" w14:textId="77777777" w:rsidR="00E014A9" w:rsidRDefault="00E014A9">
      <w:pPr>
        <w:pStyle w:val="BodyText"/>
        <w:spacing w:before="24"/>
        <w:rPr>
          <w:b/>
        </w:rPr>
      </w:pPr>
    </w:p>
    <w:p w14:paraId="073D1509" w14:textId="77777777" w:rsidR="00E014A9" w:rsidRDefault="00BD3C90">
      <w:pPr>
        <w:pStyle w:val="BodyText"/>
        <w:spacing w:line="376" w:lineRule="auto"/>
        <w:ind w:left="1008" w:right="5046"/>
      </w:pP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>&lt;-</w:t>
      </w:r>
      <w:proofErr w:type="gramStart"/>
      <w:r>
        <w:rPr>
          <w:spacing w:val="-2"/>
        </w:rPr>
        <w:t>c(</w:t>
      </w:r>
      <w:proofErr w:type="gramEnd"/>
      <w:r>
        <w:rPr>
          <w:spacing w:val="-2"/>
        </w:rPr>
        <w:t>"John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Doe","Jane</w:t>
      </w:r>
      <w:proofErr w:type="spellEnd"/>
      <w:r>
        <w:rPr>
          <w:spacing w:val="-13"/>
        </w:rPr>
        <w:t xml:space="preserve"> </w:t>
      </w:r>
      <w:proofErr w:type="spellStart"/>
      <w:r>
        <w:rPr>
          <w:spacing w:val="-2"/>
        </w:rPr>
        <w:t>Doe","Steven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Grant") temperature&lt;-c(98.1,98.6,101.4)</w:t>
      </w:r>
    </w:p>
    <w:p w14:paraId="4D5CB277" w14:textId="77777777" w:rsidR="00E014A9" w:rsidRDefault="00BD3C90">
      <w:pPr>
        <w:pStyle w:val="BodyText"/>
        <w:spacing w:before="5" w:line="379" w:lineRule="auto"/>
        <w:ind w:left="1008" w:right="7002"/>
      </w:pP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&lt;-c(FALSE,FALSE,TRUE) </w:t>
      </w:r>
      <w:r>
        <w:rPr>
          <w:spacing w:val="-2"/>
        </w:rPr>
        <w:t>print(temperature[2]) print(temperature[2:3]) print(temperature[-2]) print(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[3])</w:t>
      </w:r>
    </w:p>
    <w:p w14:paraId="783761E8" w14:textId="77777777" w:rsidR="00E014A9" w:rsidRDefault="00BD3C90">
      <w:pPr>
        <w:pStyle w:val="BodyText"/>
        <w:spacing w:line="379" w:lineRule="auto"/>
        <w:ind w:left="1008" w:right="8305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flu_status</w:t>
      </w:r>
      <w:proofErr w:type="spellEnd"/>
      <w:r>
        <w:rPr>
          <w:spacing w:val="-2"/>
        </w:rPr>
        <w:t>[-2]) print(</w:t>
      </w:r>
      <w:proofErr w:type="spellStart"/>
      <w:r>
        <w:rPr>
          <w:spacing w:val="-2"/>
        </w:rPr>
        <w:t>subject_name</w:t>
      </w:r>
      <w:proofErr w:type="spellEnd"/>
      <w:r>
        <w:rPr>
          <w:spacing w:val="-2"/>
        </w:rPr>
        <w:t xml:space="preserve">[1]) </w:t>
      </w:r>
      <w:r>
        <w:rPr>
          <w:spacing w:val="-6"/>
        </w:rPr>
        <w:t>print(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>[-</w:t>
      </w:r>
      <w:r>
        <w:rPr>
          <w:spacing w:val="-5"/>
        </w:rPr>
        <w:t>1])</w:t>
      </w:r>
    </w:p>
    <w:p w14:paraId="7FB409F2" w14:textId="77777777" w:rsidR="00E014A9" w:rsidRDefault="00E014A9">
      <w:pPr>
        <w:pStyle w:val="BodyText"/>
        <w:spacing w:line="379" w:lineRule="auto"/>
        <w:sectPr w:rsidR="00E014A9">
          <w:pgSz w:w="12240" w:h="15840"/>
          <w:pgMar w:top="1080" w:right="360" w:bottom="440" w:left="360" w:header="0" w:footer="256" w:gutter="0"/>
          <w:cols w:space="720"/>
        </w:sectPr>
      </w:pPr>
    </w:p>
    <w:p w14:paraId="38EE951B" w14:textId="77777777" w:rsidR="00E014A9" w:rsidRDefault="00BD3C90">
      <w:pPr>
        <w:pStyle w:val="Heading4"/>
        <w:spacing w:before="64"/>
        <w:ind w:left="287"/>
      </w:pPr>
      <w:r>
        <w:rPr>
          <w:spacing w:val="-2"/>
        </w:rPr>
        <w:lastRenderedPageBreak/>
        <w:t>Output:</w:t>
      </w:r>
    </w:p>
    <w:p w14:paraId="33DB00F4" w14:textId="77777777" w:rsidR="00E014A9" w:rsidRDefault="00E014A9">
      <w:pPr>
        <w:pStyle w:val="BodyText"/>
        <w:rPr>
          <w:b/>
        </w:rPr>
      </w:pPr>
    </w:p>
    <w:p w14:paraId="73C069CD" w14:textId="77777777" w:rsidR="00E014A9" w:rsidRDefault="00E014A9">
      <w:pPr>
        <w:pStyle w:val="BodyText"/>
        <w:rPr>
          <w:b/>
        </w:rPr>
      </w:pPr>
    </w:p>
    <w:p w14:paraId="37A7E385" w14:textId="77777777" w:rsidR="00E014A9" w:rsidRDefault="00E014A9">
      <w:pPr>
        <w:pStyle w:val="BodyText"/>
        <w:rPr>
          <w:b/>
        </w:rPr>
      </w:pPr>
    </w:p>
    <w:p w14:paraId="3ED03D82" w14:textId="77777777" w:rsidR="00E014A9" w:rsidRDefault="00E014A9">
      <w:pPr>
        <w:pStyle w:val="BodyText"/>
        <w:rPr>
          <w:b/>
        </w:rPr>
      </w:pPr>
    </w:p>
    <w:p w14:paraId="55D4760C" w14:textId="77777777" w:rsidR="00E014A9" w:rsidRDefault="00E014A9">
      <w:pPr>
        <w:pStyle w:val="BodyText"/>
        <w:rPr>
          <w:b/>
        </w:rPr>
      </w:pPr>
    </w:p>
    <w:p w14:paraId="52C191AF" w14:textId="77777777" w:rsidR="00E014A9" w:rsidRDefault="00E014A9">
      <w:pPr>
        <w:pStyle w:val="BodyText"/>
        <w:rPr>
          <w:b/>
        </w:rPr>
      </w:pPr>
    </w:p>
    <w:p w14:paraId="66FED2EB" w14:textId="77777777" w:rsidR="00E014A9" w:rsidRDefault="00E014A9">
      <w:pPr>
        <w:pStyle w:val="BodyText"/>
        <w:rPr>
          <w:b/>
        </w:rPr>
      </w:pPr>
    </w:p>
    <w:p w14:paraId="58EE743C" w14:textId="77777777" w:rsidR="00E014A9" w:rsidRDefault="00E014A9">
      <w:pPr>
        <w:pStyle w:val="BodyText"/>
        <w:rPr>
          <w:b/>
        </w:rPr>
      </w:pPr>
    </w:p>
    <w:p w14:paraId="4EEE0D18" w14:textId="77777777" w:rsidR="00E014A9" w:rsidRDefault="00E014A9">
      <w:pPr>
        <w:pStyle w:val="BodyText"/>
        <w:spacing w:before="250"/>
        <w:rPr>
          <w:b/>
        </w:rPr>
      </w:pPr>
    </w:p>
    <w:p w14:paraId="1D792FC2" w14:textId="77777777" w:rsidR="00E014A9" w:rsidRDefault="00BD3C90">
      <w:pPr>
        <w:spacing w:before="1"/>
        <w:ind w:left="287"/>
        <w:rPr>
          <w:b/>
          <w:sz w:val="24"/>
        </w:rPr>
      </w:pPr>
      <w:r>
        <w:rPr>
          <w:b/>
          <w:spacing w:val="-2"/>
          <w:sz w:val="24"/>
        </w:rPr>
        <w:t>Factors:</w:t>
      </w:r>
    </w:p>
    <w:p w14:paraId="4D29D761" w14:textId="77777777" w:rsidR="00E014A9" w:rsidRDefault="00E014A9">
      <w:pPr>
        <w:pStyle w:val="BodyText"/>
        <w:spacing w:before="19"/>
        <w:rPr>
          <w:b/>
        </w:rPr>
      </w:pPr>
    </w:p>
    <w:p w14:paraId="59387D07" w14:textId="77777777" w:rsidR="00E014A9" w:rsidRDefault="00BD3C90">
      <w:pPr>
        <w:pStyle w:val="BodyText"/>
        <w:spacing w:line="376" w:lineRule="auto"/>
        <w:ind w:left="1008" w:right="5046"/>
      </w:pPr>
      <w:r>
        <w:rPr>
          <w:spacing w:val="-6"/>
        </w:rPr>
        <w:t xml:space="preserve">gender&lt;-factor(c("MALE","FEMALE","MALE")) </w:t>
      </w:r>
      <w:r>
        <w:rPr>
          <w:spacing w:val="-2"/>
        </w:rPr>
        <w:t>print(gender)</w:t>
      </w:r>
    </w:p>
    <w:p w14:paraId="672158BF" w14:textId="77777777" w:rsidR="00E014A9" w:rsidRDefault="00BD3C90">
      <w:pPr>
        <w:pStyle w:val="BodyText"/>
        <w:spacing w:before="5" w:line="379" w:lineRule="auto"/>
        <w:ind w:left="1008" w:right="4710"/>
      </w:pPr>
      <w:proofErr w:type="gramStart"/>
      <w:r>
        <w:rPr>
          <w:spacing w:val="-4"/>
        </w:rPr>
        <w:t>blood</w:t>
      </w:r>
      <w:proofErr w:type="gramEnd"/>
      <w:r>
        <w:rPr>
          <w:spacing w:val="-4"/>
        </w:rPr>
        <w:t>&lt;-factor(c("O","AB","A"),</w:t>
      </w:r>
      <w:r>
        <w:rPr>
          <w:spacing w:val="-11"/>
        </w:rPr>
        <w:t xml:space="preserve"> </w:t>
      </w:r>
      <w:r>
        <w:rPr>
          <w:spacing w:val="-4"/>
        </w:rPr>
        <w:t xml:space="preserve">levels=c("A","B","AB","O")) </w:t>
      </w:r>
      <w:r>
        <w:rPr>
          <w:spacing w:val="-2"/>
        </w:rPr>
        <w:t>print(blood[1:2])</w:t>
      </w:r>
    </w:p>
    <w:p w14:paraId="0556841D" w14:textId="77777777" w:rsidR="00E014A9" w:rsidRDefault="00BD3C90">
      <w:pPr>
        <w:pStyle w:val="BodyText"/>
        <w:spacing w:before="2"/>
        <w:ind w:left="1008"/>
      </w:pPr>
      <w:r>
        <w:rPr>
          <w:spacing w:val="-4"/>
        </w:rPr>
        <w:t>symptoms&lt;-factor(c("SEVERE","MILD","MODERATE"),</w:t>
      </w:r>
      <w:r>
        <w:rPr>
          <w:spacing w:val="74"/>
        </w:rPr>
        <w:t xml:space="preserve"> </w:t>
      </w:r>
      <w:r>
        <w:rPr>
          <w:spacing w:val="-4"/>
        </w:rPr>
        <w:t>levels=c("MILD","MODERATE","SEVERE"),</w:t>
      </w:r>
    </w:p>
    <w:p w14:paraId="6316EF26" w14:textId="77777777" w:rsidR="00E014A9" w:rsidRDefault="00BD3C90">
      <w:pPr>
        <w:pStyle w:val="BodyText"/>
        <w:spacing w:before="158" w:line="379" w:lineRule="auto"/>
        <w:ind w:left="1008" w:right="7833" w:firstLine="1017"/>
      </w:pPr>
      <w:r>
        <w:rPr>
          <w:spacing w:val="-2"/>
        </w:rPr>
        <w:t xml:space="preserve">ordered=TRUE) </w:t>
      </w:r>
      <w:r>
        <w:rPr>
          <w:spacing w:val="-4"/>
        </w:rPr>
        <w:t>symptoms-&gt;"MODERATE"</w:t>
      </w:r>
    </w:p>
    <w:p w14:paraId="01E181DD" w14:textId="77777777" w:rsidR="00E014A9" w:rsidRDefault="00BD3C90">
      <w:pPr>
        <w:pStyle w:val="Heading4"/>
        <w:spacing w:line="275" w:lineRule="exact"/>
        <w:ind w:left="287"/>
      </w:pPr>
      <w:r>
        <w:rPr>
          <w:spacing w:val="-2"/>
        </w:rPr>
        <w:t>Output:</w:t>
      </w:r>
    </w:p>
    <w:p w14:paraId="433FB4D5" w14:textId="77777777" w:rsidR="00E014A9" w:rsidRDefault="00E014A9">
      <w:pPr>
        <w:pStyle w:val="BodyText"/>
        <w:rPr>
          <w:b/>
          <w:sz w:val="20"/>
        </w:rPr>
      </w:pPr>
    </w:p>
    <w:p w14:paraId="7E091609" w14:textId="77777777" w:rsidR="00E014A9" w:rsidRDefault="00E014A9">
      <w:pPr>
        <w:pStyle w:val="BodyText"/>
        <w:rPr>
          <w:b/>
          <w:sz w:val="20"/>
        </w:rPr>
      </w:pPr>
    </w:p>
    <w:p w14:paraId="3D9F5320" w14:textId="77777777" w:rsidR="00E014A9" w:rsidRDefault="00E014A9">
      <w:pPr>
        <w:pStyle w:val="BodyText"/>
        <w:rPr>
          <w:b/>
          <w:sz w:val="20"/>
        </w:rPr>
      </w:pPr>
    </w:p>
    <w:p w14:paraId="2444D635" w14:textId="77777777" w:rsidR="00E014A9" w:rsidRDefault="00E014A9">
      <w:pPr>
        <w:pStyle w:val="BodyText"/>
        <w:rPr>
          <w:b/>
          <w:sz w:val="20"/>
        </w:rPr>
      </w:pPr>
    </w:p>
    <w:p w14:paraId="7FDA7216" w14:textId="77777777" w:rsidR="00E014A9" w:rsidRDefault="00E014A9">
      <w:pPr>
        <w:pStyle w:val="BodyText"/>
        <w:rPr>
          <w:b/>
          <w:sz w:val="20"/>
        </w:rPr>
      </w:pPr>
    </w:p>
    <w:p w14:paraId="7A57B717" w14:textId="77777777" w:rsidR="00E014A9" w:rsidRDefault="00E014A9">
      <w:pPr>
        <w:pStyle w:val="BodyText"/>
        <w:rPr>
          <w:b/>
          <w:sz w:val="20"/>
        </w:rPr>
      </w:pPr>
    </w:p>
    <w:p w14:paraId="1217EC5D" w14:textId="77777777" w:rsidR="00E014A9" w:rsidRDefault="00E014A9">
      <w:pPr>
        <w:pStyle w:val="BodyText"/>
        <w:spacing w:before="194"/>
        <w:rPr>
          <w:b/>
          <w:sz w:val="20"/>
        </w:rPr>
      </w:pPr>
    </w:p>
    <w:p w14:paraId="3AD35AC4" w14:textId="77777777" w:rsidR="00E014A9" w:rsidRDefault="00E014A9">
      <w:pPr>
        <w:pStyle w:val="BodyText"/>
        <w:rPr>
          <w:b/>
          <w:sz w:val="20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94DE6C5" w14:textId="77777777" w:rsidR="00E014A9" w:rsidRDefault="00BD3C90">
      <w:pPr>
        <w:spacing w:before="90"/>
        <w:ind w:left="287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0320" behindDoc="1" locked="0" layoutInCell="1" allowOverlap="1" wp14:anchorId="309AA99D" wp14:editId="3869BC6F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89890"/>
                            <a:ext cx="2792730" cy="135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603115"/>
                            <a:ext cx="2760345" cy="82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855B6AD" id="Group 39" o:spid="_x0000_s1026" style="position:absolute;margin-left:27.35pt;margin-top:30.35pt;width:557.15pt;height:727.6pt;z-index:-25167616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">
                <v:shape id="Graphic 4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AvpwgAAANsAAAAPAAAAZHJzL2Rvd25yZXYueG1sRE9ba8Iw&#10;FH4f+B/CEfYyZqqM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ADTAvp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41" o:spid="_x0000_s1028" type="#_x0000_t75" style="position:absolute;left:5207;top:3898;width:27927;height:13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">
                  <v:imagedata r:id="rId37" o:title=""/>
                </v:shape>
                <v:shape id="Image 42" o:spid="_x0000_s1029" type="#_x0000_t75" style="position:absolute;left:5207;top:46031;width:2760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">
                  <v:imagedata r:id="rId38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7"/>
          <w:sz w:val="24"/>
        </w:rPr>
        <w:t>Lists:</w:t>
      </w:r>
    </w:p>
    <w:p w14:paraId="1C9AFE0B" w14:textId="77777777" w:rsidR="00E014A9" w:rsidRDefault="00BD3C90">
      <w:pPr>
        <w:spacing w:before="253"/>
        <w:rPr>
          <w:b/>
          <w:sz w:val="24"/>
        </w:rPr>
      </w:pPr>
      <w:r>
        <w:br w:type="column"/>
      </w:r>
    </w:p>
    <w:p w14:paraId="0110A3BF" w14:textId="77777777" w:rsidR="00E014A9" w:rsidRDefault="00BD3C90">
      <w:pPr>
        <w:pStyle w:val="BodyText"/>
        <w:spacing w:line="379" w:lineRule="auto"/>
        <w:ind w:left="1027" w:right="6348" w:hanging="900"/>
      </w:pPr>
      <w:r>
        <w:rPr>
          <w:spacing w:val="-6"/>
        </w:rPr>
        <w:t>subject1&lt;-</w:t>
      </w:r>
      <w:proofErr w:type="gramStart"/>
      <w:r>
        <w:rPr>
          <w:spacing w:val="-6"/>
        </w:rPr>
        <w:t>list(</w:t>
      </w:r>
      <w:proofErr w:type="spellStart"/>
      <w:proofErr w:type="gramEnd"/>
      <w:r>
        <w:rPr>
          <w:spacing w:val="-6"/>
        </w:rPr>
        <w:t>fullname</w:t>
      </w:r>
      <w:proofErr w:type="spellEnd"/>
      <w:r>
        <w:rPr>
          <w:spacing w:val="-6"/>
        </w:rPr>
        <w:t>=</w:t>
      </w:r>
      <w:proofErr w:type="spellStart"/>
      <w:r>
        <w:rPr>
          <w:spacing w:val="-6"/>
        </w:rPr>
        <w:t>subject_name</w:t>
      </w:r>
      <w:proofErr w:type="spellEnd"/>
      <w:r>
        <w:rPr>
          <w:spacing w:val="-6"/>
        </w:rPr>
        <w:t xml:space="preserve">[1], </w:t>
      </w:r>
      <w:r>
        <w:rPr>
          <w:spacing w:val="-2"/>
        </w:rPr>
        <w:t xml:space="preserve">temperature=temperature[1], 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[1], gender=gender[1], blood=blood[1], symptoms=symptoms[1])</w:t>
      </w:r>
    </w:p>
    <w:p w14:paraId="76668F41" w14:textId="77777777" w:rsidR="00E014A9" w:rsidRDefault="00BD3C90">
      <w:pPr>
        <w:pStyle w:val="BodyText"/>
        <w:spacing w:line="379" w:lineRule="auto"/>
        <w:ind w:left="130" w:right="7491"/>
      </w:pPr>
      <w:r>
        <w:rPr>
          <w:spacing w:val="-2"/>
        </w:rPr>
        <w:t xml:space="preserve">print(subject1) print(subject1[2]) print(subject1[[2]]) </w:t>
      </w:r>
      <w:r>
        <w:rPr>
          <w:spacing w:val="-6"/>
        </w:rPr>
        <w:t>subject1$temperature</w:t>
      </w:r>
    </w:p>
    <w:p w14:paraId="5792ABA5" w14:textId="77777777" w:rsidR="00E014A9" w:rsidRDefault="00BD3C90">
      <w:pPr>
        <w:pStyle w:val="BodyText"/>
        <w:spacing w:line="269" w:lineRule="exact"/>
        <w:ind w:left="130"/>
      </w:pPr>
      <w:r>
        <w:rPr>
          <w:spacing w:val="-2"/>
        </w:rPr>
        <w:t>subject1[c("temperature","</w:t>
      </w:r>
      <w:proofErr w:type="spellStart"/>
      <w:r>
        <w:rPr>
          <w:spacing w:val="-2"/>
        </w:rPr>
        <w:t>flu_status</w:t>
      </w:r>
      <w:proofErr w:type="spellEnd"/>
      <w:r>
        <w:rPr>
          <w:spacing w:val="-2"/>
        </w:rPr>
        <w:t>")]</w:t>
      </w:r>
    </w:p>
    <w:p w14:paraId="30CFC810" w14:textId="77777777" w:rsidR="00E014A9" w:rsidRDefault="00E014A9">
      <w:pPr>
        <w:pStyle w:val="BodyText"/>
        <w:spacing w:line="269" w:lineRule="exact"/>
        <w:sectPr w:rsidR="00E014A9">
          <w:type w:val="continuous"/>
          <w:pgSz w:w="12240" w:h="15840"/>
          <w:pgMar w:top="1300" w:right="360" w:bottom="280" w:left="360" w:header="0" w:footer="256" w:gutter="0"/>
          <w:cols w:num="2" w:space="720" w:equalWidth="0">
            <w:col w:w="839" w:space="40"/>
            <w:col w:w="10641"/>
          </w:cols>
        </w:sectPr>
      </w:pPr>
    </w:p>
    <w:p w14:paraId="2E3ACF9A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1344" behindDoc="1" locked="0" layoutInCell="1" allowOverlap="1" wp14:anchorId="4B6EC457" wp14:editId="736F2B8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01625"/>
                            <a:ext cx="2762885" cy="37200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68F7F2B" id="Group 43" o:spid="_x0000_s1026" style="position:absolute;margin-left:27.35pt;margin-top:30.35pt;width:557.15pt;height:727.6pt;z-index:-25167513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">
                <v:shape id="Graphic 4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5" o:spid="_x0000_s1028" type="#_x0000_t75" style="position:absolute;left:5207;top:3016;width:27628;height:372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">
                  <v:imagedata r:id="rId40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213B0CDB" w14:textId="77777777" w:rsidR="00E014A9" w:rsidRDefault="00E014A9">
      <w:pPr>
        <w:pStyle w:val="BodyText"/>
        <w:rPr>
          <w:b/>
        </w:rPr>
      </w:pPr>
    </w:p>
    <w:p w14:paraId="7168F317" w14:textId="77777777" w:rsidR="00E014A9" w:rsidRDefault="00E014A9">
      <w:pPr>
        <w:pStyle w:val="BodyText"/>
        <w:rPr>
          <w:b/>
        </w:rPr>
      </w:pPr>
    </w:p>
    <w:p w14:paraId="6242A8C6" w14:textId="77777777" w:rsidR="00E014A9" w:rsidRDefault="00E014A9">
      <w:pPr>
        <w:pStyle w:val="BodyText"/>
        <w:rPr>
          <w:b/>
        </w:rPr>
      </w:pPr>
    </w:p>
    <w:p w14:paraId="325191AB" w14:textId="77777777" w:rsidR="00E014A9" w:rsidRDefault="00E014A9">
      <w:pPr>
        <w:pStyle w:val="BodyText"/>
        <w:rPr>
          <w:b/>
        </w:rPr>
      </w:pPr>
    </w:p>
    <w:p w14:paraId="7E4E0983" w14:textId="77777777" w:rsidR="00E014A9" w:rsidRDefault="00E014A9">
      <w:pPr>
        <w:pStyle w:val="BodyText"/>
        <w:rPr>
          <w:b/>
        </w:rPr>
      </w:pPr>
    </w:p>
    <w:p w14:paraId="12CFCFDE" w14:textId="77777777" w:rsidR="00E014A9" w:rsidRDefault="00E014A9">
      <w:pPr>
        <w:pStyle w:val="BodyText"/>
        <w:rPr>
          <w:b/>
        </w:rPr>
      </w:pPr>
    </w:p>
    <w:p w14:paraId="49663311" w14:textId="77777777" w:rsidR="00E014A9" w:rsidRDefault="00E014A9">
      <w:pPr>
        <w:pStyle w:val="BodyText"/>
        <w:rPr>
          <w:b/>
        </w:rPr>
      </w:pPr>
    </w:p>
    <w:p w14:paraId="70C1EE96" w14:textId="77777777" w:rsidR="00E014A9" w:rsidRDefault="00E014A9">
      <w:pPr>
        <w:pStyle w:val="BodyText"/>
        <w:rPr>
          <w:b/>
        </w:rPr>
      </w:pPr>
    </w:p>
    <w:p w14:paraId="5AEAE168" w14:textId="77777777" w:rsidR="00E014A9" w:rsidRDefault="00E014A9">
      <w:pPr>
        <w:pStyle w:val="BodyText"/>
        <w:rPr>
          <w:b/>
        </w:rPr>
      </w:pPr>
    </w:p>
    <w:p w14:paraId="7FD648CA" w14:textId="77777777" w:rsidR="00E014A9" w:rsidRDefault="00E014A9">
      <w:pPr>
        <w:pStyle w:val="BodyText"/>
        <w:rPr>
          <w:b/>
        </w:rPr>
      </w:pPr>
    </w:p>
    <w:p w14:paraId="5AB370CE" w14:textId="77777777" w:rsidR="00E014A9" w:rsidRDefault="00E014A9">
      <w:pPr>
        <w:pStyle w:val="BodyText"/>
        <w:rPr>
          <w:b/>
        </w:rPr>
      </w:pPr>
    </w:p>
    <w:p w14:paraId="30FB7FC1" w14:textId="77777777" w:rsidR="00E014A9" w:rsidRDefault="00E014A9">
      <w:pPr>
        <w:pStyle w:val="BodyText"/>
        <w:rPr>
          <w:b/>
        </w:rPr>
      </w:pPr>
    </w:p>
    <w:p w14:paraId="3B60DEB0" w14:textId="77777777" w:rsidR="00E014A9" w:rsidRDefault="00E014A9">
      <w:pPr>
        <w:pStyle w:val="BodyText"/>
        <w:rPr>
          <w:b/>
        </w:rPr>
      </w:pPr>
    </w:p>
    <w:p w14:paraId="0E4BDC09" w14:textId="77777777" w:rsidR="00E014A9" w:rsidRDefault="00E014A9">
      <w:pPr>
        <w:pStyle w:val="BodyText"/>
        <w:rPr>
          <w:b/>
        </w:rPr>
      </w:pPr>
    </w:p>
    <w:p w14:paraId="0F44ED6F" w14:textId="77777777" w:rsidR="00E014A9" w:rsidRDefault="00E014A9">
      <w:pPr>
        <w:pStyle w:val="BodyText"/>
        <w:rPr>
          <w:b/>
        </w:rPr>
      </w:pPr>
    </w:p>
    <w:p w14:paraId="62557C96" w14:textId="77777777" w:rsidR="00E014A9" w:rsidRDefault="00E014A9">
      <w:pPr>
        <w:pStyle w:val="BodyText"/>
        <w:rPr>
          <w:b/>
        </w:rPr>
      </w:pPr>
    </w:p>
    <w:p w14:paraId="0499685A" w14:textId="77777777" w:rsidR="00E014A9" w:rsidRDefault="00E014A9">
      <w:pPr>
        <w:pStyle w:val="BodyText"/>
        <w:rPr>
          <w:b/>
        </w:rPr>
      </w:pPr>
    </w:p>
    <w:p w14:paraId="0C4500B7" w14:textId="77777777" w:rsidR="00E014A9" w:rsidRDefault="00E014A9">
      <w:pPr>
        <w:pStyle w:val="BodyText"/>
        <w:rPr>
          <w:b/>
        </w:rPr>
      </w:pPr>
    </w:p>
    <w:p w14:paraId="4E3932EA" w14:textId="77777777" w:rsidR="00E014A9" w:rsidRDefault="00E014A9">
      <w:pPr>
        <w:pStyle w:val="BodyText"/>
        <w:rPr>
          <w:b/>
        </w:rPr>
      </w:pPr>
    </w:p>
    <w:p w14:paraId="03630AF6" w14:textId="77777777" w:rsidR="00E014A9" w:rsidRDefault="00E014A9">
      <w:pPr>
        <w:pStyle w:val="BodyText"/>
        <w:rPr>
          <w:b/>
        </w:rPr>
      </w:pPr>
    </w:p>
    <w:p w14:paraId="09A82B94" w14:textId="77777777" w:rsidR="00E014A9" w:rsidRDefault="00E014A9">
      <w:pPr>
        <w:pStyle w:val="BodyText"/>
        <w:rPr>
          <w:b/>
        </w:rPr>
      </w:pPr>
    </w:p>
    <w:p w14:paraId="139C86B0" w14:textId="77777777" w:rsidR="00E014A9" w:rsidRDefault="00E014A9">
      <w:pPr>
        <w:pStyle w:val="BodyText"/>
        <w:rPr>
          <w:b/>
        </w:rPr>
      </w:pPr>
    </w:p>
    <w:p w14:paraId="76E7D112" w14:textId="77777777" w:rsidR="00E014A9" w:rsidRDefault="00E014A9">
      <w:pPr>
        <w:pStyle w:val="BodyText"/>
        <w:spacing w:before="271"/>
        <w:rPr>
          <w:b/>
        </w:rPr>
      </w:pPr>
    </w:p>
    <w:p w14:paraId="364C9627" w14:textId="77777777" w:rsidR="00E014A9" w:rsidRDefault="00BD3C90">
      <w:pPr>
        <w:ind w:left="287"/>
        <w:rPr>
          <w:b/>
          <w:sz w:val="24"/>
        </w:rPr>
      </w:pPr>
      <w:r>
        <w:rPr>
          <w:b/>
          <w:sz w:val="24"/>
        </w:rPr>
        <w:t xml:space="preserve">Data </w:t>
      </w:r>
      <w:r>
        <w:rPr>
          <w:b/>
          <w:spacing w:val="-2"/>
          <w:sz w:val="24"/>
        </w:rPr>
        <w:t>Frames:</w:t>
      </w:r>
    </w:p>
    <w:p w14:paraId="33291E53" w14:textId="77777777" w:rsidR="00E014A9" w:rsidRDefault="00BD3C90">
      <w:pPr>
        <w:pStyle w:val="BodyText"/>
        <w:spacing w:before="175" w:line="400" w:lineRule="auto"/>
        <w:ind w:left="2208" w:right="5046" w:hanging="1200"/>
      </w:pP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&lt;-</w:t>
      </w:r>
      <w:proofErr w:type="spellStart"/>
      <w:proofErr w:type="gramStart"/>
      <w:r>
        <w:rPr>
          <w:spacing w:val="-2"/>
        </w:rPr>
        <w:t>data.frame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subject_name</w:t>
      </w:r>
      <w:proofErr w:type="spellEnd"/>
      <w:r>
        <w:rPr>
          <w:spacing w:val="-2"/>
        </w:rPr>
        <w:t xml:space="preserve">, temperature, </w:t>
      </w:r>
      <w:proofErr w:type="spellStart"/>
      <w:r>
        <w:t>flu_status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rPr>
          <w:spacing w:val="-2"/>
        </w:rPr>
        <w:t>gender,blood,symptoms</w:t>
      </w:r>
      <w:proofErr w:type="spellEnd"/>
      <w:r>
        <w:rPr>
          <w:spacing w:val="-2"/>
        </w:rPr>
        <w:t>)</w:t>
      </w:r>
    </w:p>
    <w:p w14:paraId="4B7D2CEB" w14:textId="77777777" w:rsidR="00E014A9" w:rsidRDefault="00BD3C90">
      <w:pPr>
        <w:pStyle w:val="BodyText"/>
        <w:spacing w:line="393" w:lineRule="auto"/>
        <w:ind w:left="1008" w:right="8305"/>
      </w:pP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6"/>
        </w:rPr>
        <w:t>pt_data$subject_name</w:t>
      </w:r>
      <w:proofErr w:type="spellEnd"/>
    </w:p>
    <w:p w14:paraId="1C311A40" w14:textId="77777777" w:rsidR="00E014A9" w:rsidRDefault="00BD3C90">
      <w:pPr>
        <w:pStyle w:val="BodyText"/>
        <w:spacing w:before="7" w:line="398" w:lineRule="auto"/>
        <w:ind w:left="1008" w:right="6453"/>
      </w:pPr>
      <w:r>
        <w:rPr>
          <w:spacing w:val="-6"/>
        </w:rPr>
        <w:t>print(</w:t>
      </w:r>
      <w:proofErr w:type="spellStart"/>
      <w:r>
        <w:rPr>
          <w:spacing w:val="-6"/>
        </w:rPr>
        <w:t>pt_data</w:t>
      </w:r>
      <w:proofErr w:type="spellEnd"/>
      <w:r>
        <w:rPr>
          <w:spacing w:val="-6"/>
        </w:rPr>
        <w:t>[c("temperature","</w:t>
      </w:r>
      <w:proofErr w:type="spellStart"/>
      <w:r>
        <w:rPr>
          <w:spacing w:val="-6"/>
        </w:rPr>
        <w:t>flu_status</w:t>
      </w:r>
      <w:proofErr w:type="spellEnd"/>
      <w:r>
        <w:rPr>
          <w:spacing w:val="-6"/>
        </w:rPr>
        <w:t xml:space="preserve">")]) </w:t>
      </w:r>
      <w:r>
        <w:rPr>
          <w:spacing w:val="-2"/>
        </w:rPr>
        <w:t>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[c(1,2),c(2,4)]) print(</w:t>
      </w:r>
      <w:proofErr w:type="spellStart"/>
      <w:r>
        <w:rPr>
          <w:spacing w:val="-2"/>
        </w:rPr>
        <w:t>pt_data</w:t>
      </w:r>
      <w:proofErr w:type="spellEnd"/>
      <w:r>
        <w:rPr>
          <w:spacing w:val="-2"/>
        </w:rPr>
        <w:t>[,1])</w:t>
      </w:r>
    </w:p>
    <w:p w14:paraId="22C8CBCA" w14:textId="77777777" w:rsidR="00E014A9" w:rsidRDefault="00BD3C90">
      <w:pPr>
        <w:pStyle w:val="BodyText"/>
        <w:spacing w:before="3"/>
        <w:ind w:left="1008"/>
      </w:pPr>
      <w:proofErr w:type="gramStart"/>
      <w:r>
        <w:rPr>
          <w:spacing w:val="-2"/>
        </w:rPr>
        <w:t>print(</w:t>
      </w:r>
      <w:proofErr w:type="spellStart"/>
      <w:proofErr w:type="gramEnd"/>
      <w:r>
        <w:rPr>
          <w:spacing w:val="-2"/>
        </w:rPr>
        <w:t>pt_data</w:t>
      </w:r>
      <w:proofErr w:type="spellEnd"/>
      <w:r>
        <w:rPr>
          <w:spacing w:val="-2"/>
        </w:rPr>
        <w:t>[,])</w:t>
      </w:r>
    </w:p>
    <w:p w14:paraId="0C3EC340" w14:textId="77777777" w:rsidR="00E014A9" w:rsidRDefault="00E014A9">
      <w:pPr>
        <w:pStyle w:val="BodyText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5ED530EF" w14:textId="77777777" w:rsidR="00E014A9" w:rsidRDefault="00BD3C90">
      <w:pPr>
        <w:pStyle w:val="Heading4"/>
        <w:spacing w:before="64"/>
        <w:ind w:left="287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2368" behindDoc="1" locked="0" layoutInCell="1" allowOverlap="1" wp14:anchorId="0AE59F6E" wp14:editId="2621FA3B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4134484" cy="2469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C08BFCC" id="Group 46" o:spid="_x0000_s1026" style="position:absolute;margin-left:27.35pt;margin-top:30.35pt;width:557.15pt;height:727.6pt;z-index:-251674112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">
                <v:shape id="Graphic 4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ZOdxQAAANsAAAAPAAAAZHJzL2Rvd25yZXYueG1sRI/RasJA&#10;FETfC/2H5Qq+iG6Uk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CMpZOd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48" o:spid="_x0000_s1028" type="#_x0000_t75" style="position:absolute;left:5207;top:3155;width:41344;height:24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">
                  <v:imagedata r:id="rId4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Output:</w:t>
      </w:r>
    </w:p>
    <w:p w14:paraId="33C333FD" w14:textId="77777777" w:rsidR="00E014A9" w:rsidRDefault="00E014A9">
      <w:pPr>
        <w:pStyle w:val="BodyText"/>
        <w:rPr>
          <w:b/>
        </w:rPr>
      </w:pPr>
    </w:p>
    <w:p w14:paraId="62AE51B7" w14:textId="77777777" w:rsidR="00E014A9" w:rsidRDefault="00E014A9">
      <w:pPr>
        <w:pStyle w:val="BodyText"/>
        <w:rPr>
          <w:b/>
        </w:rPr>
      </w:pPr>
    </w:p>
    <w:p w14:paraId="5481CD65" w14:textId="77777777" w:rsidR="00E014A9" w:rsidRDefault="00E014A9">
      <w:pPr>
        <w:pStyle w:val="BodyText"/>
        <w:rPr>
          <w:b/>
        </w:rPr>
      </w:pPr>
    </w:p>
    <w:p w14:paraId="12B17575" w14:textId="77777777" w:rsidR="00E014A9" w:rsidRDefault="00E014A9">
      <w:pPr>
        <w:pStyle w:val="BodyText"/>
        <w:rPr>
          <w:b/>
        </w:rPr>
      </w:pPr>
    </w:p>
    <w:p w14:paraId="3CF3D435" w14:textId="77777777" w:rsidR="00E014A9" w:rsidRDefault="00E014A9">
      <w:pPr>
        <w:pStyle w:val="BodyText"/>
        <w:rPr>
          <w:b/>
        </w:rPr>
      </w:pPr>
    </w:p>
    <w:p w14:paraId="7120D2C3" w14:textId="77777777" w:rsidR="00E014A9" w:rsidRDefault="00E014A9">
      <w:pPr>
        <w:pStyle w:val="BodyText"/>
        <w:rPr>
          <w:b/>
        </w:rPr>
      </w:pPr>
    </w:p>
    <w:p w14:paraId="1342770F" w14:textId="77777777" w:rsidR="00E014A9" w:rsidRDefault="00E014A9">
      <w:pPr>
        <w:pStyle w:val="BodyText"/>
        <w:rPr>
          <w:b/>
        </w:rPr>
      </w:pPr>
    </w:p>
    <w:p w14:paraId="77DE236F" w14:textId="77777777" w:rsidR="00E014A9" w:rsidRDefault="00E014A9">
      <w:pPr>
        <w:pStyle w:val="BodyText"/>
        <w:rPr>
          <w:b/>
        </w:rPr>
      </w:pPr>
    </w:p>
    <w:p w14:paraId="200240E1" w14:textId="77777777" w:rsidR="00E014A9" w:rsidRDefault="00E014A9">
      <w:pPr>
        <w:pStyle w:val="BodyText"/>
        <w:rPr>
          <w:b/>
        </w:rPr>
      </w:pPr>
    </w:p>
    <w:p w14:paraId="117FAC6B" w14:textId="77777777" w:rsidR="00E014A9" w:rsidRDefault="00E014A9">
      <w:pPr>
        <w:pStyle w:val="BodyText"/>
        <w:rPr>
          <w:b/>
        </w:rPr>
      </w:pPr>
    </w:p>
    <w:p w14:paraId="6A062C95" w14:textId="77777777" w:rsidR="00E014A9" w:rsidRDefault="00E014A9">
      <w:pPr>
        <w:pStyle w:val="BodyText"/>
        <w:rPr>
          <w:b/>
        </w:rPr>
      </w:pPr>
    </w:p>
    <w:p w14:paraId="09E93450" w14:textId="77777777" w:rsidR="00E014A9" w:rsidRDefault="00E014A9">
      <w:pPr>
        <w:pStyle w:val="BodyText"/>
        <w:rPr>
          <w:b/>
        </w:rPr>
      </w:pPr>
    </w:p>
    <w:p w14:paraId="52888EEB" w14:textId="77777777" w:rsidR="00E014A9" w:rsidRDefault="00E014A9">
      <w:pPr>
        <w:pStyle w:val="BodyText"/>
        <w:rPr>
          <w:b/>
        </w:rPr>
      </w:pPr>
    </w:p>
    <w:p w14:paraId="5BDFAD81" w14:textId="77777777" w:rsidR="00E014A9" w:rsidRDefault="00E014A9">
      <w:pPr>
        <w:pStyle w:val="BodyText"/>
        <w:rPr>
          <w:b/>
        </w:rPr>
      </w:pPr>
    </w:p>
    <w:p w14:paraId="2F10096D" w14:textId="77777777" w:rsidR="00E014A9" w:rsidRDefault="00E014A9">
      <w:pPr>
        <w:pStyle w:val="BodyText"/>
        <w:rPr>
          <w:b/>
        </w:rPr>
      </w:pPr>
    </w:p>
    <w:p w14:paraId="15467317" w14:textId="77777777" w:rsidR="00E014A9" w:rsidRDefault="00E014A9">
      <w:pPr>
        <w:pStyle w:val="BodyText"/>
        <w:rPr>
          <w:b/>
        </w:rPr>
      </w:pPr>
    </w:p>
    <w:p w14:paraId="4ABA00B0" w14:textId="77777777" w:rsidR="00E014A9" w:rsidRDefault="00E014A9">
      <w:pPr>
        <w:pStyle w:val="BodyText"/>
        <w:spacing w:before="11"/>
        <w:rPr>
          <w:b/>
        </w:rPr>
      </w:pPr>
    </w:p>
    <w:p w14:paraId="5CB936C7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Matrices:</w:t>
      </w:r>
    </w:p>
    <w:p w14:paraId="48775E23" w14:textId="77777777" w:rsidR="00E014A9" w:rsidRDefault="00BD3C90">
      <w:pPr>
        <w:pStyle w:val="BodyText"/>
        <w:spacing w:before="176" w:line="396" w:lineRule="auto"/>
        <w:ind w:left="1008" w:right="7636"/>
      </w:pPr>
      <w:r>
        <w:rPr>
          <w:spacing w:val="-6"/>
        </w:rPr>
        <w:t>m&lt;-matrix(</w:t>
      </w:r>
      <w:proofErr w:type="gramStart"/>
      <w:r>
        <w:rPr>
          <w:spacing w:val="-6"/>
        </w:rPr>
        <w:t>c(</w:t>
      </w:r>
      <w:proofErr w:type="gramEnd"/>
      <w:r>
        <w:rPr>
          <w:spacing w:val="-6"/>
        </w:rPr>
        <w:t>1,2,3,4),</w:t>
      </w:r>
      <w:proofErr w:type="spellStart"/>
      <w:r>
        <w:rPr>
          <w:spacing w:val="-6"/>
        </w:rPr>
        <w:t>ncol</w:t>
      </w:r>
      <w:proofErr w:type="spellEnd"/>
      <w:r>
        <w:rPr>
          <w:spacing w:val="-6"/>
        </w:rPr>
        <w:t xml:space="preserve">=2) </w:t>
      </w:r>
      <w:r>
        <w:rPr>
          <w:spacing w:val="-2"/>
        </w:rPr>
        <w:t>print(m)</w:t>
      </w:r>
    </w:p>
    <w:p w14:paraId="2663497F" w14:textId="77777777" w:rsidR="00E014A9" w:rsidRDefault="00BD3C90">
      <w:pPr>
        <w:pStyle w:val="BodyText"/>
        <w:spacing w:before="13" w:line="391" w:lineRule="auto"/>
        <w:ind w:left="1008" w:right="7002"/>
      </w:pPr>
      <w:r>
        <w:rPr>
          <w:spacing w:val="-6"/>
        </w:rPr>
        <w:t>m&lt;-matrix(</w:t>
      </w:r>
      <w:proofErr w:type="gramStart"/>
      <w:r>
        <w:rPr>
          <w:spacing w:val="-6"/>
        </w:rPr>
        <w:t>c(</w:t>
      </w:r>
      <w:proofErr w:type="gramEnd"/>
      <w:r>
        <w:rPr>
          <w:spacing w:val="-6"/>
        </w:rPr>
        <w:t>1,2,3,4,5,6),</w:t>
      </w:r>
      <w:proofErr w:type="spellStart"/>
      <w:r>
        <w:rPr>
          <w:spacing w:val="-6"/>
        </w:rPr>
        <w:t>nrow</w:t>
      </w:r>
      <w:proofErr w:type="spellEnd"/>
      <w:r>
        <w:rPr>
          <w:spacing w:val="-6"/>
        </w:rPr>
        <w:t xml:space="preserve">=3) </w:t>
      </w:r>
      <w:r>
        <w:rPr>
          <w:spacing w:val="-2"/>
        </w:rPr>
        <w:t>print(m)</w:t>
      </w:r>
    </w:p>
    <w:p w14:paraId="4A074C60" w14:textId="77777777" w:rsidR="00E014A9" w:rsidRDefault="00BD3C90">
      <w:pPr>
        <w:pStyle w:val="BodyText"/>
        <w:spacing w:before="10"/>
        <w:ind w:left="1008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m[1,])</w:t>
      </w:r>
    </w:p>
    <w:p w14:paraId="1509E468" w14:textId="77777777" w:rsidR="00E014A9" w:rsidRDefault="00BD3C90">
      <w:pPr>
        <w:pStyle w:val="BodyText"/>
        <w:spacing w:before="180"/>
        <w:ind w:left="1008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m[1,])</w:t>
      </w:r>
    </w:p>
    <w:p w14:paraId="378C21FA" w14:textId="77777777" w:rsidR="00E014A9" w:rsidRDefault="00BD3C90">
      <w:pPr>
        <w:pStyle w:val="BodyText"/>
        <w:spacing w:before="180" w:line="396" w:lineRule="auto"/>
        <w:ind w:left="1008" w:right="2566"/>
      </w:pPr>
      <w:proofErr w:type="spellStart"/>
      <w:proofErr w:type="gramStart"/>
      <w:r>
        <w:t>thismatrix</w:t>
      </w:r>
      <w:proofErr w:type="spellEnd"/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4"/>
        </w:rPr>
        <w:t xml:space="preserve"> </w:t>
      </w:r>
      <w:r>
        <w:t>matrix(c("apple",</w:t>
      </w:r>
      <w:r>
        <w:rPr>
          <w:spacing w:val="-8"/>
        </w:rPr>
        <w:t xml:space="preserve"> </w:t>
      </w:r>
      <w:r>
        <w:t>"banana",</w:t>
      </w:r>
      <w:r>
        <w:rPr>
          <w:spacing w:val="-6"/>
        </w:rPr>
        <w:t xml:space="preserve"> </w:t>
      </w:r>
      <w:r>
        <w:t>"</w:t>
      </w:r>
      <w:proofErr w:type="spellStart"/>
      <w:r>
        <w:t>cherry","orange</w:t>
      </w:r>
      <w:proofErr w:type="spellEnd"/>
      <w:r>
        <w:t>"),</w:t>
      </w:r>
      <w:r>
        <w:rPr>
          <w:spacing w:val="-9"/>
        </w:rPr>
        <w:t xml:space="preserve"> </w:t>
      </w:r>
      <w:proofErr w:type="spellStart"/>
      <w:r>
        <w:t>nrow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2,</w:t>
      </w:r>
      <w:r>
        <w:rPr>
          <w:spacing w:val="-12"/>
        </w:rPr>
        <w:t xml:space="preserve"> </w:t>
      </w:r>
      <w:proofErr w:type="spellStart"/>
      <w:r>
        <w:t>ncol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2) for (rows in 1:nrow(</w:t>
      </w:r>
      <w:proofErr w:type="spellStart"/>
      <w:r>
        <w:t>thismatrix</w:t>
      </w:r>
      <w:proofErr w:type="spellEnd"/>
      <w:r>
        <w:t>)) {</w:t>
      </w:r>
    </w:p>
    <w:p w14:paraId="16005681" w14:textId="77777777" w:rsidR="00E014A9" w:rsidRDefault="00BD3C90">
      <w:pPr>
        <w:pStyle w:val="BodyText"/>
        <w:spacing w:before="11"/>
        <w:ind w:left="1128"/>
      </w:pPr>
      <w:proofErr w:type="gramStart"/>
      <w:r>
        <w:t>for</w:t>
      </w:r>
      <w:proofErr w:type="gramEnd"/>
      <w:r>
        <w:rPr>
          <w:spacing w:val="-15"/>
        </w:rPr>
        <w:t xml:space="preserve"> </w:t>
      </w:r>
      <w:r>
        <w:t>(columns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1:ncol(</w:t>
      </w:r>
      <w:proofErr w:type="spellStart"/>
      <w:r>
        <w:t>thismatrix</w:t>
      </w:r>
      <w:proofErr w:type="spellEnd"/>
      <w:r>
        <w:t>))</w:t>
      </w:r>
      <w:r>
        <w:rPr>
          <w:spacing w:val="-1"/>
        </w:rPr>
        <w:t xml:space="preserve"> </w:t>
      </w:r>
      <w:r>
        <w:t>{</w:t>
      </w:r>
      <w:r>
        <w:rPr>
          <w:spacing w:val="-11"/>
        </w:rPr>
        <w:t xml:space="preserve"> </w:t>
      </w:r>
      <w:r>
        <w:t>print(</w:t>
      </w:r>
      <w:proofErr w:type="spellStart"/>
      <w:r>
        <w:t>thismatrix</w:t>
      </w:r>
      <w:proofErr w:type="spellEnd"/>
      <w:r>
        <w:t>[rows,</w:t>
      </w:r>
      <w:r>
        <w:rPr>
          <w:spacing w:val="-2"/>
        </w:rPr>
        <w:t xml:space="preserve"> columns])</w:t>
      </w:r>
    </w:p>
    <w:p w14:paraId="26034ECF" w14:textId="77777777" w:rsidR="00E014A9" w:rsidRDefault="00BD3C90">
      <w:pPr>
        <w:spacing w:before="175"/>
        <w:ind w:left="1128"/>
        <w:rPr>
          <w:sz w:val="24"/>
        </w:rPr>
      </w:pPr>
      <w:r>
        <w:rPr>
          <w:spacing w:val="-10"/>
          <w:sz w:val="24"/>
        </w:rPr>
        <w:t>}</w:t>
      </w:r>
    </w:p>
    <w:p w14:paraId="67F31AA9" w14:textId="77777777" w:rsidR="00E014A9" w:rsidRDefault="00BD3C90">
      <w:pPr>
        <w:spacing w:before="180"/>
        <w:ind w:left="1008"/>
        <w:rPr>
          <w:sz w:val="24"/>
        </w:rPr>
      </w:pPr>
      <w:r>
        <w:rPr>
          <w:spacing w:val="-10"/>
          <w:sz w:val="24"/>
        </w:rPr>
        <w:t>}</w:t>
      </w:r>
    </w:p>
    <w:p w14:paraId="7452BFD3" w14:textId="77777777" w:rsidR="00E014A9" w:rsidRDefault="00E014A9">
      <w:pPr>
        <w:rPr>
          <w:sz w:val="24"/>
        </w:rPr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595FA37" w14:textId="77777777" w:rsidR="00E014A9" w:rsidRDefault="00BD3C90">
      <w:pPr>
        <w:spacing w:before="64"/>
        <w:ind w:left="287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3392" behindDoc="1" locked="0" layoutInCell="1" allowOverlap="1" wp14:anchorId="008976EA" wp14:editId="34A39B71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5595"/>
                            <a:ext cx="2762758" cy="20929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1F48D59" id="Group 49" o:spid="_x0000_s1026" style="position:absolute;margin-left:27.35pt;margin-top:30.35pt;width:557.15pt;height:727.6pt;z-index:-251673088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">
                <v:shape id="Graphic 50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" path="m,6096r7075297,em,9233916r7075297,em6095,r,9240012em7069201,12191r,9227821e" filled="f" strokeweight=".96pt">
                  <v:path arrowok="t"/>
                </v:shape>
                <v:shape id="Image 51" o:spid="_x0000_s1028" type="#_x0000_t75" style="position:absolute;left:5207;top:3155;width:27627;height:20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">
                  <v:imagedata r:id="rId44" o:title=""/>
                </v:shape>
                <w10:wrap anchorx="page" anchory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05ACCD80" w14:textId="77777777" w:rsidR="00E014A9" w:rsidRDefault="00E014A9">
      <w:pPr>
        <w:pStyle w:val="BodyText"/>
        <w:rPr>
          <w:b/>
        </w:rPr>
      </w:pPr>
    </w:p>
    <w:p w14:paraId="51545FD8" w14:textId="77777777" w:rsidR="00E014A9" w:rsidRDefault="00E014A9">
      <w:pPr>
        <w:pStyle w:val="BodyText"/>
        <w:rPr>
          <w:b/>
        </w:rPr>
      </w:pPr>
    </w:p>
    <w:p w14:paraId="2CEDD216" w14:textId="77777777" w:rsidR="00E014A9" w:rsidRDefault="00E014A9">
      <w:pPr>
        <w:pStyle w:val="BodyText"/>
        <w:rPr>
          <w:b/>
        </w:rPr>
      </w:pPr>
    </w:p>
    <w:p w14:paraId="3AA1700F" w14:textId="77777777" w:rsidR="00E014A9" w:rsidRDefault="00E014A9">
      <w:pPr>
        <w:pStyle w:val="BodyText"/>
        <w:rPr>
          <w:b/>
        </w:rPr>
      </w:pPr>
    </w:p>
    <w:p w14:paraId="5E54AFA9" w14:textId="77777777" w:rsidR="00E014A9" w:rsidRDefault="00E014A9">
      <w:pPr>
        <w:pStyle w:val="BodyText"/>
        <w:rPr>
          <w:b/>
        </w:rPr>
      </w:pPr>
    </w:p>
    <w:p w14:paraId="71E3D9C8" w14:textId="77777777" w:rsidR="00E014A9" w:rsidRDefault="00E014A9">
      <w:pPr>
        <w:pStyle w:val="BodyText"/>
        <w:rPr>
          <w:b/>
        </w:rPr>
      </w:pPr>
    </w:p>
    <w:p w14:paraId="4D26C35E" w14:textId="77777777" w:rsidR="00E014A9" w:rsidRDefault="00E014A9">
      <w:pPr>
        <w:pStyle w:val="BodyText"/>
        <w:rPr>
          <w:b/>
        </w:rPr>
      </w:pPr>
    </w:p>
    <w:p w14:paraId="6321D4C6" w14:textId="77777777" w:rsidR="00E014A9" w:rsidRDefault="00E014A9">
      <w:pPr>
        <w:pStyle w:val="BodyText"/>
        <w:rPr>
          <w:b/>
        </w:rPr>
      </w:pPr>
    </w:p>
    <w:p w14:paraId="23EC91CA" w14:textId="77777777" w:rsidR="00E014A9" w:rsidRDefault="00E014A9">
      <w:pPr>
        <w:pStyle w:val="BodyText"/>
        <w:rPr>
          <w:b/>
        </w:rPr>
      </w:pPr>
    </w:p>
    <w:p w14:paraId="45A1AE66" w14:textId="77777777" w:rsidR="00E014A9" w:rsidRDefault="00E014A9">
      <w:pPr>
        <w:pStyle w:val="BodyText"/>
        <w:rPr>
          <w:b/>
        </w:rPr>
      </w:pPr>
    </w:p>
    <w:p w14:paraId="66AC6BD9" w14:textId="77777777" w:rsidR="00E014A9" w:rsidRDefault="00E014A9">
      <w:pPr>
        <w:pStyle w:val="BodyText"/>
        <w:rPr>
          <w:b/>
        </w:rPr>
      </w:pPr>
    </w:p>
    <w:p w14:paraId="7FB25A24" w14:textId="77777777" w:rsidR="00E014A9" w:rsidRDefault="00E014A9">
      <w:pPr>
        <w:pStyle w:val="BodyText"/>
        <w:rPr>
          <w:b/>
        </w:rPr>
      </w:pPr>
    </w:p>
    <w:p w14:paraId="78391002" w14:textId="77777777" w:rsidR="00E014A9" w:rsidRDefault="00E014A9">
      <w:pPr>
        <w:pStyle w:val="BodyText"/>
        <w:rPr>
          <w:b/>
        </w:rPr>
      </w:pPr>
    </w:p>
    <w:p w14:paraId="40282386" w14:textId="77777777" w:rsidR="00E014A9" w:rsidRDefault="00E014A9">
      <w:pPr>
        <w:pStyle w:val="BodyText"/>
        <w:rPr>
          <w:b/>
        </w:rPr>
      </w:pPr>
    </w:p>
    <w:p w14:paraId="5EE79CD3" w14:textId="77777777" w:rsidR="00E014A9" w:rsidRDefault="00E014A9">
      <w:pPr>
        <w:pStyle w:val="BodyText"/>
        <w:rPr>
          <w:b/>
        </w:rPr>
      </w:pPr>
    </w:p>
    <w:p w14:paraId="76783FFD" w14:textId="77777777" w:rsidR="00E014A9" w:rsidRDefault="00E014A9">
      <w:pPr>
        <w:pStyle w:val="BodyText"/>
        <w:rPr>
          <w:b/>
        </w:rPr>
      </w:pPr>
    </w:p>
    <w:p w14:paraId="7E3BB7FB" w14:textId="77777777" w:rsidR="00E014A9" w:rsidRDefault="00E014A9">
      <w:pPr>
        <w:pStyle w:val="BodyText"/>
        <w:rPr>
          <w:b/>
        </w:rPr>
      </w:pPr>
    </w:p>
    <w:p w14:paraId="540E07C0" w14:textId="77777777" w:rsidR="00E014A9" w:rsidRDefault="00E014A9">
      <w:pPr>
        <w:pStyle w:val="BodyText"/>
        <w:rPr>
          <w:b/>
        </w:rPr>
      </w:pPr>
    </w:p>
    <w:p w14:paraId="394C3C6C" w14:textId="77777777" w:rsidR="00E014A9" w:rsidRDefault="00E014A9">
      <w:pPr>
        <w:pStyle w:val="BodyText"/>
        <w:rPr>
          <w:b/>
        </w:rPr>
      </w:pPr>
    </w:p>
    <w:p w14:paraId="3CB6D5C0" w14:textId="77777777" w:rsidR="00E014A9" w:rsidRDefault="00E014A9">
      <w:pPr>
        <w:pStyle w:val="BodyText"/>
        <w:rPr>
          <w:b/>
        </w:rPr>
      </w:pPr>
    </w:p>
    <w:p w14:paraId="4D32EA69" w14:textId="77777777" w:rsidR="00E014A9" w:rsidRDefault="00E014A9">
      <w:pPr>
        <w:pStyle w:val="BodyText"/>
        <w:rPr>
          <w:b/>
        </w:rPr>
      </w:pPr>
    </w:p>
    <w:p w14:paraId="355798CF" w14:textId="77777777" w:rsidR="00E014A9" w:rsidRDefault="00E014A9">
      <w:pPr>
        <w:pStyle w:val="BodyText"/>
        <w:rPr>
          <w:b/>
        </w:rPr>
      </w:pPr>
    </w:p>
    <w:p w14:paraId="7C8E0ECB" w14:textId="77777777" w:rsidR="00E014A9" w:rsidRDefault="00E014A9">
      <w:pPr>
        <w:pStyle w:val="BodyText"/>
        <w:rPr>
          <w:b/>
        </w:rPr>
      </w:pPr>
    </w:p>
    <w:p w14:paraId="70DA7A87" w14:textId="77777777" w:rsidR="00E014A9" w:rsidRDefault="00E014A9">
      <w:pPr>
        <w:pStyle w:val="BodyText"/>
        <w:rPr>
          <w:b/>
        </w:rPr>
      </w:pPr>
    </w:p>
    <w:p w14:paraId="089B85C2" w14:textId="77777777" w:rsidR="00E014A9" w:rsidRDefault="00E014A9">
      <w:pPr>
        <w:pStyle w:val="BodyText"/>
        <w:rPr>
          <w:b/>
        </w:rPr>
      </w:pPr>
    </w:p>
    <w:p w14:paraId="51670891" w14:textId="77777777" w:rsidR="00E014A9" w:rsidRDefault="00E014A9">
      <w:pPr>
        <w:pStyle w:val="BodyText"/>
        <w:rPr>
          <w:b/>
        </w:rPr>
      </w:pPr>
    </w:p>
    <w:p w14:paraId="78C07924" w14:textId="77777777" w:rsidR="00E014A9" w:rsidRDefault="00E014A9">
      <w:pPr>
        <w:pStyle w:val="BodyText"/>
        <w:rPr>
          <w:b/>
        </w:rPr>
      </w:pPr>
    </w:p>
    <w:p w14:paraId="0AF44B73" w14:textId="77777777" w:rsidR="00E014A9" w:rsidRDefault="00E014A9">
      <w:pPr>
        <w:pStyle w:val="BodyText"/>
        <w:rPr>
          <w:b/>
        </w:rPr>
      </w:pPr>
    </w:p>
    <w:p w14:paraId="58FF2782" w14:textId="77777777" w:rsidR="00E014A9" w:rsidRDefault="00E014A9">
      <w:pPr>
        <w:pStyle w:val="BodyText"/>
        <w:rPr>
          <w:b/>
        </w:rPr>
      </w:pPr>
    </w:p>
    <w:p w14:paraId="4F9B90EC" w14:textId="77777777" w:rsidR="00E014A9" w:rsidRDefault="00E014A9">
      <w:pPr>
        <w:pStyle w:val="BodyText"/>
        <w:rPr>
          <w:b/>
        </w:rPr>
      </w:pPr>
    </w:p>
    <w:p w14:paraId="1E13A0C0" w14:textId="77777777" w:rsidR="00E014A9" w:rsidRDefault="00E014A9">
      <w:pPr>
        <w:pStyle w:val="BodyText"/>
        <w:rPr>
          <w:b/>
        </w:rPr>
      </w:pPr>
    </w:p>
    <w:p w14:paraId="720AB89E" w14:textId="77777777" w:rsidR="00E014A9" w:rsidRDefault="00E014A9">
      <w:pPr>
        <w:pStyle w:val="BodyText"/>
        <w:rPr>
          <w:b/>
        </w:rPr>
      </w:pPr>
    </w:p>
    <w:p w14:paraId="2059818F" w14:textId="77777777" w:rsidR="00E014A9" w:rsidRDefault="00E014A9">
      <w:pPr>
        <w:pStyle w:val="BodyText"/>
        <w:rPr>
          <w:b/>
        </w:rPr>
      </w:pPr>
    </w:p>
    <w:p w14:paraId="24CBFDAD" w14:textId="77777777" w:rsidR="00E014A9" w:rsidRDefault="00E014A9">
      <w:pPr>
        <w:pStyle w:val="BodyText"/>
        <w:rPr>
          <w:b/>
        </w:rPr>
      </w:pPr>
    </w:p>
    <w:p w14:paraId="40CFAE90" w14:textId="77777777" w:rsidR="00E014A9" w:rsidRDefault="00E014A9">
      <w:pPr>
        <w:pStyle w:val="BodyText"/>
        <w:rPr>
          <w:b/>
        </w:rPr>
      </w:pPr>
    </w:p>
    <w:p w14:paraId="7A68A68C" w14:textId="77777777" w:rsidR="00E014A9" w:rsidRDefault="00E014A9">
      <w:pPr>
        <w:pStyle w:val="BodyText"/>
        <w:rPr>
          <w:b/>
        </w:rPr>
      </w:pPr>
    </w:p>
    <w:p w14:paraId="1BCA39B4" w14:textId="77777777" w:rsidR="00E014A9" w:rsidRDefault="00E014A9">
      <w:pPr>
        <w:pStyle w:val="BodyText"/>
        <w:rPr>
          <w:b/>
        </w:rPr>
      </w:pPr>
    </w:p>
    <w:p w14:paraId="38147726" w14:textId="77777777" w:rsidR="00E014A9" w:rsidRDefault="00E014A9">
      <w:pPr>
        <w:pStyle w:val="BodyText"/>
        <w:rPr>
          <w:b/>
        </w:rPr>
      </w:pPr>
    </w:p>
    <w:p w14:paraId="042BAE99" w14:textId="77777777" w:rsidR="00E014A9" w:rsidRDefault="00E014A9">
      <w:pPr>
        <w:pStyle w:val="BodyText"/>
        <w:rPr>
          <w:b/>
        </w:rPr>
      </w:pPr>
    </w:p>
    <w:p w14:paraId="1AD5C321" w14:textId="77777777" w:rsidR="00E014A9" w:rsidRDefault="00E014A9">
      <w:pPr>
        <w:pStyle w:val="BodyText"/>
        <w:rPr>
          <w:b/>
        </w:rPr>
      </w:pPr>
    </w:p>
    <w:p w14:paraId="15AB8E86" w14:textId="77777777" w:rsidR="00E014A9" w:rsidRDefault="00E014A9">
      <w:pPr>
        <w:pStyle w:val="BodyText"/>
        <w:rPr>
          <w:b/>
        </w:rPr>
      </w:pPr>
    </w:p>
    <w:p w14:paraId="718773BB" w14:textId="77777777" w:rsidR="00E014A9" w:rsidRDefault="00E014A9">
      <w:pPr>
        <w:pStyle w:val="BodyText"/>
        <w:rPr>
          <w:b/>
        </w:rPr>
      </w:pPr>
    </w:p>
    <w:p w14:paraId="746FD0F4" w14:textId="77777777" w:rsidR="00E014A9" w:rsidRDefault="00E014A9">
      <w:pPr>
        <w:pStyle w:val="BodyText"/>
        <w:rPr>
          <w:b/>
        </w:rPr>
      </w:pPr>
    </w:p>
    <w:p w14:paraId="00B022F2" w14:textId="77777777" w:rsidR="00E014A9" w:rsidRDefault="00E014A9">
      <w:pPr>
        <w:pStyle w:val="BodyText"/>
        <w:spacing w:before="272"/>
        <w:rPr>
          <w:b/>
        </w:rPr>
      </w:pPr>
    </w:p>
    <w:p w14:paraId="00394C99" w14:textId="77777777" w:rsidR="00E014A9" w:rsidRDefault="00BD3C90">
      <w:pPr>
        <w:pStyle w:val="Heading3"/>
      </w:pPr>
      <w:r>
        <w:rPr>
          <w:spacing w:val="-2"/>
        </w:rPr>
        <w:t>RESULT:</w:t>
      </w:r>
    </w:p>
    <w:p w14:paraId="313C4347" w14:textId="77777777" w:rsidR="00E014A9" w:rsidRDefault="00BD3C90">
      <w:pPr>
        <w:pStyle w:val="BodyText"/>
        <w:spacing w:before="175" w:line="259" w:lineRule="auto"/>
        <w:ind w:left="287" w:right="605" w:firstLine="720"/>
      </w:pPr>
      <w:r>
        <w:t>Thus,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structures</w:t>
      </w:r>
      <w:r>
        <w:rPr>
          <w:spacing w:val="-8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vector,</w:t>
      </w:r>
      <w:r>
        <w:rPr>
          <w:spacing w:val="-4"/>
        </w:rPr>
        <w:t xml:space="preserve"> </w:t>
      </w:r>
      <w:r>
        <w:t>lists,</w:t>
      </w:r>
      <w:r>
        <w:rPr>
          <w:spacing w:val="-4"/>
        </w:rPr>
        <w:t xml:space="preserve"> </w:t>
      </w:r>
      <w:r>
        <w:t>matrix,</w:t>
      </w:r>
      <w:r>
        <w:rPr>
          <w:spacing w:val="-3"/>
        </w:rPr>
        <w:t xml:space="preserve"> </w:t>
      </w:r>
      <w:proofErr w:type="spellStart"/>
      <w:r>
        <w:t>dataframes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matrices</w:t>
      </w:r>
      <w:r>
        <w:rPr>
          <w:spacing w:val="-12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executed</w:t>
      </w:r>
      <w:r>
        <w:rPr>
          <w:spacing w:val="-11"/>
        </w:rPr>
        <w:t xml:space="preserve"> </w:t>
      </w:r>
      <w:r>
        <w:t>and verified successfully.</w:t>
      </w:r>
    </w:p>
    <w:p w14:paraId="6FEDDAE2" w14:textId="77777777" w:rsidR="00E014A9" w:rsidRDefault="00E014A9">
      <w:pPr>
        <w:pStyle w:val="BodyText"/>
        <w:spacing w:line="259" w:lineRule="auto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12F30D9C" w14:textId="77777777" w:rsidR="00E014A9" w:rsidRDefault="00BD3C90">
      <w:pPr>
        <w:pStyle w:val="BodyText"/>
        <w:spacing w:before="1"/>
        <w:rPr>
          <w:sz w:val="2"/>
        </w:rPr>
      </w:pPr>
      <w:r>
        <w:rPr>
          <w:noProof/>
          <w:sz w:val="2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4416" behindDoc="1" locked="0" layoutInCell="1" allowOverlap="1" wp14:anchorId="038F0CE1" wp14:editId="21EDD604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2" name="Graphic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5805" cy="9240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75805" h="9240520">
                              <a:moveTo>
                                <a:pt x="0" y="6096"/>
                              </a:moveTo>
                              <a:lnTo>
                                <a:pt x="7075297" y="6096"/>
                              </a:lnTo>
                            </a:path>
                            <a:path w="7075805" h="9240520">
                              <a:moveTo>
                                <a:pt x="0" y="9233916"/>
                              </a:moveTo>
                              <a:lnTo>
                                <a:pt x="7075297" y="9233916"/>
                              </a:lnTo>
                            </a:path>
                            <a:path w="7075805" h="9240520">
                              <a:moveTo>
                                <a:pt x="6095" y="0"/>
                              </a:moveTo>
                              <a:lnTo>
                                <a:pt x="6095" y="9240012"/>
                              </a:lnTo>
                            </a:path>
                            <a:path w="7075805" h="9240520">
                              <a:moveTo>
                                <a:pt x="7069201" y="12191"/>
                              </a:moveTo>
                              <a:lnTo>
                                <a:pt x="7069201" y="9240012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A1D588" id="Graphic 52" o:spid="_x0000_s1026" style="position:absolute;margin-left:27.35pt;margin-top:30.35pt;width:557.15pt;height:727.6pt;z-index:-25167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075805,924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" path="m,6096r7075297,em,9233916r7075297,em6095,r,9240012em7069201,12191r,9227821e" filled="f" strokeweight=".96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66"/>
        <w:gridCol w:w="7603"/>
      </w:tblGrid>
      <w:tr w:rsidR="00E014A9" w14:paraId="79C2074B" w14:textId="77777777">
        <w:trPr>
          <w:trHeight w:val="527"/>
        </w:trPr>
        <w:tc>
          <w:tcPr>
            <w:tcW w:w="1966" w:type="dxa"/>
          </w:tcPr>
          <w:p w14:paraId="115DD6BE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EXP.NO:1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d)</w:t>
            </w:r>
          </w:p>
        </w:tc>
        <w:tc>
          <w:tcPr>
            <w:tcW w:w="7603" w:type="dxa"/>
            <w:vMerge w:val="restart"/>
          </w:tcPr>
          <w:p w14:paraId="5803EBEC" w14:textId="77777777" w:rsidR="00E014A9" w:rsidRDefault="00BD3C90">
            <w:pPr>
              <w:pStyle w:val="TableParagraph"/>
              <w:spacing w:line="317" w:lineRule="exact"/>
              <w:ind w:right="5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Read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CSV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file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4"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analyse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data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 xml:space="preserve"> file</w:t>
            </w:r>
          </w:p>
          <w:p w14:paraId="297E9FB7" w14:textId="77777777" w:rsidR="00E014A9" w:rsidRDefault="00BD3C90">
            <w:pPr>
              <w:pStyle w:val="TableParagraph"/>
              <w:spacing w:before="163"/>
              <w:ind w:left="1090" w:right="55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Using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R</w:t>
            </w:r>
          </w:p>
        </w:tc>
      </w:tr>
      <w:tr w:rsidR="00E014A9" w14:paraId="7BCBE498" w14:textId="77777777">
        <w:trPr>
          <w:trHeight w:val="508"/>
        </w:trPr>
        <w:tc>
          <w:tcPr>
            <w:tcW w:w="1966" w:type="dxa"/>
          </w:tcPr>
          <w:p w14:paraId="239EC3F4" w14:textId="77777777" w:rsidR="00E014A9" w:rsidRDefault="00BD3C90">
            <w:pPr>
              <w:pStyle w:val="TableParagraph"/>
              <w:spacing w:line="317" w:lineRule="exact"/>
              <w:ind w:left="115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DATE:</w:t>
            </w:r>
          </w:p>
        </w:tc>
        <w:tc>
          <w:tcPr>
            <w:tcW w:w="7603" w:type="dxa"/>
            <w:vMerge/>
            <w:tcBorders>
              <w:top w:val="nil"/>
            </w:tcBorders>
          </w:tcPr>
          <w:p w14:paraId="1CD03D49" w14:textId="77777777" w:rsidR="00E014A9" w:rsidRDefault="00E014A9">
            <w:pPr>
              <w:rPr>
                <w:sz w:val="2"/>
                <w:szCs w:val="2"/>
              </w:rPr>
            </w:pPr>
          </w:p>
        </w:tc>
      </w:tr>
    </w:tbl>
    <w:p w14:paraId="580D9B92" w14:textId="77777777" w:rsidR="00E014A9" w:rsidRDefault="00E014A9">
      <w:pPr>
        <w:pStyle w:val="BodyText"/>
        <w:spacing w:before="183"/>
      </w:pPr>
    </w:p>
    <w:p w14:paraId="1D160FBA" w14:textId="77777777" w:rsidR="00E014A9" w:rsidRDefault="00BD3C90">
      <w:pPr>
        <w:pStyle w:val="Heading3"/>
      </w:pPr>
      <w:r>
        <w:rPr>
          <w:spacing w:val="-4"/>
        </w:rPr>
        <w:t>AIM:</w:t>
      </w:r>
    </w:p>
    <w:p w14:paraId="72660452" w14:textId="77777777" w:rsidR="00E014A9" w:rsidRDefault="00BD3C90">
      <w:pPr>
        <w:pStyle w:val="BodyText"/>
        <w:spacing w:before="175"/>
        <w:ind w:left="1186"/>
      </w:pPr>
      <w:r>
        <w:t>To</w:t>
      </w:r>
      <w:r>
        <w:rPr>
          <w:spacing w:val="-10"/>
        </w:rPr>
        <w:t xml:space="preserve"> </w:t>
      </w:r>
      <w:r>
        <w:t>read a</w:t>
      </w:r>
      <w:r>
        <w:rPr>
          <w:spacing w:val="-9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 xml:space="preserve">and </w:t>
      </w:r>
      <w:proofErr w:type="spellStart"/>
      <w:r>
        <w:t>analyse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rPr>
          <w:spacing w:val="-5"/>
        </w:rPr>
        <w:t>R.</w:t>
      </w:r>
    </w:p>
    <w:p w14:paraId="4EC0AF01" w14:textId="77777777" w:rsidR="00E014A9" w:rsidRDefault="00E014A9">
      <w:pPr>
        <w:pStyle w:val="BodyText"/>
        <w:spacing w:before="197"/>
      </w:pPr>
    </w:p>
    <w:p w14:paraId="5106A4E2" w14:textId="77777777" w:rsidR="00E014A9" w:rsidRDefault="00BD3C90">
      <w:pPr>
        <w:pStyle w:val="Heading3"/>
      </w:pPr>
      <w:r>
        <w:rPr>
          <w:spacing w:val="-2"/>
        </w:rPr>
        <w:t>ALGORITHM:</w:t>
      </w:r>
    </w:p>
    <w:p w14:paraId="06F0650C" w14:textId="77777777" w:rsidR="00E014A9" w:rsidRDefault="00BD3C90">
      <w:pPr>
        <w:spacing w:before="176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1</w:t>
      </w:r>
      <w:proofErr w:type="gramStart"/>
      <w:r>
        <w:rPr>
          <w:b/>
          <w:sz w:val="24"/>
        </w:rPr>
        <w:t>:</w:t>
      </w:r>
      <w:r>
        <w:rPr>
          <w:sz w:val="24"/>
        </w:rPr>
        <w:t>Start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program</w:t>
      </w:r>
    </w:p>
    <w:p w14:paraId="4F6122E6" w14:textId="77777777" w:rsidR="00E014A9" w:rsidRDefault="00BD3C90">
      <w:pPr>
        <w:pStyle w:val="BodyText"/>
        <w:spacing w:before="18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2:</w:t>
      </w:r>
      <w:r>
        <w:rPr>
          <w:b/>
          <w:spacing w:val="-7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packages</w:t>
      </w:r>
      <w:r>
        <w:rPr>
          <w:spacing w:val="-3"/>
        </w:rPr>
        <w:t xml:space="preserve"> </w:t>
      </w:r>
      <w:proofErr w:type="spellStart"/>
      <w:r>
        <w:t>readxl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ggplot2 using</w:t>
      </w:r>
      <w:r>
        <w:rPr>
          <w:spacing w:val="4"/>
        </w:rPr>
        <w:t xml:space="preserve"> </w:t>
      </w: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5C84AB78" w14:textId="77777777" w:rsidR="00E014A9" w:rsidRDefault="00BD3C90">
      <w:pPr>
        <w:pStyle w:val="BodyText"/>
        <w:spacing w:before="182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3:</w:t>
      </w:r>
      <w:r>
        <w:rPr>
          <w:b/>
          <w:spacing w:val="-10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libraries</w:t>
      </w:r>
      <w:r>
        <w:rPr>
          <w:spacing w:val="-9"/>
        </w:rPr>
        <w:t xml:space="preserve"> </w:t>
      </w:r>
      <w:proofErr w:type="spellStart"/>
      <w:r>
        <w:t>readxl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ggplot2</w:t>
      </w:r>
      <w:r>
        <w:rPr>
          <w:spacing w:val="-9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gramStart"/>
      <w:r>
        <w:t>library(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reading</w:t>
      </w:r>
      <w:r>
        <w:rPr>
          <w:spacing w:val="-9"/>
        </w:rPr>
        <w:t xml:space="preserve"> </w:t>
      </w:r>
      <w:r>
        <w:t>Excel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and plotting data.</w:t>
      </w:r>
    </w:p>
    <w:p w14:paraId="68B2F33B" w14:textId="77777777" w:rsidR="00E014A9" w:rsidRDefault="00BD3C90">
      <w:pPr>
        <w:pStyle w:val="BodyText"/>
        <w:spacing w:before="158" w:line="256" w:lineRule="auto"/>
        <w:ind w:left="287" w:right="605"/>
      </w:pPr>
      <w:r>
        <w:rPr>
          <w:b/>
        </w:rPr>
        <w:t>STEP</w:t>
      </w:r>
      <w:r>
        <w:rPr>
          <w:b/>
          <w:spacing w:val="-15"/>
        </w:rPr>
        <w:t xml:space="preserve"> </w:t>
      </w:r>
      <w:r>
        <w:rPr>
          <w:b/>
        </w:rPr>
        <w:t>4:</w:t>
      </w:r>
      <w:r>
        <w:rPr>
          <w:b/>
          <w:spacing w:val="-12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"Student2.xlsx"</w:t>
      </w:r>
      <w:r>
        <w:rPr>
          <w:spacing w:val="-7"/>
        </w:rPr>
        <w:t xml:space="preserve"> </w:t>
      </w:r>
      <w:r>
        <w:t>located</w:t>
      </w:r>
      <w:r>
        <w:rPr>
          <w:spacing w:val="-12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"C:/221801024/Student2.xlsx"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read_</w:t>
      </w:r>
      <w:proofErr w:type="gramStart"/>
      <w:r>
        <w:t>excel</w:t>
      </w:r>
      <w:proofErr w:type="spellEnd"/>
      <w:r>
        <w:t>(</w:t>
      </w:r>
      <w:proofErr w:type="gramEnd"/>
      <w:r>
        <w:t>) function and store it in the variable data.</w:t>
      </w:r>
    </w:p>
    <w:p w14:paraId="342A1A11" w14:textId="77777777" w:rsidR="00E014A9" w:rsidRDefault="00BD3C90">
      <w:pPr>
        <w:pStyle w:val="BodyText"/>
        <w:spacing w:before="165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5:</w:t>
      </w:r>
      <w:r>
        <w:rPr>
          <w:b/>
          <w:spacing w:val="-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rows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 using the</w:t>
      </w:r>
      <w:r>
        <w:rPr>
          <w:spacing w:val="-4"/>
        </w:rPr>
        <w:t xml:space="preserve"> </w:t>
      </w:r>
      <w:proofErr w:type="gramStart"/>
      <w:r>
        <w:t>head(</w:t>
      </w:r>
      <w:proofErr w:type="gramEnd"/>
      <w:r>
        <w:t>)</w:t>
      </w:r>
      <w:r>
        <w:rPr>
          <w:spacing w:val="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the</w:t>
      </w:r>
      <w:r>
        <w:rPr>
          <w:spacing w:val="-4"/>
        </w:rPr>
        <w:t xml:space="preserve"> </w:t>
      </w:r>
      <w:r>
        <w:t>structure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14:paraId="4E36CCC6" w14:textId="77777777" w:rsidR="00E014A9" w:rsidRDefault="00BD3C90">
      <w:pPr>
        <w:pStyle w:val="BodyText"/>
        <w:spacing w:before="180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6:</w:t>
      </w:r>
      <w:r>
        <w:rPr>
          <w:b/>
          <w:spacing w:val="-8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statistics</w:t>
      </w:r>
      <w:r>
        <w:rPr>
          <w:spacing w:val="-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summary(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 variables (e.g., mean, median, min, max).</w:t>
      </w:r>
    </w:p>
    <w:p w14:paraId="275AB687" w14:textId="77777777" w:rsidR="00E014A9" w:rsidRDefault="00BD3C90">
      <w:pPr>
        <w:pStyle w:val="BodyText"/>
        <w:spacing w:before="156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7: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CGPA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gramStart"/>
      <w:r>
        <w:t>table(</w:t>
      </w:r>
      <w:proofErr w:type="gramEnd"/>
      <w:r>
        <w:t>)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and store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 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.</w:t>
      </w:r>
    </w:p>
    <w:p w14:paraId="5E19106A" w14:textId="77777777" w:rsidR="00E014A9" w:rsidRDefault="00BD3C90">
      <w:pPr>
        <w:pStyle w:val="BodyText"/>
        <w:spacing w:before="184" w:line="256" w:lineRule="auto"/>
        <w:ind w:left="287" w:right="605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8:</w:t>
      </w:r>
      <w:r>
        <w:rPr>
          <w:b/>
          <w:spacing w:val="-8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CGPA</w:t>
      </w:r>
      <w:r>
        <w:rPr>
          <w:spacing w:val="-9"/>
        </w:rPr>
        <w:t xml:space="preserve"> </w:t>
      </w:r>
      <w:r>
        <w:t>frequencies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proofErr w:type="gramStart"/>
      <w:r>
        <w:t>barplot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function.</w:t>
      </w:r>
      <w:r>
        <w:rPr>
          <w:spacing w:val="-2"/>
        </w:rPr>
        <w:t xml:space="preserve"> </w:t>
      </w:r>
      <w:r>
        <w:t>Customize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setting the main title (main), x-axis label (</w:t>
      </w:r>
      <w:proofErr w:type="spellStart"/>
      <w:r>
        <w:t>xlab</w:t>
      </w:r>
      <w:proofErr w:type="spellEnd"/>
      <w:r>
        <w:t>), y-axis label (</w:t>
      </w:r>
      <w:proofErr w:type="spellStart"/>
      <w:r>
        <w:t>ylab</w:t>
      </w:r>
      <w:proofErr w:type="spellEnd"/>
      <w:r>
        <w:t>), bar color (col), and rotate the x-axis labels (las).</w:t>
      </w:r>
    </w:p>
    <w:p w14:paraId="02979544" w14:textId="77777777" w:rsidR="00E014A9" w:rsidRDefault="00BD3C90">
      <w:pPr>
        <w:pStyle w:val="BodyText"/>
        <w:spacing w:before="163"/>
        <w:ind w:left="287"/>
      </w:pPr>
      <w:r>
        <w:rPr>
          <w:b/>
        </w:rPr>
        <w:t>STEP</w:t>
      </w:r>
      <w:r>
        <w:rPr>
          <w:b/>
          <w:spacing w:val="-12"/>
        </w:rPr>
        <w:t xml:space="preserve"> </w:t>
      </w:r>
      <w:r>
        <w:rPr>
          <w:b/>
        </w:rPr>
        <w:t>9:</w:t>
      </w:r>
      <w:r>
        <w:rPr>
          <w:b/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gramStart"/>
      <w:r>
        <w:t>table(</w:t>
      </w:r>
      <w:proofErr w:type="gramEnd"/>
      <w:r>
        <w:t>) function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store</w:t>
      </w:r>
      <w:r>
        <w:rPr>
          <w:spacing w:val="-1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.</w:t>
      </w:r>
    </w:p>
    <w:p w14:paraId="0C46149E" w14:textId="77777777" w:rsidR="00E014A9" w:rsidRDefault="00BD3C90">
      <w:pPr>
        <w:pStyle w:val="BodyText"/>
        <w:spacing w:before="183" w:line="259" w:lineRule="auto"/>
        <w:ind w:left="287" w:right="605"/>
      </w:pPr>
      <w:r>
        <w:rPr>
          <w:b/>
        </w:rPr>
        <w:t>STEP</w:t>
      </w:r>
      <w:r>
        <w:rPr>
          <w:b/>
          <w:spacing w:val="-11"/>
        </w:rPr>
        <w:t xml:space="preserve"> </w:t>
      </w:r>
      <w:r>
        <w:rPr>
          <w:b/>
        </w:rPr>
        <w:t>10:</w:t>
      </w:r>
      <w:r>
        <w:rPr>
          <w:b/>
          <w:spacing w:val="-8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pie</w:t>
      </w:r>
      <w:r>
        <w:rPr>
          <w:spacing w:val="-10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pie(</w:t>
      </w:r>
      <w:proofErr w:type="gramEnd"/>
      <w:r>
        <w:t>)</w:t>
      </w:r>
      <w:r>
        <w:rPr>
          <w:spacing w:val="-3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title</w:t>
      </w:r>
      <w:r>
        <w:rPr>
          <w:spacing w:val="-10"/>
        </w:rPr>
        <w:t xml:space="preserve"> </w:t>
      </w:r>
      <w:r>
        <w:t>(main)</w:t>
      </w:r>
      <w:r>
        <w:rPr>
          <w:spacing w:val="-7"/>
        </w:rPr>
        <w:t xml:space="preserve"> </w:t>
      </w:r>
      <w:r>
        <w:t>and assigning rainbow colors (col = rainbow()) to the slices of the pie chart.</w:t>
      </w:r>
    </w:p>
    <w:p w14:paraId="7791ACBE" w14:textId="77777777" w:rsidR="00E014A9" w:rsidRDefault="00BD3C90">
      <w:pPr>
        <w:spacing w:before="162"/>
        <w:ind w:left="287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11</w:t>
      </w:r>
      <w:proofErr w:type="gramStart"/>
      <w:r>
        <w:rPr>
          <w:b/>
          <w:sz w:val="24"/>
        </w:rPr>
        <w:t>:</w:t>
      </w:r>
      <w:r>
        <w:rPr>
          <w:sz w:val="24"/>
        </w:rPr>
        <w:t>Stop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program</w:t>
      </w:r>
    </w:p>
    <w:p w14:paraId="2A9CE076" w14:textId="77777777" w:rsidR="00E014A9" w:rsidRDefault="00E014A9">
      <w:pPr>
        <w:pStyle w:val="BodyText"/>
        <w:spacing w:before="164"/>
      </w:pPr>
    </w:p>
    <w:p w14:paraId="5F5BEBB4" w14:textId="77777777" w:rsidR="00E014A9" w:rsidRDefault="00BD3C90">
      <w:pPr>
        <w:pStyle w:val="Heading3"/>
      </w:pPr>
      <w:r>
        <w:rPr>
          <w:spacing w:val="-2"/>
        </w:rPr>
        <w:t>PROGRAM:</w:t>
      </w:r>
    </w:p>
    <w:p w14:paraId="646E3440" w14:textId="77777777" w:rsidR="00E014A9" w:rsidRDefault="00BD3C90">
      <w:pPr>
        <w:pStyle w:val="BodyText"/>
        <w:spacing w:before="180" w:line="398" w:lineRule="auto"/>
        <w:ind w:left="1008" w:right="6601"/>
      </w:pPr>
      <w:r>
        <w:rPr>
          <w:spacing w:val="-2"/>
        </w:rPr>
        <w:t>#</w:t>
      </w:r>
      <w:r>
        <w:rPr>
          <w:spacing w:val="-11"/>
        </w:rPr>
        <w:t xml:space="preserve"> </w:t>
      </w:r>
      <w:r>
        <w:rPr>
          <w:spacing w:val="-2"/>
        </w:rPr>
        <w:t>Install</w:t>
      </w:r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load</w:t>
      </w:r>
      <w:r>
        <w:rPr>
          <w:spacing w:val="-11"/>
        </w:rPr>
        <w:t xml:space="preserve"> </w:t>
      </w:r>
      <w:r>
        <w:rPr>
          <w:spacing w:val="-2"/>
        </w:rPr>
        <w:t>necessary</w:t>
      </w:r>
      <w:r>
        <w:rPr>
          <w:spacing w:val="-10"/>
        </w:rPr>
        <w:t xml:space="preserve"> </w:t>
      </w:r>
      <w:r>
        <w:rPr>
          <w:spacing w:val="-2"/>
        </w:rPr>
        <w:t xml:space="preserve">packages </w:t>
      </w: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 xml:space="preserve">") </w:t>
      </w:r>
      <w:proofErr w:type="spellStart"/>
      <w:r>
        <w:rPr>
          <w:spacing w:val="-2"/>
        </w:rPr>
        <w:t>install.packages</w:t>
      </w:r>
      <w:proofErr w:type="spellEnd"/>
      <w:r>
        <w:rPr>
          <w:spacing w:val="-2"/>
        </w:rPr>
        <w:t>("ggplot2") library(</w:t>
      </w:r>
      <w:proofErr w:type="spellStart"/>
      <w:r>
        <w:rPr>
          <w:spacing w:val="-2"/>
        </w:rPr>
        <w:t>readxl</w:t>
      </w:r>
      <w:proofErr w:type="spellEnd"/>
      <w:r>
        <w:rPr>
          <w:spacing w:val="-2"/>
        </w:rPr>
        <w:t>)</w:t>
      </w:r>
    </w:p>
    <w:p w14:paraId="72D76F9C" w14:textId="77777777" w:rsidR="00E014A9" w:rsidRDefault="00BD3C90">
      <w:pPr>
        <w:pStyle w:val="BodyText"/>
        <w:spacing w:line="275" w:lineRule="exact"/>
        <w:ind w:left="1008"/>
      </w:pPr>
      <w:r>
        <w:rPr>
          <w:spacing w:val="-2"/>
        </w:rPr>
        <w:t>library(ggplot2)</w:t>
      </w:r>
    </w:p>
    <w:p w14:paraId="4DE1B73F" w14:textId="77777777" w:rsidR="00E014A9" w:rsidRDefault="00BD3C90">
      <w:pPr>
        <w:pStyle w:val="BodyText"/>
        <w:spacing w:before="180"/>
        <w:ind w:left="1008"/>
      </w:pPr>
      <w:r>
        <w:t>data</w:t>
      </w:r>
      <w:r>
        <w:rPr>
          <w:spacing w:val="-4"/>
        </w:rPr>
        <w:t xml:space="preserve"> </w:t>
      </w:r>
      <w:r>
        <w:t xml:space="preserve">&lt;- </w:t>
      </w:r>
      <w:proofErr w:type="spellStart"/>
      <w:r>
        <w:rPr>
          <w:spacing w:val="-2"/>
        </w:rPr>
        <w:t>read_excel</w:t>
      </w:r>
      <w:proofErr w:type="spellEnd"/>
      <w:r>
        <w:rPr>
          <w:spacing w:val="-2"/>
        </w:rPr>
        <w:t>("C:/221801024/Student2.xlsx")</w:t>
      </w:r>
    </w:p>
    <w:p w14:paraId="673FC43A" w14:textId="77777777" w:rsidR="00E014A9" w:rsidRDefault="00E014A9">
      <w:pPr>
        <w:pStyle w:val="BodyText"/>
        <w:sectPr w:rsidR="00E014A9">
          <w:pgSz w:w="12240" w:h="15840"/>
          <w:pgMar w:top="1540" w:right="360" w:bottom="440" w:left="360" w:header="0" w:footer="256" w:gutter="0"/>
          <w:cols w:space="720"/>
        </w:sectPr>
      </w:pPr>
    </w:p>
    <w:p w14:paraId="1457C4D5" w14:textId="77777777" w:rsidR="00E014A9" w:rsidRDefault="00BD3C90">
      <w:pPr>
        <w:pStyle w:val="BodyText"/>
        <w:spacing w:before="60"/>
        <w:ind w:left="100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5440" behindDoc="1" locked="0" layoutInCell="1" allowOverlap="1" wp14:anchorId="3C38111C" wp14:editId="4DF54376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725034"/>
                            <a:ext cx="5129022" cy="3978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42144C5" id="Group 53" o:spid="_x0000_s1026" style="position:absolute;margin-left:27.35pt;margin-top:30.35pt;width:557.15pt;height:727.6pt;z-index:-251671040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IxiuR8JfD7w54DOoLoOi2Wj/b7lr68e3gVWup2bc8sr/ed/8Aaauu&#10;HSl/jrKm7RAK5z4g/wDIoX/+/F/6NSumoqgCiiir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">
                <v:shape id="Graphic 54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5" o:spid="_x0000_s1028" type="#_x0000_t75" style="position:absolute;left:5207;top:47250;width:51290;height:39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">
                  <v:imagedata r:id="rId46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</w:rPr>
        <w:t>print(head(data))</w:t>
      </w:r>
    </w:p>
    <w:p w14:paraId="0626D81A" w14:textId="77777777" w:rsidR="00E014A9" w:rsidRDefault="00BD3C90">
      <w:pPr>
        <w:pStyle w:val="BodyText"/>
        <w:spacing w:before="180"/>
        <w:ind w:left="1008"/>
      </w:pPr>
      <w:r>
        <w:t>#</w:t>
      </w:r>
      <w:r>
        <w:rPr>
          <w:spacing w:val="-1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 xml:space="preserve">the </w:t>
      </w:r>
      <w:r>
        <w:rPr>
          <w:spacing w:val="-2"/>
        </w:rPr>
        <w:t>dataset</w:t>
      </w:r>
    </w:p>
    <w:p w14:paraId="1B3D242E" w14:textId="77777777" w:rsidR="00E014A9" w:rsidRDefault="00E014A9">
      <w:pPr>
        <w:pStyle w:val="BodyText"/>
      </w:pPr>
    </w:p>
    <w:p w14:paraId="13A1BE2C" w14:textId="77777777" w:rsidR="00E014A9" w:rsidRDefault="00E014A9">
      <w:pPr>
        <w:pStyle w:val="BodyText"/>
        <w:spacing w:before="89"/>
      </w:pPr>
    </w:p>
    <w:p w14:paraId="3F096012" w14:textId="77777777" w:rsidR="00E014A9" w:rsidRDefault="00BD3C90">
      <w:pPr>
        <w:pStyle w:val="BodyText"/>
        <w:spacing w:line="398" w:lineRule="auto"/>
        <w:ind w:left="1008" w:right="7636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summary(data))</w:t>
      </w:r>
      <w:r>
        <w:rPr>
          <w:spacing w:val="40"/>
        </w:rPr>
        <w:t xml:space="preserve"> </w:t>
      </w:r>
      <w:proofErr w:type="spellStart"/>
      <w:r>
        <w:rPr>
          <w:spacing w:val="-4"/>
        </w:rPr>
        <w:t>bar_data</w:t>
      </w:r>
      <w:proofErr w:type="spellEnd"/>
      <w:r>
        <w:rPr>
          <w:spacing w:val="-4"/>
        </w:rPr>
        <w:t xml:space="preserve"> &lt;-</w:t>
      </w:r>
      <w:r>
        <w:rPr>
          <w:spacing w:val="-6"/>
        </w:rPr>
        <w:t xml:space="preserve"> </w:t>
      </w:r>
      <w:r>
        <w:rPr>
          <w:spacing w:val="-4"/>
        </w:rPr>
        <w:t>table(</w:t>
      </w:r>
      <w:proofErr w:type="spellStart"/>
      <w:r>
        <w:rPr>
          <w:spacing w:val="-4"/>
        </w:rPr>
        <w:t>data$CGPA</w:t>
      </w:r>
      <w:proofErr w:type="spellEnd"/>
      <w:r>
        <w:rPr>
          <w:spacing w:val="-4"/>
        </w:rPr>
        <w:t xml:space="preserve">) </w:t>
      </w:r>
      <w:proofErr w:type="spellStart"/>
      <w:r>
        <w:rPr>
          <w:spacing w:val="-2"/>
        </w:rPr>
        <w:t>barplot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bar_data</w:t>
      </w:r>
      <w:proofErr w:type="spellEnd"/>
      <w:r>
        <w:rPr>
          <w:spacing w:val="-2"/>
        </w:rPr>
        <w:t>,</w:t>
      </w:r>
    </w:p>
    <w:p w14:paraId="65B77452" w14:textId="77777777" w:rsidR="00E014A9" w:rsidRDefault="00BD3C90">
      <w:pPr>
        <w:pStyle w:val="BodyText"/>
        <w:spacing w:line="396" w:lineRule="auto"/>
        <w:ind w:left="1488" w:right="7002"/>
      </w:pPr>
      <w:r>
        <w:rPr>
          <w:spacing w:val="-2"/>
        </w:rPr>
        <w:t>main</w:t>
      </w:r>
      <w:r>
        <w:rPr>
          <w:spacing w:val="-14"/>
        </w:rPr>
        <w:t xml:space="preserve"> </w:t>
      </w:r>
      <w:r>
        <w:rPr>
          <w:spacing w:val="-2"/>
        </w:rPr>
        <w:t>=</w:t>
      </w:r>
      <w:r>
        <w:rPr>
          <w:spacing w:val="-15"/>
        </w:rPr>
        <w:t xml:space="preserve"> </w:t>
      </w:r>
      <w:r>
        <w:rPr>
          <w:spacing w:val="-2"/>
        </w:rPr>
        <w:t>"Bar</w:t>
      </w:r>
      <w:r>
        <w:rPr>
          <w:spacing w:val="-14"/>
        </w:rPr>
        <w:t xml:space="preserve"> </w:t>
      </w:r>
      <w:r>
        <w:rPr>
          <w:spacing w:val="-2"/>
        </w:rPr>
        <w:t>Chart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 xml:space="preserve">CGPA", </w:t>
      </w:r>
      <w:proofErr w:type="spellStart"/>
      <w:r>
        <w:t>xlab</w:t>
      </w:r>
      <w:proofErr w:type="spellEnd"/>
      <w:r>
        <w:t xml:space="preserve"> = "CGPA",</w:t>
      </w:r>
    </w:p>
    <w:p w14:paraId="49F64934" w14:textId="77777777" w:rsidR="00E014A9" w:rsidRDefault="00BD3C90">
      <w:pPr>
        <w:pStyle w:val="BodyText"/>
        <w:spacing w:before="2" w:line="400" w:lineRule="auto"/>
        <w:ind w:left="1488" w:right="8175"/>
      </w:pPr>
      <w:proofErr w:type="spellStart"/>
      <w:r>
        <w:rPr>
          <w:spacing w:val="-4"/>
        </w:rPr>
        <w:t>ylab</w:t>
      </w:r>
      <w:proofErr w:type="spellEnd"/>
      <w:r>
        <w:rPr>
          <w:spacing w:val="-17"/>
        </w:rPr>
        <w:t xml:space="preserve"> </w:t>
      </w:r>
      <w:r>
        <w:rPr>
          <w:spacing w:val="-4"/>
        </w:rPr>
        <w:t>=</w:t>
      </w:r>
      <w:r>
        <w:rPr>
          <w:spacing w:val="-16"/>
        </w:rPr>
        <w:t xml:space="preserve"> </w:t>
      </w:r>
      <w:r>
        <w:rPr>
          <w:spacing w:val="-4"/>
        </w:rPr>
        <w:t xml:space="preserve">"Frequency", </w:t>
      </w:r>
      <w:r>
        <w:t>col = "</w:t>
      </w:r>
      <w:proofErr w:type="spellStart"/>
      <w:r>
        <w:t>skyblue</w:t>
      </w:r>
      <w:proofErr w:type="spellEnd"/>
      <w:r>
        <w:t>",</w:t>
      </w:r>
      <w:r>
        <w:rPr>
          <w:spacing w:val="40"/>
        </w:rPr>
        <w:t xml:space="preserve"> </w:t>
      </w:r>
      <w:proofErr w:type="spellStart"/>
      <w:r>
        <w:t>las</w:t>
      </w:r>
      <w:proofErr w:type="spellEnd"/>
      <w:r>
        <w:t xml:space="preserve"> = 2)</w:t>
      </w:r>
    </w:p>
    <w:p w14:paraId="08631A73" w14:textId="77777777" w:rsidR="00E014A9" w:rsidRDefault="00BD3C90">
      <w:pPr>
        <w:pStyle w:val="BodyText"/>
        <w:spacing w:line="393" w:lineRule="auto"/>
        <w:ind w:left="1248" w:right="7002" w:hanging="240"/>
      </w:pPr>
      <w:proofErr w:type="gramStart"/>
      <w:r>
        <w:rPr>
          <w:spacing w:val="-2"/>
        </w:rPr>
        <w:t>pie(</w:t>
      </w:r>
      <w:proofErr w:type="spellStart"/>
      <w:proofErr w:type="gramEnd"/>
      <w:r>
        <w:rPr>
          <w:spacing w:val="-2"/>
        </w:rPr>
        <w:t>pie_data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&lt;-</w:t>
      </w:r>
      <w:r>
        <w:rPr>
          <w:spacing w:val="-13"/>
        </w:rPr>
        <w:t xml:space="preserve"> </w:t>
      </w:r>
      <w:r>
        <w:rPr>
          <w:spacing w:val="-2"/>
        </w:rPr>
        <w:t>table(</w:t>
      </w:r>
      <w:proofErr w:type="spellStart"/>
      <w:r>
        <w:rPr>
          <w:spacing w:val="-2"/>
        </w:rPr>
        <w:t>data$Year</w:t>
      </w:r>
      <w:proofErr w:type="spellEnd"/>
      <w:r>
        <w:rPr>
          <w:spacing w:val="-2"/>
        </w:rPr>
        <w:t xml:space="preserve">), </w:t>
      </w:r>
      <w:r>
        <w:t>main = "Pie Chart of Year",</w:t>
      </w:r>
    </w:p>
    <w:p w14:paraId="5CFA56FD" w14:textId="77777777" w:rsidR="00E014A9" w:rsidRDefault="00BD3C90">
      <w:pPr>
        <w:pStyle w:val="BodyText"/>
        <w:spacing w:before="2"/>
        <w:ind w:left="1248"/>
      </w:pPr>
      <w:r>
        <w:t>col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spacing w:val="-2"/>
        </w:rPr>
        <w:t>rainbow(length(</w:t>
      </w:r>
      <w:proofErr w:type="spellStart"/>
      <w:r>
        <w:rPr>
          <w:spacing w:val="-2"/>
        </w:rPr>
        <w:t>pie_data</w:t>
      </w:r>
      <w:proofErr w:type="spellEnd"/>
      <w:r>
        <w:rPr>
          <w:spacing w:val="-2"/>
        </w:rPr>
        <w:t>)))</w:t>
      </w:r>
    </w:p>
    <w:p w14:paraId="0AE7FE02" w14:textId="77777777" w:rsidR="00E014A9" w:rsidRDefault="00E014A9">
      <w:pPr>
        <w:pStyle w:val="BodyText"/>
      </w:pPr>
    </w:p>
    <w:p w14:paraId="01083AE4" w14:textId="77777777" w:rsidR="00E014A9" w:rsidRDefault="00E014A9">
      <w:pPr>
        <w:pStyle w:val="BodyText"/>
        <w:spacing w:before="91"/>
      </w:pPr>
    </w:p>
    <w:p w14:paraId="33C7FE17" w14:textId="77777777" w:rsidR="00E014A9" w:rsidRDefault="00BD3C90">
      <w:pPr>
        <w:pStyle w:val="Heading3"/>
        <w:spacing w:before="1"/>
      </w:pPr>
      <w:r>
        <w:rPr>
          <w:spacing w:val="-2"/>
        </w:rPr>
        <w:t>OUTPUT:</w:t>
      </w:r>
    </w:p>
    <w:p w14:paraId="1A6B9A37" w14:textId="77777777" w:rsidR="00E014A9" w:rsidRDefault="00E014A9">
      <w:pPr>
        <w:pStyle w:val="Heading3"/>
        <w:sectPr w:rsidR="00E014A9">
          <w:pgSz w:w="12240" w:h="15840"/>
          <w:pgMar w:top="580" w:right="360" w:bottom="440" w:left="360" w:header="0" w:footer="256" w:gutter="0"/>
          <w:cols w:space="720"/>
        </w:sectPr>
      </w:pPr>
    </w:p>
    <w:p w14:paraId="2D07F780" w14:textId="77777777" w:rsidR="00E014A9" w:rsidRDefault="00BD3C90">
      <w:pPr>
        <w:pStyle w:val="BodyText"/>
        <w:rPr>
          <w:b/>
        </w:rPr>
      </w:pPr>
      <w:r>
        <w:rPr>
          <w:b/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46464" behindDoc="1" locked="0" layoutInCell="1" allowOverlap="1" wp14:anchorId="5529F7C2" wp14:editId="4612AAE9">
                <wp:simplePos x="0" y="0"/>
                <wp:positionH relativeFrom="page">
                  <wp:posOffset>347345</wp:posOffset>
                </wp:positionH>
                <wp:positionV relativeFrom="page">
                  <wp:posOffset>385445</wp:posOffset>
                </wp:positionV>
                <wp:extent cx="7075805" cy="9240520"/>
                <wp:effectExtent l="0" t="0" r="0" b="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5805" cy="9240520"/>
                          <a:chOff x="0" y="0"/>
                          <a:chExt cx="7075805" cy="924052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7075805" cy="924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75805" h="9240520">
                                <a:moveTo>
                                  <a:pt x="0" y="6096"/>
                                </a:moveTo>
                                <a:lnTo>
                                  <a:pt x="7075297" y="6096"/>
                                </a:lnTo>
                              </a:path>
                              <a:path w="7075805" h="9240520">
                                <a:moveTo>
                                  <a:pt x="0" y="9233916"/>
                                </a:moveTo>
                                <a:lnTo>
                                  <a:pt x="7075297" y="9233916"/>
                                </a:lnTo>
                              </a:path>
                              <a:path w="7075805" h="9240520">
                                <a:moveTo>
                                  <a:pt x="6095" y="0"/>
                                </a:moveTo>
                                <a:lnTo>
                                  <a:pt x="6095" y="9240012"/>
                                </a:lnTo>
                              </a:path>
                              <a:path w="7075805" h="9240520">
                                <a:moveTo>
                                  <a:pt x="7069201" y="12191"/>
                                </a:moveTo>
                                <a:lnTo>
                                  <a:pt x="7069201" y="9240012"/>
                                </a:lnTo>
                              </a:path>
                            </a:pathLst>
                          </a:custGeom>
                          <a:ln w="1219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313054"/>
                            <a:ext cx="6014084" cy="3559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700" y="4254500"/>
                            <a:ext cx="5977889" cy="3580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64DC449" id="Group 56" o:spid="_x0000_s1026" style="position:absolute;margin-left:27.35pt;margin-top:30.35pt;width:557.15pt;height:727.6pt;z-index:-251670016;mso-wrap-distance-left:0;mso-wrap-distance-right:0;mso-position-horizontal-relative:page;mso-position-vertical-relative:page" coordsize="70758,924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wrL7k3/XeX/0a9T1BZfcm/wCu8v8A6Nep6sg4TwH/AMheX/rg3/oS&#10;13Gm/wDIUuv+uEX/AKHLXD+A/wDkLy/9cG/9CWu403/kKXX/AFwi/wDQ5a2r/ERTNmiiiuY2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MKy+5N/13l/9GvU9QWX3Jv+u8v/AKNe&#10;p6sg43wl/wAhmX/rl/7Oldfpv/IUuv8ArhF/6HLXK+D/APkJS/8AXL/2ZK6rTf8AkKXX/XCL/wBD&#10;lrWv8RFM2aKKK5z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CsvuTf9d5f/Rr1PUFl9yb/rvL/wCjXqerIOS8H/8AISl/65f+zJXVab/yFLr/AK4R&#10;f+hy1yvg/wD5CUv/AFy/9mSuq03/AJCl1/1wi/8AQ5a1rfGRTNmiiiuc2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wrL7k3/XeX/0a9T1BZfcm/67&#10;y/8Ao16nqyDkvB//ACEpf+uX/syV1Wm/8hS6/wCuEX/octcr4S/5CUv/AFy/9nWuq03/AJCl1/1w&#10;i/8AQ5a1r/GRTNmiiiuc2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wrL7k3/XeX/0a9T1BZfcm/67y/8Ao16nqyDkvCX/ACEpf+uX/s611Wm/8hS6&#10;/wCuEX/octcr4S/5CUv/AFy/9nWuq03/AJCl1/1wi/8AQ5a1r/ERTNmiiiuc2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wrL7k3/XeX/0a9T1BZfc&#10;m/67y/8Ao16nqyDkvCX/ACEpf+uX/s611Wm/8hS6/wCuEX/octcr4S/5CUv/AFy/9nWuq03/AJCl&#10;1/1wi/8AQ5a1r/ERTNmiiiuc2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wrL7k3/XeX/0a9T1BZfcm/67y/8Ao16nqyDlPCX/ACEpf+uX/s611Gm/&#10;8hS6/wCuEX/octcv4S/5CUv/AFy/9nWuo03/AJCl1/1wi/8AQ5a1rfGRTNmiiiuc2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wrL7k3/XeX/0a9T1&#10;BZfcm/67y/8Ao16nqyDkvCX/ACEpf+uX/s611Wm/8hS6/wCuEX/octcv4V/5CUv/AFz/APZlrqNN&#10;/wCQpdf9cIv/AEOWta/xEUzZooornN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Ky+5N/13l/9GvU9QWX3Jv+u8v/AKNep6sg5Twr/wAhKX/rn/7M&#10;tdGYJzdPPHLGm5FRvNj3fd3f7f8AtVx9hfy6bK8sSq7uuz56NY8a6jYadLPBDbPKm3bvRv7/APvV&#10;2VacpyMYy5DtftOof897b/vw3/xdH2nUP+e9t/34b/4uvJf+FqeI/wDnz0//AL9P/wDF0f8AC1PE&#10;f/Pnp/8A36f/AOLrP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">
                <v:shape id="Graphic 57" o:spid="_x0000_s1027" style="position:absolute;width:70758;height:92405;visibility:visible;mso-wrap-style:square;v-text-anchor:top" coordsize="7075805,924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" path="m,6096r7075297,em,9233916r7075297,em6095,r,9240012em7069201,12191r,9227821e" filled="f" strokeweight=".96pt">
                  <v:path arrowok="t"/>
                </v:shape>
                <v:shape id="Image 58" o:spid="_x0000_s1028" type="#_x0000_t75" style="position:absolute;left:5207;top:3130;width:60140;height:35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">
                  <v:imagedata r:id="rId49" o:title=""/>
                </v:shape>
                <v:shape id="Image 59" o:spid="_x0000_s1029" type="#_x0000_t75" style="position:absolute;left:5207;top:42545;width:59778;height:35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">
                  <v:imagedata r:id="rId50" o:title=""/>
                </v:shape>
                <w10:wrap anchorx="page" anchory="page"/>
              </v:group>
            </w:pict>
          </mc:Fallback>
        </mc:AlternateContent>
      </w:r>
    </w:p>
    <w:p w14:paraId="25AEBE95" w14:textId="77777777" w:rsidR="00E014A9" w:rsidRDefault="00E014A9">
      <w:pPr>
        <w:pStyle w:val="BodyText"/>
        <w:rPr>
          <w:b/>
        </w:rPr>
      </w:pPr>
    </w:p>
    <w:p w14:paraId="3BD22A7D" w14:textId="77777777" w:rsidR="00E014A9" w:rsidRDefault="00E014A9">
      <w:pPr>
        <w:pStyle w:val="BodyText"/>
        <w:rPr>
          <w:b/>
        </w:rPr>
      </w:pPr>
    </w:p>
    <w:p w14:paraId="08B4E321" w14:textId="77777777" w:rsidR="00E014A9" w:rsidRDefault="00E014A9">
      <w:pPr>
        <w:pStyle w:val="BodyText"/>
        <w:rPr>
          <w:b/>
        </w:rPr>
      </w:pPr>
    </w:p>
    <w:p w14:paraId="1E7A1F63" w14:textId="77777777" w:rsidR="00E014A9" w:rsidRDefault="00E014A9">
      <w:pPr>
        <w:pStyle w:val="BodyText"/>
        <w:rPr>
          <w:b/>
        </w:rPr>
      </w:pPr>
    </w:p>
    <w:p w14:paraId="4E12EDDC" w14:textId="77777777" w:rsidR="00E014A9" w:rsidRDefault="00E014A9">
      <w:pPr>
        <w:pStyle w:val="BodyText"/>
        <w:rPr>
          <w:b/>
        </w:rPr>
      </w:pPr>
    </w:p>
    <w:p w14:paraId="473BE30B" w14:textId="77777777" w:rsidR="00E014A9" w:rsidRDefault="00E014A9">
      <w:pPr>
        <w:pStyle w:val="BodyText"/>
        <w:rPr>
          <w:b/>
        </w:rPr>
      </w:pPr>
    </w:p>
    <w:p w14:paraId="5F81F9D5" w14:textId="77777777" w:rsidR="00E014A9" w:rsidRDefault="00E014A9">
      <w:pPr>
        <w:pStyle w:val="BodyText"/>
        <w:rPr>
          <w:b/>
        </w:rPr>
      </w:pPr>
    </w:p>
    <w:p w14:paraId="185A3C3E" w14:textId="77777777" w:rsidR="00E014A9" w:rsidRDefault="00E014A9">
      <w:pPr>
        <w:pStyle w:val="BodyText"/>
        <w:rPr>
          <w:b/>
        </w:rPr>
      </w:pPr>
    </w:p>
    <w:p w14:paraId="58C5E486" w14:textId="77777777" w:rsidR="00E014A9" w:rsidRDefault="00E014A9">
      <w:pPr>
        <w:pStyle w:val="BodyText"/>
        <w:rPr>
          <w:b/>
        </w:rPr>
      </w:pPr>
    </w:p>
    <w:p w14:paraId="3ADCC5E4" w14:textId="77777777" w:rsidR="00E014A9" w:rsidRDefault="00E014A9">
      <w:pPr>
        <w:pStyle w:val="BodyText"/>
        <w:rPr>
          <w:b/>
        </w:rPr>
      </w:pPr>
    </w:p>
    <w:p w14:paraId="42A0942B" w14:textId="77777777" w:rsidR="00E014A9" w:rsidRDefault="00E014A9">
      <w:pPr>
        <w:pStyle w:val="BodyText"/>
        <w:rPr>
          <w:b/>
        </w:rPr>
      </w:pPr>
    </w:p>
    <w:p w14:paraId="25611562" w14:textId="77777777" w:rsidR="00E014A9" w:rsidRDefault="00E014A9">
      <w:pPr>
        <w:pStyle w:val="BodyText"/>
        <w:rPr>
          <w:b/>
        </w:rPr>
      </w:pPr>
    </w:p>
    <w:p w14:paraId="187E0953" w14:textId="77777777" w:rsidR="00E014A9" w:rsidRDefault="00E014A9">
      <w:pPr>
        <w:pStyle w:val="BodyText"/>
        <w:rPr>
          <w:b/>
        </w:rPr>
      </w:pPr>
    </w:p>
    <w:p w14:paraId="36387BE3" w14:textId="77777777" w:rsidR="00E014A9" w:rsidRDefault="00E014A9">
      <w:pPr>
        <w:pStyle w:val="BodyText"/>
        <w:rPr>
          <w:b/>
        </w:rPr>
      </w:pPr>
    </w:p>
    <w:p w14:paraId="2FF578ED" w14:textId="77777777" w:rsidR="00E014A9" w:rsidRDefault="00E014A9">
      <w:pPr>
        <w:pStyle w:val="BodyText"/>
        <w:rPr>
          <w:b/>
        </w:rPr>
      </w:pPr>
    </w:p>
    <w:p w14:paraId="772CDE2E" w14:textId="77777777" w:rsidR="00E014A9" w:rsidRDefault="00E014A9">
      <w:pPr>
        <w:pStyle w:val="BodyText"/>
        <w:rPr>
          <w:b/>
        </w:rPr>
      </w:pPr>
    </w:p>
    <w:p w14:paraId="0F5492DC" w14:textId="77777777" w:rsidR="00E014A9" w:rsidRDefault="00E014A9">
      <w:pPr>
        <w:pStyle w:val="BodyText"/>
        <w:rPr>
          <w:b/>
        </w:rPr>
      </w:pPr>
    </w:p>
    <w:p w14:paraId="3A92B70C" w14:textId="77777777" w:rsidR="00E014A9" w:rsidRDefault="00E014A9">
      <w:pPr>
        <w:pStyle w:val="BodyText"/>
        <w:rPr>
          <w:b/>
        </w:rPr>
      </w:pPr>
    </w:p>
    <w:p w14:paraId="298518E2" w14:textId="77777777" w:rsidR="00E014A9" w:rsidRDefault="00E014A9">
      <w:pPr>
        <w:pStyle w:val="BodyText"/>
        <w:rPr>
          <w:b/>
        </w:rPr>
      </w:pPr>
    </w:p>
    <w:p w14:paraId="7218618D" w14:textId="77777777" w:rsidR="00E014A9" w:rsidRDefault="00E014A9">
      <w:pPr>
        <w:pStyle w:val="BodyText"/>
        <w:rPr>
          <w:b/>
        </w:rPr>
      </w:pPr>
    </w:p>
    <w:p w14:paraId="2C635B0E" w14:textId="77777777" w:rsidR="00E014A9" w:rsidRDefault="00E014A9">
      <w:pPr>
        <w:pStyle w:val="BodyText"/>
        <w:rPr>
          <w:b/>
        </w:rPr>
      </w:pPr>
    </w:p>
    <w:p w14:paraId="7AA8F33C" w14:textId="77777777" w:rsidR="00E014A9" w:rsidRDefault="00E014A9">
      <w:pPr>
        <w:pStyle w:val="BodyText"/>
        <w:rPr>
          <w:b/>
        </w:rPr>
      </w:pPr>
    </w:p>
    <w:p w14:paraId="3E884C1E" w14:textId="77777777" w:rsidR="00E014A9" w:rsidRDefault="00E014A9">
      <w:pPr>
        <w:pStyle w:val="BodyText"/>
        <w:rPr>
          <w:b/>
        </w:rPr>
      </w:pPr>
    </w:p>
    <w:p w14:paraId="0DDCF68A" w14:textId="77777777" w:rsidR="00E014A9" w:rsidRDefault="00E014A9">
      <w:pPr>
        <w:pStyle w:val="BodyText"/>
        <w:rPr>
          <w:b/>
        </w:rPr>
      </w:pPr>
    </w:p>
    <w:p w14:paraId="70EAC53A" w14:textId="77777777" w:rsidR="00E014A9" w:rsidRDefault="00E014A9">
      <w:pPr>
        <w:pStyle w:val="BodyText"/>
        <w:rPr>
          <w:b/>
        </w:rPr>
      </w:pPr>
    </w:p>
    <w:p w14:paraId="799D2BA4" w14:textId="77777777" w:rsidR="00E014A9" w:rsidRDefault="00E014A9">
      <w:pPr>
        <w:pStyle w:val="BodyText"/>
        <w:rPr>
          <w:b/>
        </w:rPr>
      </w:pPr>
    </w:p>
    <w:p w14:paraId="1DA0303C" w14:textId="77777777" w:rsidR="00E014A9" w:rsidRDefault="00E014A9">
      <w:pPr>
        <w:pStyle w:val="BodyText"/>
        <w:rPr>
          <w:b/>
        </w:rPr>
      </w:pPr>
    </w:p>
    <w:p w14:paraId="256738CD" w14:textId="77777777" w:rsidR="00E014A9" w:rsidRDefault="00E014A9">
      <w:pPr>
        <w:pStyle w:val="BodyText"/>
        <w:rPr>
          <w:b/>
        </w:rPr>
      </w:pPr>
    </w:p>
    <w:p w14:paraId="03FAE37F" w14:textId="77777777" w:rsidR="00E014A9" w:rsidRDefault="00E014A9">
      <w:pPr>
        <w:pStyle w:val="BodyText"/>
        <w:rPr>
          <w:b/>
        </w:rPr>
      </w:pPr>
    </w:p>
    <w:p w14:paraId="4AF63C81" w14:textId="77777777" w:rsidR="00E014A9" w:rsidRDefault="00E014A9">
      <w:pPr>
        <w:pStyle w:val="BodyText"/>
        <w:rPr>
          <w:b/>
        </w:rPr>
      </w:pPr>
    </w:p>
    <w:p w14:paraId="637BF1A2" w14:textId="77777777" w:rsidR="00E014A9" w:rsidRDefault="00E014A9">
      <w:pPr>
        <w:pStyle w:val="BodyText"/>
        <w:rPr>
          <w:b/>
        </w:rPr>
      </w:pPr>
    </w:p>
    <w:p w14:paraId="24F1CCB6" w14:textId="77777777" w:rsidR="00E014A9" w:rsidRDefault="00E014A9">
      <w:pPr>
        <w:pStyle w:val="BodyText"/>
        <w:rPr>
          <w:b/>
        </w:rPr>
      </w:pPr>
    </w:p>
    <w:p w14:paraId="6B473B6E" w14:textId="77777777" w:rsidR="00E014A9" w:rsidRDefault="00E014A9">
      <w:pPr>
        <w:pStyle w:val="BodyText"/>
        <w:rPr>
          <w:b/>
        </w:rPr>
      </w:pPr>
    </w:p>
    <w:p w14:paraId="26BFD895" w14:textId="77777777" w:rsidR="00E014A9" w:rsidRDefault="00E014A9">
      <w:pPr>
        <w:pStyle w:val="BodyText"/>
        <w:rPr>
          <w:b/>
        </w:rPr>
      </w:pPr>
    </w:p>
    <w:p w14:paraId="28E49C14" w14:textId="77777777" w:rsidR="00E014A9" w:rsidRDefault="00E014A9">
      <w:pPr>
        <w:pStyle w:val="BodyText"/>
        <w:rPr>
          <w:b/>
        </w:rPr>
      </w:pPr>
    </w:p>
    <w:p w14:paraId="65447DD6" w14:textId="77777777" w:rsidR="00E014A9" w:rsidRDefault="00E014A9">
      <w:pPr>
        <w:pStyle w:val="BodyText"/>
        <w:rPr>
          <w:b/>
        </w:rPr>
      </w:pPr>
    </w:p>
    <w:p w14:paraId="0F9C5B07" w14:textId="77777777" w:rsidR="00E014A9" w:rsidRDefault="00E014A9">
      <w:pPr>
        <w:pStyle w:val="BodyText"/>
        <w:rPr>
          <w:b/>
        </w:rPr>
      </w:pPr>
    </w:p>
    <w:p w14:paraId="7C5CDEAD" w14:textId="77777777" w:rsidR="00E014A9" w:rsidRDefault="00E014A9">
      <w:pPr>
        <w:pStyle w:val="BodyText"/>
        <w:rPr>
          <w:b/>
        </w:rPr>
      </w:pPr>
    </w:p>
    <w:p w14:paraId="11D78976" w14:textId="77777777" w:rsidR="00E014A9" w:rsidRDefault="00E014A9">
      <w:pPr>
        <w:pStyle w:val="BodyText"/>
        <w:rPr>
          <w:b/>
        </w:rPr>
      </w:pPr>
    </w:p>
    <w:p w14:paraId="14C13C07" w14:textId="77777777" w:rsidR="00E014A9" w:rsidRDefault="00E014A9">
      <w:pPr>
        <w:pStyle w:val="BodyText"/>
        <w:rPr>
          <w:b/>
        </w:rPr>
      </w:pPr>
    </w:p>
    <w:p w14:paraId="542888F2" w14:textId="77777777" w:rsidR="00E014A9" w:rsidRDefault="00E014A9">
      <w:pPr>
        <w:pStyle w:val="BodyText"/>
        <w:spacing w:before="145"/>
        <w:rPr>
          <w:b/>
        </w:rPr>
      </w:pPr>
    </w:p>
    <w:p w14:paraId="321A92CB" w14:textId="77777777" w:rsidR="00E014A9" w:rsidRDefault="00BD3C90">
      <w:pPr>
        <w:ind w:left="287"/>
        <w:rPr>
          <w:b/>
          <w:sz w:val="24"/>
        </w:rPr>
      </w:pPr>
      <w:r>
        <w:rPr>
          <w:b/>
          <w:spacing w:val="-2"/>
          <w:sz w:val="24"/>
        </w:rPr>
        <w:t>RESULT:</w:t>
      </w:r>
    </w:p>
    <w:p w14:paraId="407E3848" w14:textId="77777777" w:rsidR="00E014A9" w:rsidRDefault="00BD3C90">
      <w:pPr>
        <w:pStyle w:val="BodyText"/>
        <w:spacing w:before="180"/>
        <w:ind w:left="1306"/>
      </w:pPr>
      <w:r>
        <w:t>Thus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proofErr w:type="spellStart"/>
      <w:r>
        <w:t>analysed</w:t>
      </w:r>
      <w:proofErr w:type="spellEnd"/>
      <w:r>
        <w:t xml:space="preserve">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using R</w:t>
      </w:r>
      <w:r>
        <w:rPr>
          <w:spacing w:val="-2"/>
        </w:rPr>
        <w:t xml:space="preserve"> successfully.</w:t>
      </w:r>
    </w:p>
    <w:p w14:paraId="45420762" w14:textId="77777777" w:rsidR="00E014A9" w:rsidRDefault="00E014A9">
      <w:pPr>
        <w:pStyle w:val="BodyText"/>
        <w:sectPr w:rsidR="00E014A9">
          <w:pgSz w:w="12240" w:h="15840"/>
          <w:pgMar w:top="1820" w:right="360" w:bottom="440" w:left="360" w:header="0" w:footer="256" w:gutter="0"/>
          <w:cols w:space="720"/>
        </w:sectPr>
      </w:pPr>
    </w:p>
    <w:p w14:paraId="112223A7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7488" behindDoc="1" locked="0" layoutInCell="1" allowOverlap="1" wp14:anchorId="553399E4" wp14:editId="37A3933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ACC907" id="Graphic 61" o:spid="_x0000_s1026" style="position:absolute;margin-left:24.45pt;margin-top:24.45pt;width:563.75pt;height:743.7pt;z-index:-25166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2</w:t>
      </w:r>
    </w:p>
    <w:p w14:paraId="65BE8A78" w14:textId="77777777" w:rsidR="00E014A9" w:rsidRDefault="00BD3C90">
      <w:pPr>
        <w:pStyle w:val="Heading1"/>
        <w:ind w:left="3565"/>
        <w:rPr>
          <w:u w:val="none"/>
        </w:rPr>
      </w:pPr>
      <w:r>
        <w:rPr>
          <w:spacing w:val="-2"/>
        </w:rPr>
        <w:t>PERFORM</w:t>
      </w:r>
      <w:r>
        <w:rPr>
          <w:spacing w:val="-19"/>
        </w:rPr>
        <w:t xml:space="preserve"> </w:t>
      </w:r>
      <w:r>
        <w:rPr>
          <w:spacing w:val="-2"/>
        </w:rPr>
        <w:t>DATA</w:t>
      </w:r>
      <w:r>
        <w:rPr>
          <w:spacing w:val="-22"/>
        </w:rPr>
        <w:t xml:space="preserve"> </w:t>
      </w:r>
      <w:r>
        <w:rPr>
          <w:spacing w:val="-2"/>
        </w:rPr>
        <w:t>PREPROCESSING</w:t>
      </w:r>
      <w:r>
        <w:rPr>
          <w:spacing w:val="-16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10"/>
        </w:rPr>
        <w:t>R</w:t>
      </w:r>
    </w:p>
    <w:p w14:paraId="59D2FE66" w14:textId="77777777" w:rsidR="00E014A9" w:rsidRDefault="00E014A9">
      <w:pPr>
        <w:pStyle w:val="BodyText"/>
        <w:spacing w:before="1"/>
        <w:rPr>
          <w:b/>
        </w:rPr>
      </w:pPr>
    </w:p>
    <w:p w14:paraId="0E7682F9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38B3DDB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 xml:space="preserve">using </w:t>
      </w:r>
      <w:r>
        <w:rPr>
          <w:spacing w:val="-10"/>
        </w:rPr>
        <w:t>R</w:t>
      </w:r>
    </w:p>
    <w:p w14:paraId="3FD0EBA0" w14:textId="77777777" w:rsidR="00E014A9" w:rsidRDefault="00E014A9">
      <w:pPr>
        <w:pStyle w:val="BodyText"/>
      </w:pPr>
    </w:p>
    <w:p w14:paraId="4CEC36B6" w14:textId="77777777" w:rsidR="00E014A9" w:rsidRDefault="00E014A9">
      <w:pPr>
        <w:pStyle w:val="BodyText"/>
        <w:spacing w:before="7"/>
      </w:pPr>
    </w:p>
    <w:p w14:paraId="1CFBB8F0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7FF29A56" w14:textId="77777777" w:rsidR="00E014A9" w:rsidRDefault="00E014A9">
      <w:pPr>
        <w:pStyle w:val="BodyText"/>
        <w:spacing w:before="103"/>
        <w:rPr>
          <w:b/>
        </w:rPr>
      </w:pPr>
    </w:p>
    <w:p w14:paraId="1917DC91" w14:textId="77777777" w:rsidR="00E014A9" w:rsidRDefault="00BD3C90">
      <w:pPr>
        <w:spacing w:line="412" w:lineRule="auto"/>
        <w:ind w:left="1440" w:right="6035"/>
        <w:rPr>
          <w:b/>
          <w:sz w:val="24"/>
        </w:rPr>
      </w:pPr>
      <w:r>
        <w:rPr>
          <w:b/>
          <w:sz w:val="24"/>
        </w:rPr>
        <w:t>Step-by-Step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Preprocessing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R Step 1: Loading Data</w:t>
      </w:r>
    </w:p>
    <w:p w14:paraId="43755BF3" w14:textId="77777777" w:rsidR="00E014A9" w:rsidRDefault="00BD3C90">
      <w:pPr>
        <w:pStyle w:val="BodyText"/>
        <w:spacing w:before="215" w:line="360" w:lineRule="auto"/>
        <w:ind w:left="1440" w:right="605"/>
      </w:pPr>
      <w:r>
        <w:t>First,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load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dataset</w:t>
      </w:r>
      <w:r>
        <w:rPr>
          <w:spacing w:val="39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display</w:t>
      </w:r>
      <w:r>
        <w:rPr>
          <w:spacing w:val="38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structure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understand</w:t>
      </w:r>
      <w:r>
        <w:rPr>
          <w:spacing w:val="37"/>
        </w:rPr>
        <w:t xml:space="preserve"> </w:t>
      </w:r>
      <w:r>
        <w:t>its</w:t>
      </w:r>
      <w:r>
        <w:rPr>
          <w:spacing w:val="38"/>
        </w:rPr>
        <w:t xml:space="preserve"> </w:t>
      </w:r>
      <w:r>
        <w:t>columns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 xml:space="preserve">initial </w:t>
      </w:r>
      <w:r>
        <w:rPr>
          <w:spacing w:val="-2"/>
        </w:rPr>
        <w:t>format.</w:t>
      </w:r>
    </w:p>
    <w:p w14:paraId="085558BD" w14:textId="77777777" w:rsidR="00E014A9" w:rsidRDefault="00BD3C90">
      <w:pPr>
        <w:pStyle w:val="BodyText"/>
        <w:spacing w:before="274"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(using</w:t>
      </w:r>
      <w:r>
        <w:rPr>
          <w:spacing w:val="-6"/>
        </w:rPr>
        <w:t xml:space="preserve"> </w:t>
      </w:r>
      <w:proofErr w:type="spellStart"/>
      <w:r>
        <w:t>mtcars</w:t>
      </w:r>
      <w:proofErr w:type="spellEnd"/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 xml:space="preserve">demonstration) </w:t>
      </w: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D3A0DDF" w14:textId="77777777" w:rsidR="00E014A9" w:rsidRDefault="00BD3C90">
      <w:pPr>
        <w:pStyle w:val="BodyText"/>
        <w:spacing w:line="271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4732FB3A" w14:textId="77777777" w:rsidR="00E014A9" w:rsidRDefault="00E014A9">
      <w:pPr>
        <w:pStyle w:val="BodyText"/>
        <w:spacing w:before="159"/>
      </w:pPr>
    </w:p>
    <w:p w14:paraId="09DCCA66" w14:textId="77777777" w:rsidR="00E014A9" w:rsidRDefault="00BD3C90">
      <w:pPr>
        <w:pStyle w:val="Heading4"/>
      </w:pPr>
      <w:r>
        <w:rPr>
          <w:spacing w:val="-2"/>
        </w:rPr>
        <w:t>Output:</w:t>
      </w:r>
    </w:p>
    <w:p w14:paraId="764D54DD" w14:textId="77777777" w:rsidR="00E014A9" w:rsidRDefault="00E014A9">
      <w:pPr>
        <w:pStyle w:val="BodyText"/>
        <w:spacing w:before="134"/>
        <w:rPr>
          <w:b/>
        </w:rPr>
      </w:pPr>
    </w:p>
    <w:p w14:paraId="0FBD89C4" w14:textId="77777777" w:rsidR="00E014A9" w:rsidRDefault="00BD3C90">
      <w:pPr>
        <w:pStyle w:val="BodyText"/>
        <w:tabs>
          <w:tab w:val="left" w:pos="3146"/>
          <w:tab w:val="left" w:pos="4856"/>
          <w:tab w:val="left" w:pos="7165"/>
          <w:tab w:val="left" w:pos="7525"/>
        </w:tabs>
        <w:spacing w:line="360" w:lineRule="auto"/>
        <w:ind w:left="1440" w:right="3872" w:firstLine="1142"/>
      </w:pPr>
      <w:r>
        <w:t xml:space="preserve">mpg </w:t>
      </w:r>
      <w:proofErr w:type="spellStart"/>
      <w:r>
        <w:t>cyl</w:t>
      </w:r>
      <w:proofErr w:type="spellEnd"/>
      <w:r>
        <w:t xml:space="preserve"> </w:t>
      </w:r>
      <w:proofErr w:type="spellStart"/>
      <w:r>
        <w:t>disp</w:t>
      </w:r>
      <w:proofErr w:type="spellEnd"/>
      <w:r>
        <w:rPr>
          <w:spacing w:val="40"/>
        </w:rPr>
        <w:t xml:space="preserve"> </w:t>
      </w:r>
      <w:proofErr w:type="spellStart"/>
      <w:r>
        <w:t>hp</w:t>
      </w:r>
      <w:proofErr w:type="spellEnd"/>
      <w:r>
        <w:t xml:space="preserve"> drat</w:t>
      </w:r>
      <w:r>
        <w:tab/>
      </w:r>
      <w:proofErr w:type="spellStart"/>
      <w:r>
        <w:t>wt</w:t>
      </w:r>
      <w:proofErr w:type="spellEnd"/>
      <w:r>
        <w:rPr>
          <w:spacing w:val="40"/>
        </w:rPr>
        <w:t xml:space="preserve"> </w:t>
      </w:r>
      <w:proofErr w:type="spellStart"/>
      <w:r>
        <w:t>qsec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am gear carb Mazda RX4</w:t>
      </w:r>
      <w:r>
        <w:tab/>
        <w:t>21.0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160 110 3.90 2.620 16.46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755AD1D5" w14:textId="77777777" w:rsidR="00E014A9" w:rsidRDefault="00BD3C90">
      <w:pPr>
        <w:pStyle w:val="BodyText"/>
        <w:tabs>
          <w:tab w:val="left" w:pos="3420"/>
          <w:tab w:val="left" w:pos="7436"/>
          <w:tab w:val="left" w:pos="7794"/>
        </w:tabs>
        <w:spacing w:line="271" w:lineRule="exact"/>
        <w:ind w:left="1440"/>
      </w:pPr>
      <w:r>
        <w:t>Mazda</w:t>
      </w:r>
      <w:r>
        <w:rPr>
          <w:spacing w:val="-5"/>
        </w:rPr>
        <w:t xml:space="preserve"> </w:t>
      </w:r>
      <w:r>
        <w:t>RX4</w:t>
      </w:r>
      <w:r>
        <w:rPr>
          <w:spacing w:val="1"/>
        </w:rPr>
        <w:t xml:space="preserve"> </w:t>
      </w:r>
      <w:r>
        <w:rPr>
          <w:spacing w:val="-5"/>
        </w:rPr>
        <w:t>Wag</w:t>
      </w:r>
      <w:r>
        <w:tab/>
      </w:r>
      <w:proofErr w:type="gramStart"/>
      <w:r>
        <w:t>21.0</w:t>
      </w:r>
      <w:r>
        <w:rPr>
          <w:spacing w:val="26"/>
        </w:rPr>
        <w:t xml:space="preserve">  </w:t>
      </w:r>
      <w:r>
        <w:t>6</w:t>
      </w:r>
      <w:proofErr w:type="gramEnd"/>
      <w:r>
        <w:rPr>
          <w:spacing w:val="61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t>3.90</w:t>
      </w:r>
      <w:r>
        <w:rPr>
          <w:spacing w:val="-3"/>
        </w:rPr>
        <w:t xml:space="preserve"> </w:t>
      </w:r>
      <w:r>
        <w:t>2.875</w:t>
      </w:r>
      <w:r>
        <w:rPr>
          <w:spacing w:val="-2"/>
        </w:rPr>
        <w:t xml:space="preserve"> </w:t>
      </w:r>
      <w:r>
        <w:t>17.02</w:t>
      </w:r>
      <w:r>
        <w:rPr>
          <w:spacing w:val="60"/>
        </w:rPr>
        <w:t xml:space="preserve"> </w:t>
      </w:r>
      <w:r>
        <w:t>0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4</w:t>
      </w:r>
    </w:p>
    <w:p w14:paraId="3830C9F9" w14:textId="77777777" w:rsidR="00E014A9" w:rsidRDefault="00BD3C90">
      <w:pPr>
        <w:pStyle w:val="BodyText"/>
        <w:tabs>
          <w:tab w:val="left" w:pos="3021"/>
          <w:tab w:val="left" w:pos="6975"/>
          <w:tab w:val="left" w:pos="7333"/>
        </w:tabs>
        <w:spacing w:before="139"/>
        <w:ind w:left="1440"/>
      </w:pPr>
      <w:r>
        <w:t>Datsun</w:t>
      </w:r>
      <w:r>
        <w:rPr>
          <w:spacing w:val="-4"/>
        </w:rPr>
        <w:t xml:space="preserve"> </w:t>
      </w:r>
      <w:r>
        <w:rPr>
          <w:spacing w:val="-5"/>
        </w:rPr>
        <w:t>710</w:t>
      </w:r>
      <w:r>
        <w:tab/>
        <w:t>22.8</w:t>
      </w:r>
      <w:r>
        <w:rPr>
          <w:spacing w:val="78"/>
          <w:w w:val="150"/>
        </w:rPr>
        <w:t xml:space="preserve"> </w:t>
      </w:r>
      <w:r>
        <w:t>4</w:t>
      </w:r>
      <w:r>
        <w:rPr>
          <w:spacing w:val="60"/>
        </w:rPr>
        <w:t xml:space="preserve"> </w:t>
      </w:r>
      <w:r>
        <w:t>108</w:t>
      </w:r>
      <w:r>
        <w:rPr>
          <w:spacing w:val="57"/>
        </w:rPr>
        <w:t xml:space="preserve"> </w:t>
      </w:r>
      <w:r>
        <w:t>93</w:t>
      </w:r>
      <w:r>
        <w:rPr>
          <w:spacing w:val="3"/>
        </w:rPr>
        <w:t xml:space="preserve"> </w:t>
      </w:r>
      <w:r>
        <w:t>3.85 2.320 18.61</w:t>
      </w:r>
      <w:r>
        <w:rPr>
          <w:spacing w:val="55"/>
        </w:rPr>
        <w:t xml:space="preserve"> </w:t>
      </w:r>
      <w:r>
        <w:t>1</w:t>
      </w:r>
      <w:r>
        <w:rPr>
          <w:spacing w:val="58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42C11705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049CF230" w14:textId="77777777" w:rsidR="00E014A9" w:rsidRDefault="00BD3C90">
      <w:pPr>
        <w:pStyle w:val="Heading4"/>
        <w:spacing w:before="14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 xml:space="preserve">Missing </w:t>
      </w:r>
      <w:r>
        <w:rPr>
          <w:spacing w:val="-2"/>
        </w:rPr>
        <w:t>Values</w:t>
      </w:r>
    </w:p>
    <w:p w14:paraId="1403C6F9" w14:textId="77777777" w:rsidR="00E014A9" w:rsidRDefault="00E014A9">
      <w:pPr>
        <w:pStyle w:val="BodyText"/>
        <w:spacing w:before="139"/>
        <w:rPr>
          <w:b/>
        </w:rPr>
      </w:pPr>
    </w:p>
    <w:p w14:paraId="6FF50663" w14:textId="77777777" w:rsidR="00E014A9" w:rsidRDefault="00BD3C90">
      <w:pPr>
        <w:pStyle w:val="BodyText"/>
        <w:spacing w:before="1" w:line="362" w:lineRule="auto"/>
        <w:ind w:left="1440"/>
      </w:pPr>
      <w:r>
        <w:t>Check</w:t>
      </w:r>
      <w:r>
        <w:rPr>
          <w:spacing w:val="76"/>
        </w:rPr>
        <w:t xml:space="preserve"> </w:t>
      </w:r>
      <w:r>
        <w:t>for</w:t>
      </w:r>
      <w:r>
        <w:rPr>
          <w:spacing w:val="77"/>
        </w:rPr>
        <w:t xml:space="preserve"> </w:t>
      </w:r>
      <w:r>
        <w:t>missing</w:t>
      </w:r>
      <w:r>
        <w:rPr>
          <w:spacing w:val="77"/>
        </w:rPr>
        <w:t xml:space="preserve"> </w:t>
      </w:r>
      <w:r>
        <w:t>values</w:t>
      </w:r>
      <w:r>
        <w:rPr>
          <w:spacing w:val="73"/>
        </w:rPr>
        <w:t xml:space="preserve"> </w:t>
      </w:r>
      <w:r>
        <w:t>(NA)</w:t>
      </w:r>
      <w:r>
        <w:rPr>
          <w:spacing w:val="74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dataset</w:t>
      </w:r>
      <w:r>
        <w:rPr>
          <w:spacing w:val="77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decide</w:t>
      </w:r>
      <w:r>
        <w:rPr>
          <w:spacing w:val="75"/>
        </w:rPr>
        <w:t xml:space="preserve"> </w:t>
      </w:r>
      <w:r>
        <w:t>how</w:t>
      </w:r>
      <w:r>
        <w:rPr>
          <w:spacing w:val="75"/>
        </w:rPr>
        <w:t xml:space="preserve"> </w:t>
      </w:r>
      <w:r>
        <w:t>to</w:t>
      </w:r>
      <w:r>
        <w:rPr>
          <w:spacing w:val="76"/>
        </w:rPr>
        <w:t xml:space="preserve"> </w:t>
      </w:r>
      <w:r>
        <w:t>handle</w:t>
      </w:r>
      <w:r>
        <w:rPr>
          <w:spacing w:val="74"/>
        </w:rPr>
        <w:t xml:space="preserve"> </w:t>
      </w:r>
      <w:r>
        <w:t>them.</w:t>
      </w:r>
      <w:r>
        <w:rPr>
          <w:spacing w:val="78"/>
        </w:rPr>
        <w:t xml:space="preserve"> </w:t>
      </w:r>
      <w:r>
        <w:t xml:space="preserve">For demonstration purposes, we assume there are no missing values in </w:t>
      </w:r>
      <w:proofErr w:type="spellStart"/>
      <w:r>
        <w:t>mtcars</w:t>
      </w:r>
      <w:proofErr w:type="spellEnd"/>
      <w:r>
        <w:t>.</w:t>
      </w:r>
    </w:p>
    <w:p w14:paraId="2602EC31" w14:textId="77777777" w:rsidR="00E014A9" w:rsidRDefault="00BD3C90">
      <w:pPr>
        <w:pStyle w:val="BodyText"/>
        <w:spacing w:before="270" w:line="360" w:lineRule="auto"/>
        <w:ind w:left="1440" w:right="7507"/>
      </w:pPr>
      <w:r>
        <w:t>#</w:t>
      </w:r>
      <w:r>
        <w:rPr>
          <w:spacing w:val="-15"/>
        </w:rPr>
        <w:t xml:space="preserve"> </w:t>
      </w:r>
      <w:r>
        <w:t>Check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missing</w:t>
      </w:r>
      <w:r>
        <w:rPr>
          <w:spacing w:val="-15"/>
        </w:rPr>
        <w:t xml:space="preserve"> </w:t>
      </w:r>
      <w:r>
        <w:t xml:space="preserve">values </w:t>
      </w:r>
      <w:r>
        <w:rPr>
          <w:spacing w:val="-2"/>
        </w:rPr>
        <w:t>any(is.na(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))</w:t>
      </w:r>
    </w:p>
    <w:p w14:paraId="592BE0C0" w14:textId="77777777" w:rsidR="00E014A9" w:rsidRDefault="00E014A9">
      <w:pPr>
        <w:pStyle w:val="BodyText"/>
        <w:spacing w:line="360" w:lineRule="auto"/>
        <w:sectPr w:rsidR="00E014A9">
          <w:footerReference w:type="default" r:id="rId51"/>
          <w:pgSz w:w="12240" w:h="15840"/>
          <w:pgMar w:top="1360" w:right="360" w:bottom="980" w:left="360" w:header="0" w:footer="784" w:gutter="0"/>
          <w:pgNumType w:start="12"/>
          <w:cols w:space="720"/>
        </w:sectPr>
      </w:pPr>
    </w:p>
    <w:p w14:paraId="035A147F" w14:textId="77777777" w:rsidR="00E014A9" w:rsidRDefault="00BD3C90">
      <w:pPr>
        <w:pStyle w:val="Heading4"/>
        <w:spacing w:before="6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8512" behindDoc="1" locked="0" layoutInCell="1" allowOverlap="1" wp14:anchorId="1953D1EB" wp14:editId="3FA8E08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2" name="Graphic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4EBB2B" id="Graphic 62" o:spid="_x0000_s1026" style="position:absolute;margin-left:24.45pt;margin-top:24.45pt;width:563.75pt;height:743.7pt;z-index:-25166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31D11172" w14:textId="77777777" w:rsidR="00E014A9" w:rsidRDefault="00E014A9">
      <w:pPr>
        <w:pStyle w:val="BodyText"/>
        <w:spacing w:before="134"/>
        <w:rPr>
          <w:b/>
        </w:rPr>
      </w:pPr>
    </w:p>
    <w:p w14:paraId="3C971CEE" w14:textId="77777777" w:rsidR="00E014A9" w:rsidRDefault="00BD3C90">
      <w:pPr>
        <w:pStyle w:val="BodyText"/>
        <w:ind w:left="1440"/>
      </w:pPr>
      <w:r>
        <w:t>[1]</w:t>
      </w:r>
      <w:r>
        <w:rPr>
          <w:spacing w:val="1"/>
        </w:rPr>
        <w:t xml:space="preserve"> </w:t>
      </w:r>
      <w:r>
        <w:rPr>
          <w:spacing w:val="-2"/>
        </w:rPr>
        <w:t>FALSE</w:t>
      </w:r>
    </w:p>
    <w:p w14:paraId="0C3D9A20" w14:textId="77777777" w:rsidR="00E014A9" w:rsidRDefault="00E014A9">
      <w:pPr>
        <w:pStyle w:val="BodyText"/>
      </w:pPr>
    </w:p>
    <w:p w14:paraId="324E71ED" w14:textId="77777777" w:rsidR="00E014A9" w:rsidRDefault="00E014A9">
      <w:pPr>
        <w:pStyle w:val="BodyText"/>
        <w:spacing w:before="2"/>
      </w:pPr>
    </w:p>
    <w:p w14:paraId="067562B3" w14:textId="77777777" w:rsidR="00E014A9" w:rsidRDefault="00BD3C90">
      <w:pPr>
        <w:pStyle w:val="Heading4"/>
        <w:spacing w:before="1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rPr>
          <w:spacing w:val="-2"/>
        </w:rPr>
        <w:t>Variables</w:t>
      </w:r>
    </w:p>
    <w:p w14:paraId="60581915" w14:textId="77777777" w:rsidR="00E014A9" w:rsidRDefault="00E014A9">
      <w:pPr>
        <w:pStyle w:val="BodyText"/>
        <w:spacing w:before="139"/>
        <w:rPr>
          <w:b/>
        </w:rPr>
      </w:pPr>
    </w:p>
    <w:p w14:paraId="2EC73357" w14:textId="77777777" w:rsidR="00E014A9" w:rsidRDefault="00BD3C90">
      <w:pPr>
        <w:pStyle w:val="BodyText"/>
        <w:spacing w:line="360" w:lineRule="auto"/>
        <w:ind w:left="1440" w:right="1054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needed.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mtcars</w:t>
      </w:r>
      <w:proofErr w:type="spellEnd"/>
      <w:r>
        <w:t>,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 no</w:t>
      </w:r>
      <w:r>
        <w:rPr>
          <w:spacing w:val="-4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were,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convert</w:t>
      </w:r>
      <w:r>
        <w:rPr>
          <w:spacing w:val="-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as.factor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).</w:t>
      </w:r>
    </w:p>
    <w:p w14:paraId="2B095BFC" w14:textId="77777777" w:rsidR="00E014A9" w:rsidRDefault="00E014A9">
      <w:pPr>
        <w:pStyle w:val="BodyText"/>
      </w:pPr>
    </w:p>
    <w:p w14:paraId="211AA20C" w14:textId="77777777" w:rsidR="00E014A9" w:rsidRDefault="00BD3C90">
      <w:pPr>
        <w:pStyle w:val="BodyText"/>
        <w:spacing w:line="360" w:lineRule="auto"/>
        <w:ind w:left="1440" w:right="3910"/>
      </w:pPr>
      <w:r>
        <w:t>#</w:t>
      </w:r>
      <w:r>
        <w:rPr>
          <w:spacing w:val="-10"/>
        </w:rPr>
        <w:t xml:space="preserve"> </w:t>
      </w:r>
      <w:r>
        <w:t>Example:</w:t>
      </w:r>
      <w:r>
        <w:rPr>
          <w:spacing w:val="-9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hypothetical</w:t>
      </w:r>
      <w:r>
        <w:rPr>
          <w:spacing w:val="-14"/>
        </w:rPr>
        <w:t xml:space="preserve"> </w:t>
      </w:r>
      <w:r>
        <w:t>categorical</w:t>
      </w:r>
      <w:r>
        <w:rPr>
          <w:spacing w:val="-14"/>
        </w:rPr>
        <w:t xml:space="preserve"> </w:t>
      </w:r>
      <w:r>
        <w:t>variable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 xml:space="preserve">factor # </w:t>
      </w:r>
      <w:proofErr w:type="spellStart"/>
      <w:r>
        <w:t>mtcars$cyl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mtcars$cyl</w:t>
      </w:r>
      <w:proofErr w:type="spellEnd"/>
      <w:r>
        <w:t>)</w:t>
      </w:r>
    </w:p>
    <w:p w14:paraId="15C7757D" w14:textId="77777777" w:rsidR="00E014A9" w:rsidRDefault="00E014A9">
      <w:pPr>
        <w:pStyle w:val="BodyText"/>
        <w:spacing w:before="142"/>
      </w:pPr>
    </w:p>
    <w:p w14:paraId="1FF2E8B2" w14:textId="77777777" w:rsidR="00E014A9" w:rsidRDefault="00BD3C90">
      <w:pPr>
        <w:pStyle w:val="Heading4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(Optional)</w:t>
      </w:r>
    </w:p>
    <w:p w14:paraId="44D5B58D" w14:textId="77777777" w:rsidR="00E014A9" w:rsidRDefault="00E014A9">
      <w:pPr>
        <w:pStyle w:val="BodyText"/>
        <w:spacing w:before="142"/>
        <w:rPr>
          <w:b/>
        </w:rPr>
      </w:pPr>
    </w:p>
    <w:p w14:paraId="55A2C79A" w14:textId="77777777" w:rsidR="00E014A9" w:rsidRDefault="00BD3C90">
      <w:pPr>
        <w:pStyle w:val="BodyText"/>
        <w:spacing w:line="360" w:lineRule="auto"/>
        <w:ind w:left="1440" w:right="1054"/>
      </w:pPr>
      <w:r>
        <w:t>Scaling</w:t>
      </w:r>
      <w:r>
        <w:rPr>
          <w:spacing w:val="-3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but</w:t>
      </w:r>
      <w:r>
        <w:rPr>
          <w:spacing w:val="26"/>
        </w:rPr>
        <w:t xml:space="preserve"> </w:t>
      </w:r>
      <w:r>
        <w:t>not</w:t>
      </w:r>
      <w:r>
        <w:rPr>
          <w:spacing w:val="2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required.</w:t>
      </w:r>
      <w:r>
        <w:rPr>
          <w:spacing w:val="22"/>
        </w:rPr>
        <w:t xml:space="preserve"> </w:t>
      </w:r>
      <w:r>
        <w:t xml:space="preserve">Here, we'll scale the numeric columns </w:t>
      </w:r>
      <w:proofErr w:type="spellStart"/>
      <w:r>
        <w:t>disp</w:t>
      </w:r>
      <w:proofErr w:type="spellEnd"/>
      <w:r>
        <w:t xml:space="preserve">, </w:t>
      </w:r>
      <w:proofErr w:type="spellStart"/>
      <w:r>
        <w:t>hp</w:t>
      </w:r>
      <w:proofErr w:type="spellEnd"/>
      <w:r>
        <w:t xml:space="preserve">, drat, </w:t>
      </w:r>
      <w:proofErr w:type="spellStart"/>
      <w:r>
        <w:t>wt</w:t>
      </w:r>
      <w:proofErr w:type="spellEnd"/>
      <w:r>
        <w:t xml:space="preserve">, and </w:t>
      </w:r>
      <w:proofErr w:type="spellStart"/>
      <w:r>
        <w:t>qsec</w:t>
      </w:r>
      <w:proofErr w:type="spellEnd"/>
      <w:r>
        <w:t xml:space="preserve"> using </w:t>
      </w:r>
      <w:proofErr w:type="gramStart"/>
      <w:r>
        <w:t>scale(</w:t>
      </w:r>
      <w:proofErr w:type="gramEnd"/>
      <w:r>
        <w:t>) function.</w:t>
      </w:r>
    </w:p>
    <w:p w14:paraId="60D02F91" w14:textId="77777777" w:rsidR="00E014A9" w:rsidRDefault="00E014A9">
      <w:pPr>
        <w:pStyle w:val="BodyText"/>
        <w:spacing w:before="5"/>
      </w:pPr>
    </w:p>
    <w:p w14:paraId="2DBDB89A" w14:textId="77777777" w:rsidR="00E014A9" w:rsidRDefault="00BD3C90">
      <w:pPr>
        <w:pStyle w:val="BodyText"/>
        <w:ind w:left="1440"/>
      </w:pPr>
      <w:r>
        <w:t>#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rPr>
          <w:spacing w:val="-2"/>
        </w:rPr>
        <w:t>(optional)</w:t>
      </w:r>
    </w:p>
    <w:p w14:paraId="625FA723" w14:textId="77777777" w:rsidR="00E014A9" w:rsidRDefault="00BD3C90">
      <w:pPr>
        <w:pStyle w:val="BodyText"/>
        <w:spacing w:before="137" w:line="360" w:lineRule="auto"/>
        <w:ind w:left="1440" w:right="4436"/>
      </w:pPr>
      <w:proofErr w:type="spellStart"/>
      <w:r>
        <w:t>num_cols</w:t>
      </w:r>
      <w:proofErr w:type="spellEnd"/>
      <w:r>
        <w:t xml:space="preserve"> &lt;- </w:t>
      </w:r>
      <w:proofErr w:type="gramStart"/>
      <w:r>
        <w:t>c(</w:t>
      </w:r>
      <w:proofErr w:type="gramEnd"/>
      <w:r>
        <w:t>"</w:t>
      </w:r>
      <w:proofErr w:type="spellStart"/>
      <w:r>
        <w:t>disp</w:t>
      </w:r>
      <w:proofErr w:type="spellEnd"/>
      <w:r>
        <w:t>", "</w:t>
      </w:r>
      <w:proofErr w:type="spellStart"/>
      <w:r>
        <w:t>hp</w:t>
      </w:r>
      <w:proofErr w:type="spellEnd"/>
      <w:r>
        <w:t>", "drat", "</w:t>
      </w:r>
      <w:proofErr w:type="spellStart"/>
      <w:r>
        <w:t>wt</w:t>
      </w:r>
      <w:proofErr w:type="spellEnd"/>
      <w:r>
        <w:t>", "</w:t>
      </w:r>
      <w:proofErr w:type="spellStart"/>
      <w:r>
        <w:t>qsec</w:t>
      </w:r>
      <w:proofErr w:type="spellEnd"/>
      <w:r>
        <w:t xml:space="preserve">") </w:t>
      </w:r>
      <w:proofErr w:type="spellStart"/>
      <w:r>
        <w:rPr>
          <w:spacing w:val="-2"/>
        </w:rPr>
        <w:t>mtcars_scaled</w:t>
      </w:r>
      <w:proofErr w:type="spellEnd"/>
      <w:r>
        <w:rPr>
          <w:spacing w:val="-2"/>
        </w:rPr>
        <w:t xml:space="preserve"> &lt;- </w:t>
      </w:r>
      <w:proofErr w:type="spellStart"/>
      <w:r>
        <w:rPr>
          <w:spacing w:val="-2"/>
        </w:rPr>
        <w:t>as.data.frame</w:t>
      </w:r>
      <w:proofErr w:type="spellEnd"/>
      <w:r>
        <w:rPr>
          <w:spacing w:val="-2"/>
        </w:rPr>
        <w:t>(scale(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 xml:space="preserve">[,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]))</w:t>
      </w:r>
    </w:p>
    <w:p w14:paraId="0A9BD697" w14:textId="77777777" w:rsidR="00E014A9" w:rsidRDefault="00E014A9">
      <w:pPr>
        <w:pStyle w:val="BodyText"/>
        <w:spacing w:before="139"/>
      </w:pPr>
    </w:p>
    <w:p w14:paraId="17840F69" w14:textId="77777777" w:rsidR="00E014A9" w:rsidRDefault="00BD3C90">
      <w:pPr>
        <w:pStyle w:val="BodyText"/>
        <w:spacing w:line="360" w:lineRule="auto"/>
        <w:ind w:left="1440" w:right="2268"/>
      </w:pPr>
      <w:r>
        <w:t># Combine scaled numeric columns with non-numeric columns</w:t>
      </w:r>
      <w:r>
        <w:rPr>
          <w:spacing w:val="40"/>
        </w:rPr>
        <w:t xml:space="preserve"> </w:t>
      </w:r>
      <w:proofErr w:type="spellStart"/>
      <w:r>
        <w:t>mtcars_processed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proofErr w:type="gramStart"/>
      <w:r>
        <w:t>cbind</w:t>
      </w:r>
      <w:proofErr w:type="spellEnd"/>
      <w:r>
        <w:t>(</w:t>
      </w:r>
      <w:proofErr w:type="spellStart"/>
      <w:proofErr w:type="gramEnd"/>
      <w:r>
        <w:t>mtcars_scaled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mtcars</w:t>
      </w:r>
      <w:proofErr w:type="spellEnd"/>
      <w:r>
        <w:t>[,</w:t>
      </w:r>
      <w:r>
        <w:rPr>
          <w:spacing w:val="-15"/>
        </w:rPr>
        <w:t xml:space="preserve"> </w:t>
      </w:r>
      <w:r>
        <w:t>-(which(names(</w:t>
      </w:r>
      <w:proofErr w:type="spellStart"/>
      <w:r>
        <w:t>mtcars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%in% </w:t>
      </w:r>
      <w:proofErr w:type="spellStart"/>
      <w:r>
        <w:rPr>
          <w:spacing w:val="-2"/>
        </w:rPr>
        <w:t>num_cols</w:t>
      </w:r>
      <w:proofErr w:type="spellEnd"/>
      <w:r>
        <w:rPr>
          <w:spacing w:val="-2"/>
        </w:rPr>
        <w:t>))])</w:t>
      </w:r>
    </w:p>
    <w:p w14:paraId="404FFD98" w14:textId="77777777" w:rsidR="00E014A9" w:rsidRDefault="00BD3C90">
      <w:pPr>
        <w:pStyle w:val="BodyText"/>
        <w:spacing w:line="270" w:lineRule="exact"/>
        <w:ind w:left="1440"/>
      </w:pPr>
      <w:r>
        <w:rPr>
          <w:spacing w:val="-2"/>
        </w:rPr>
        <w:t>head(</w:t>
      </w:r>
      <w:proofErr w:type="spellStart"/>
      <w:r>
        <w:rPr>
          <w:spacing w:val="-2"/>
        </w:rPr>
        <w:t>mtcars_processed</w:t>
      </w:r>
      <w:proofErr w:type="spellEnd"/>
      <w:r>
        <w:rPr>
          <w:spacing w:val="-2"/>
        </w:rPr>
        <w:t>)</w:t>
      </w:r>
    </w:p>
    <w:p w14:paraId="57C090E0" w14:textId="77777777" w:rsidR="00E014A9" w:rsidRDefault="00E014A9">
      <w:pPr>
        <w:pStyle w:val="BodyText"/>
        <w:spacing w:before="154"/>
      </w:pPr>
    </w:p>
    <w:p w14:paraId="1182C75B" w14:textId="77777777" w:rsidR="00E014A9" w:rsidRDefault="00BD3C90">
      <w:pPr>
        <w:pStyle w:val="Heading4"/>
      </w:pPr>
      <w:r>
        <w:t>Output</w:t>
      </w:r>
      <w:r>
        <w:rPr>
          <w:spacing w:val="-12"/>
        </w:rPr>
        <w:t xml:space="preserve"> </w:t>
      </w:r>
      <w:r>
        <w:t>(scaled</w:t>
      </w:r>
      <w:r>
        <w:rPr>
          <w:spacing w:val="-3"/>
        </w:rPr>
        <w:t xml:space="preserve"> </w:t>
      </w:r>
      <w:r>
        <w:t>numeric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combined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original</w:t>
      </w:r>
      <w:r>
        <w:rPr>
          <w:spacing w:val="-7"/>
        </w:rPr>
        <w:t xml:space="preserve"> </w:t>
      </w:r>
      <w:r>
        <w:t>non-numeric</w:t>
      </w:r>
      <w:r>
        <w:rPr>
          <w:spacing w:val="-4"/>
        </w:rPr>
        <w:t xml:space="preserve"> </w:t>
      </w:r>
      <w:r>
        <w:rPr>
          <w:spacing w:val="-2"/>
        </w:rPr>
        <w:t>columns):</w:t>
      </w:r>
    </w:p>
    <w:p w14:paraId="6126A9B3" w14:textId="77777777" w:rsidR="00E014A9" w:rsidRDefault="00E014A9">
      <w:pPr>
        <w:pStyle w:val="BodyText"/>
        <w:spacing w:before="132"/>
        <w:rPr>
          <w:b/>
        </w:rPr>
      </w:pPr>
    </w:p>
    <w:p w14:paraId="23492859" w14:textId="77777777" w:rsidR="00E014A9" w:rsidRDefault="00BD3C90">
      <w:pPr>
        <w:pStyle w:val="BodyText"/>
        <w:tabs>
          <w:tab w:val="left" w:pos="2321"/>
          <w:tab w:val="left" w:pos="2983"/>
          <w:tab w:val="left" w:pos="3893"/>
          <w:tab w:val="left" w:pos="4551"/>
        </w:tabs>
        <w:spacing w:before="1"/>
        <w:ind w:left="1440"/>
      </w:pPr>
      <w:proofErr w:type="spellStart"/>
      <w:r>
        <w:rPr>
          <w:spacing w:val="-4"/>
        </w:rPr>
        <w:t>disp</w:t>
      </w:r>
      <w:proofErr w:type="spellEnd"/>
      <w:r>
        <w:tab/>
      </w:r>
      <w:proofErr w:type="spellStart"/>
      <w:r>
        <w:rPr>
          <w:spacing w:val="-5"/>
        </w:rPr>
        <w:t>hp</w:t>
      </w:r>
      <w:proofErr w:type="spellEnd"/>
      <w:r>
        <w:tab/>
      </w:r>
      <w:r>
        <w:rPr>
          <w:spacing w:val="-4"/>
        </w:rPr>
        <w:t>drat</w:t>
      </w:r>
      <w:r>
        <w:tab/>
      </w:r>
      <w:proofErr w:type="spellStart"/>
      <w:r>
        <w:rPr>
          <w:spacing w:val="-5"/>
        </w:rPr>
        <w:t>wt</w:t>
      </w:r>
      <w:proofErr w:type="spellEnd"/>
      <w:r>
        <w:tab/>
      </w:r>
      <w:proofErr w:type="spellStart"/>
      <w:r>
        <w:t>qsec</w:t>
      </w:r>
      <w:proofErr w:type="spellEnd"/>
      <w:r>
        <w:rPr>
          <w:spacing w:val="52"/>
        </w:rPr>
        <w:t xml:space="preserve"> </w:t>
      </w:r>
      <w:r>
        <w:t xml:space="preserve">mpg </w:t>
      </w:r>
      <w:proofErr w:type="spellStart"/>
      <w:r>
        <w:t>cyl</w:t>
      </w:r>
      <w:proofErr w:type="spellEnd"/>
      <w:r>
        <w:rPr>
          <w:spacing w:val="-6"/>
        </w:rPr>
        <w:t xml:space="preserve"> </w:t>
      </w:r>
      <w:proofErr w:type="spellStart"/>
      <w:r>
        <w:t>vs</w:t>
      </w:r>
      <w:proofErr w:type="spellEnd"/>
      <w:r>
        <w:t xml:space="preserve"> am</w:t>
      </w:r>
      <w:r>
        <w:rPr>
          <w:spacing w:val="-8"/>
        </w:rPr>
        <w:t xml:space="preserve"> </w:t>
      </w:r>
      <w:r>
        <w:t>gear</w:t>
      </w:r>
      <w:r>
        <w:rPr>
          <w:spacing w:val="4"/>
        </w:rPr>
        <w:t xml:space="preserve"> </w:t>
      </w:r>
      <w:r>
        <w:rPr>
          <w:spacing w:val="-4"/>
        </w:rPr>
        <w:t>carb</w:t>
      </w:r>
    </w:p>
    <w:p w14:paraId="489D9C86" w14:textId="77777777" w:rsidR="00E014A9" w:rsidRDefault="00E014A9">
      <w:pPr>
        <w:pStyle w:val="BodyText"/>
        <w:spacing w:before="2"/>
        <w:rPr>
          <w:sz w:val="13"/>
        </w:rPr>
      </w:pPr>
    </w:p>
    <w:tbl>
      <w:tblPr>
        <w:tblW w:w="0" w:type="auto"/>
        <w:tblInd w:w="141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6"/>
        <w:gridCol w:w="6742"/>
        <w:gridCol w:w="1099"/>
      </w:tblGrid>
      <w:tr w:rsidR="00E014A9" w14:paraId="0BDAEF77" w14:textId="77777777">
        <w:trPr>
          <w:trHeight w:val="329"/>
        </w:trPr>
        <w:tc>
          <w:tcPr>
            <w:tcW w:w="1246" w:type="dxa"/>
          </w:tcPr>
          <w:p w14:paraId="618A9160" w14:textId="77777777" w:rsidR="00E014A9" w:rsidRDefault="00BD3C90">
            <w:pPr>
              <w:pStyle w:val="TableParagraph"/>
              <w:spacing w:line="26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1BF801C5" w14:textId="77777777" w:rsidR="00E014A9" w:rsidRDefault="00BD3C90">
            <w:pPr>
              <w:pStyle w:val="TableParagraph"/>
              <w:spacing w:line="266" w:lineRule="exact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0.5795256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-0.6201678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-0.7896003 21.0</w:t>
            </w:r>
            <w:r>
              <w:rPr>
                <w:spacing w:val="31"/>
                <w:sz w:val="24"/>
              </w:rPr>
              <w:t xml:space="preserve"> 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99" w:type="dxa"/>
          </w:tcPr>
          <w:p w14:paraId="146899A4" w14:textId="77777777" w:rsidR="00E014A9" w:rsidRDefault="00BD3C90">
            <w:pPr>
              <w:pStyle w:val="TableParagraph"/>
              <w:tabs>
                <w:tab w:val="left" w:pos="597"/>
              </w:tabs>
              <w:spacing w:line="266" w:lineRule="exact"/>
              <w:ind w:right="2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  <w:r>
              <w:rPr>
                <w:sz w:val="24"/>
              </w:rPr>
              <w:tab/>
              <w:t>4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</w:tr>
      <w:tr w:rsidR="00E014A9" w14:paraId="6A057CB2" w14:textId="77777777">
        <w:trPr>
          <w:trHeight w:val="329"/>
        </w:trPr>
        <w:tc>
          <w:tcPr>
            <w:tcW w:w="1246" w:type="dxa"/>
          </w:tcPr>
          <w:p w14:paraId="69215543" w14:textId="77777777" w:rsidR="00E014A9" w:rsidRDefault="00BD3C90">
            <w:pPr>
              <w:pStyle w:val="TableParagraph"/>
              <w:spacing w:before="53" w:line="256" w:lineRule="exact"/>
              <w:ind w:left="3"/>
              <w:jc w:val="center"/>
              <w:rPr>
                <w:sz w:val="24"/>
              </w:rPr>
            </w:pPr>
            <w:r>
              <w:rPr>
                <w:sz w:val="24"/>
              </w:rPr>
              <w:t>Mazda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RX4</w:t>
            </w:r>
          </w:p>
        </w:tc>
        <w:tc>
          <w:tcPr>
            <w:tcW w:w="6742" w:type="dxa"/>
          </w:tcPr>
          <w:p w14:paraId="3ED0CB8C" w14:textId="77777777" w:rsidR="00E014A9" w:rsidRDefault="00BD3C90">
            <w:pPr>
              <w:pStyle w:val="TableParagraph"/>
              <w:spacing w:before="53" w:line="256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Wag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0.5795256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0.6641339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0.5765943 -0.3553820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-0.4712017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21.0</w:t>
            </w:r>
          </w:p>
        </w:tc>
        <w:tc>
          <w:tcPr>
            <w:tcW w:w="1099" w:type="dxa"/>
          </w:tcPr>
          <w:p w14:paraId="6B1D9C63" w14:textId="77777777" w:rsidR="00E014A9" w:rsidRDefault="00BD3C90">
            <w:pPr>
              <w:pStyle w:val="TableParagraph"/>
              <w:spacing w:before="53" w:line="256" w:lineRule="exact"/>
              <w:ind w:left="64" w:right="2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2"/>
                <w:sz w:val="24"/>
              </w:rPr>
              <w:t>4</w:t>
            </w:r>
          </w:p>
        </w:tc>
      </w:tr>
    </w:tbl>
    <w:p w14:paraId="6F8DA6E2" w14:textId="77777777" w:rsidR="00E014A9" w:rsidRDefault="00BD3C90">
      <w:pPr>
        <w:pStyle w:val="BodyText"/>
        <w:tabs>
          <w:tab w:val="left" w:pos="9923"/>
          <w:tab w:val="left" w:pos="10281"/>
        </w:tabs>
        <w:spacing w:before="157"/>
        <w:ind w:left="1440"/>
      </w:pPr>
      <w:r>
        <w:t>Datsun</w:t>
      </w:r>
      <w:r>
        <w:rPr>
          <w:spacing w:val="-3"/>
        </w:rPr>
        <w:t xml:space="preserve"> </w:t>
      </w:r>
      <w:proofErr w:type="gramStart"/>
      <w:r>
        <w:t>710</w:t>
      </w:r>
      <w:r>
        <w:rPr>
          <w:spacing w:val="30"/>
        </w:rPr>
        <w:t xml:space="preserve">  </w:t>
      </w:r>
      <w:r>
        <w:t>-</w:t>
      </w:r>
      <w:proofErr w:type="gramEnd"/>
      <w:r>
        <w:t>1.0060260</w:t>
      </w:r>
      <w:r>
        <w:rPr>
          <w:spacing w:val="1"/>
        </w:rPr>
        <w:t xml:space="preserve"> </w:t>
      </w:r>
      <w:r>
        <w:t>-0.5110630</w:t>
      </w:r>
      <w:r>
        <w:rPr>
          <w:spacing w:val="60"/>
        </w:rPr>
        <w:t xml:space="preserve"> </w:t>
      </w:r>
      <w:r>
        <w:t>0.4815843</w:t>
      </w:r>
      <w:r>
        <w:rPr>
          <w:spacing w:val="-1"/>
        </w:rPr>
        <w:t xml:space="preserve"> </w:t>
      </w:r>
      <w:r>
        <w:t>-0.9316786</w:t>
      </w:r>
      <w:r>
        <w:rPr>
          <w:spacing w:val="60"/>
        </w:rPr>
        <w:t xml:space="preserve"> </w:t>
      </w:r>
      <w:r>
        <w:t>0.4328237</w:t>
      </w:r>
      <w:r>
        <w:rPr>
          <w:spacing w:val="-4"/>
        </w:rPr>
        <w:t xml:space="preserve"> </w:t>
      </w:r>
      <w:r>
        <w:t>22.8</w:t>
      </w:r>
      <w:r>
        <w:rPr>
          <w:spacing w:val="29"/>
        </w:rPr>
        <w:t xml:space="preserve">  </w:t>
      </w:r>
      <w:r>
        <w:t>4</w:t>
      </w:r>
      <w:r>
        <w:rPr>
          <w:spacing w:val="59"/>
        </w:rPr>
        <w:t xml:space="preserve"> </w:t>
      </w:r>
      <w:r>
        <w:t>1</w:t>
      </w:r>
      <w:r>
        <w:rPr>
          <w:spacing w:val="60"/>
        </w:rPr>
        <w:t xml:space="preserve"> </w:t>
      </w:r>
      <w:r>
        <w:rPr>
          <w:spacing w:val="-10"/>
        </w:rPr>
        <w:t>1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1</w:t>
      </w:r>
    </w:p>
    <w:p w14:paraId="28480D5C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5"/>
          <w:sz w:val="24"/>
        </w:rPr>
        <w:t>...</w:t>
      </w:r>
    </w:p>
    <w:p w14:paraId="6F355391" w14:textId="77777777" w:rsidR="00E014A9" w:rsidRDefault="00E014A9">
      <w:pPr>
        <w:rPr>
          <w:sz w:val="24"/>
        </w:rPr>
        <w:sectPr w:rsidR="00E014A9">
          <w:pgSz w:w="12240" w:h="15840"/>
          <w:pgMar w:top="1380" w:right="360" w:bottom="980" w:left="360" w:header="0" w:footer="784" w:gutter="0"/>
          <w:cols w:space="720"/>
        </w:sectPr>
      </w:pPr>
    </w:p>
    <w:p w14:paraId="6BD3D703" w14:textId="77777777" w:rsidR="00E014A9" w:rsidRDefault="00BD3C90">
      <w:pPr>
        <w:pStyle w:val="Heading4"/>
        <w:spacing w:before="7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49536" behindDoc="1" locked="0" layoutInCell="1" allowOverlap="1" wp14:anchorId="4CBAE280" wp14:editId="3890369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3" name="Graphic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1B0390" id="Graphic 63" o:spid="_x0000_s1026" style="position:absolute;margin-left:24.45pt;margin-top:24.45pt;width:563.75pt;height:743.7pt;z-index:-25166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Splitting</w:t>
      </w:r>
      <w:r>
        <w:rPr>
          <w:spacing w:val="-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4"/>
        </w:rPr>
        <w:t>Sets</w:t>
      </w:r>
    </w:p>
    <w:p w14:paraId="38EC7950" w14:textId="77777777" w:rsidR="00E014A9" w:rsidRDefault="00E014A9">
      <w:pPr>
        <w:pStyle w:val="BodyText"/>
        <w:spacing w:before="139"/>
        <w:rPr>
          <w:b/>
        </w:rPr>
      </w:pPr>
    </w:p>
    <w:p w14:paraId="62F6C934" w14:textId="77777777" w:rsidR="00E014A9" w:rsidRDefault="00BD3C90">
      <w:pPr>
        <w:pStyle w:val="BodyText"/>
        <w:ind w:left="1440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rPr>
          <w:spacing w:val="-2"/>
        </w:rPr>
        <w:t>purposes.</w:t>
      </w:r>
    </w:p>
    <w:p w14:paraId="3091B33F" w14:textId="77777777" w:rsidR="00E014A9" w:rsidRDefault="00E014A9">
      <w:pPr>
        <w:pStyle w:val="BodyText"/>
        <w:spacing w:before="139"/>
      </w:pPr>
    </w:p>
    <w:p w14:paraId="60964C2E" w14:textId="77777777" w:rsidR="00E014A9" w:rsidRDefault="00BD3C90">
      <w:pPr>
        <w:pStyle w:val="BodyText"/>
        <w:spacing w:line="360" w:lineRule="auto"/>
        <w:ind w:left="1440" w:right="5046"/>
      </w:pPr>
      <w:r>
        <w:t>#</w:t>
      </w:r>
      <w:r>
        <w:rPr>
          <w:spacing w:val="-12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80%</w:t>
      </w:r>
      <w:r>
        <w:rPr>
          <w:spacing w:val="-14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20%</w:t>
      </w:r>
      <w:r>
        <w:rPr>
          <w:spacing w:val="-15"/>
        </w:rPr>
        <w:t xml:space="preserve"> </w:t>
      </w:r>
      <w:r>
        <w:t xml:space="preserve">testing 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40"/>
        </w:rPr>
        <w:t xml:space="preserve"> </w:t>
      </w:r>
      <w:r>
        <w:t># For reproducibility</w:t>
      </w:r>
    </w:p>
    <w:p w14:paraId="00F567D1" w14:textId="77777777" w:rsidR="00E014A9" w:rsidRDefault="00BD3C90">
      <w:pPr>
        <w:pStyle w:val="BodyText"/>
        <w:spacing w:before="3" w:line="360" w:lineRule="auto"/>
        <w:ind w:left="1440" w:right="3910"/>
      </w:pPr>
      <w:proofErr w:type="spellStart"/>
      <w:r>
        <w:t>train_indices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sample(</w:t>
      </w:r>
      <w:proofErr w:type="spellStart"/>
      <w:proofErr w:type="gramEnd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>),</w:t>
      </w:r>
      <w:r>
        <w:rPr>
          <w:spacing w:val="-15"/>
        </w:rPr>
        <w:t xml:space="preserve"> </w:t>
      </w:r>
      <w:r>
        <w:t>0.8</w:t>
      </w:r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proofErr w:type="spellStart"/>
      <w:r>
        <w:t>nrow</w:t>
      </w:r>
      <w:proofErr w:type="spellEnd"/>
      <w:r>
        <w:t>(</w:t>
      </w:r>
      <w:proofErr w:type="spellStart"/>
      <w:r>
        <w:t>mtcars</w:t>
      </w:r>
      <w:proofErr w:type="spellEnd"/>
      <w:r>
        <w:t xml:space="preserve">)) </w:t>
      </w:r>
      <w:proofErr w:type="spellStart"/>
      <w:r>
        <w:t>train_data</w:t>
      </w:r>
      <w:proofErr w:type="spellEnd"/>
      <w:r>
        <w:t xml:space="preserve"> &lt;- </w:t>
      </w:r>
      <w:proofErr w:type="spellStart"/>
      <w:r>
        <w:t>mtcars</w:t>
      </w:r>
      <w:proofErr w:type="spellEnd"/>
      <w:r>
        <w:t>[</w:t>
      </w:r>
      <w:proofErr w:type="spellStart"/>
      <w:r>
        <w:t>train_indices</w:t>
      </w:r>
      <w:proofErr w:type="spellEnd"/>
      <w:r>
        <w:t>, ]</w:t>
      </w:r>
    </w:p>
    <w:p w14:paraId="619C6E01" w14:textId="77777777" w:rsidR="00E014A9" w:rsidRDefault="00BD3C90">
      <w:pPr>
        <w:pStyle w:val="BodyText"/>
        <w:spacing w:line="271" w:lineRule="exact"/>
        <w:ind w:left="1440"/>
      </w:pPr>
      <w:proofErr w:type="spellStart"/>
      <w:r>
        <w:t>test_data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mtcars</w:t>
      </w:r>
      <w:proofErr w:type="spellEnd"/>
      <w:r>
        <w:t>[</w:t>
      </w:r>
      <w:proofErr w:type="gramEnd"/>
      <w:r>
        <w:t>-</w:t>
      </w:r>
      <w:proofErr w:type="spellStart"/>
      <w:r>
        <w:t>train_indices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4934F53B" w14:textId="77777777" w:rsidR="00E014A9" w:rsidRDefault="00E014A9">
      <w:pPr>
        <w:pStyle w:val="BodyText"/>
      </w:pPr>
    </w:p>
    <w:p w14:paraId="0FB0A7B6" w14:textId="77777777" w:rsidR="00E014A9" w:rsidRDefault="00E014A9">
      <w:pPr>
        <w:pStyle w:val="BodyText"/>
        <w:spacing w:before="5"/>
      </w:pPr>
    </w:p>
    <w:p w14:paraId="071EAB57" w14:textId="77777777" w:rsidR="00E014A9" w:rsidRDefault="00BD3C90">
      <w:pPr>
        <w:pStyle w:val="BodyText"/>
        <w:spacing w:line="360" w:lineRule="auto"/>
        <w:ind w:left="1440" w:right="4862"/>
      </w:pPr>
      <w:r>
        <w:t xml:space="preserve"># Display dimensions of training and testing sets </w:t>
      </w:r>
      <w:proofErr w:type="gramStart"/>
      <w:r>
        <w:t>cat(</w:t>
      </w:r>
      <w:proofErr w:type="gramEnd"/>
      <w:r>
        <w:t>"Training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dimensions:",</w:t>
      </w:r>
      <w:r>
        <w:rPr>
          <w:spacing w:val="-15"/>
        </w:rPr>
        <w:t xml:space="preserve"> </w:t>
      </w:r>
      <w:r>
        <w:t>dim(</w:t>
      </w:r>
      <w:proofErr w:type="spellStart"/>
      <w:r>
        <w:t>train_data</w:t>
      </w:r>
      <w:proofErr w:type="spellEnd"/>
      <w:r>
        <w:t>),</w:t>
      </w:r>
      <w:r>
        <w:rPr>
          <w:spacing w:val="-15"/>
        </w:rPr>
        <w:t xml:space="preserve"> </w:t>
      </w:r>
      <w:r>
        <w:t>"\n") cat("Testing data dimensions:", dim(</w:t>
      </w:r>
      <w:proofErr w:type="spellStart"/>
      <w:r>
        <w:t>test_data</w:t>
      </w:r>
      <w:proofErr w:type="spellEnd"/>
      <w:r>
        <w:t>), "\n")</w:t>
      </w:r>
    </w:p>
    <w:p w14:paraId="3E9FE140" w14:textId="77777777" w:rsidR="00E014A9" w:rsidRDefault="00E014A9">
      <w:pPr>
        <w:pStyle w:val="BodyText"/>
        <w:spacing w:before="9"/>
      </w:pPr>
    </w:p>
    <w:p w14:paraId="16913A61" w14:textId="77777777" w:rsidR="00E014A9" w:rsidRDefault="00BD3C90">
      <w:pPr>
        <w:pStyle w:val="Heading4"/>
      </w:pPr>
      <w:r>
        <w:t>Output</w:t>
      </w:r>
      <w:r>
        <w:rPr>
          <w:spacing w:val="-5"/>
        </w:rPr>
        <w:t xml:space="preserve"> </w:t>
      </w:r>
      <w:r>
        <w:t>(dimensions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2"/>
        </w:rPr>
        <w:t>sets):</w:t>
      </w:r>
    </w:p>
    <w:p w14:paraId="5C7964D1" w14:textId="77777777" w:rsidR="00E014A9" w:rsidRDefault="00E014A9">
      <w:pPr>
        <w:pStyle w:val="BodyText"/>
        <w:spacing w:before="136"/>
        <w:rPr>
          <w:b/>
        </w:rPr>
      </w:pPr>
    </w:p>
    <w:p w14:paraId="381D8E01" w14:textId="77777777" w:rsidR="00E014A9" w:rsidRDefault="00BD3C90">
      <w:pPr>
        <w:pStyle w:val="BodyText"/>
        <w:spacing w:before="1"/>
        <w:ind w:left="1440"/>
      </w:pPr>
      <w:r>
        <w:t>Training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dimensions: 25 </w:t>
      </w:r>
      <w:r>
        <w:rPr>
          <w:spacing w:val="-5"/>
        </w:rPr>
        <w:t>11</w:t>
      </w:r>
    </w:p>
    <w:p w14:paraId="60DD7B4D" w14:textId="77777777" w:rsidR="00E014A9" w:rsidRDefault="00BD3C90">
      <w:pPr>
        <w:pStyle w:val="BodyText"/>
        <w:spacing w:before="136"/>
        <w:ind w:left="1440"/>
      </w:pPr>
      <w:r>
        <w:t>Testing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dimensions:</w:t>
      </w:r>
      <w:r>
        <w:rPr>
          <w:spacing w:val="-2"/>
        </w:rPr>
        <w:t xml:space="preserve"> </w:t>
      </w:r>
      <w:r>
        <w:t>7</w:t>
      </w:r>
      <w:r>
        <w:rPr>
          <w:spacing w:val="-4"/>
        </w:rPr>
        <w:t xml:space="preserve"> </w:t>
      </w:r>
      <w:r>
        <w:rPr>
          <w:spacing w:val="-5"/>
        </w:rPr>
        <w:t>11</w:t>
      </w:r>
    </w:p>
    <w:p w14:paraId="2BD028FE" w14:textId="77777777" w:rsidR="00E014A9" w:rsidRDefault="00E014A9">
      <w:pPr>
        <w:pStyle w:val="BodyText"/>
        <w:spacing w:before="274"/>
      </w:pPr>
    </w:p>
    <w:p w14:paraId="6BC160F4" w14:textId="77777777" w:rsidR="00E014A9" w:rsidRDefault="00BD3C90">
      <w:pPr>
        <w:pStyle w:val="Heading4"/>
        <w:spacing w:before="1"/>
        <w:rPr>
          <w:b w:val="0"/>
        </w:rPr>
      </w:pPr>
      <w:r>
        <w:rPr>
          <w:spacing w:val="-2"/>
        </w:rPr>
        <w:t>Result</w:t>
      </w:r>
      <w:r>
        <w:rPr>
          <w:b w:val="0"/>
          <w:spacing w:val="-2"/>
        </w:rPr>
        <w:t>:</w:t>
      </w:r>
    </w:p>
    <w:p w14:paraId="74B151D2" w14:textId="77777777" w:rsidR="00E014A9" w:rsidRDefault="00BD3C90">
      <w:pPr>
        <w:pStyle w:val="BodyText"/>
        <w:spacing w:before="2" w:line="360" w:lineRule="auto"/>
        <w:ind w:left="1440" w:right="1054" w:firstLine="575"/>
      </w:pPr>
      <w:r>
        <w:t>Thus,</w:t>
      </w:r>
      <w:r>
        <w:rPr>
          <w:spacing w:val="-11"/>
        </w:rPr>
        <w:t xml:space="preserve"> </w:t>
      </w:r>
      <w:r>
        <w:t>preprocessing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cleaned,</w:t>
      </w:r>
      <w:r>
        <w:rPr>
          <w:spacing w:val="-6"/>
        </w:rPr>
        <w:t xml:space="preserve"> </w:t>
      </w:r>
      <w:r>
        <w:t>transformed,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formatted</w:t>
      </w:r>
      <w:r>
        <w:rPr>
          <w:spacing w:val="-9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ready for analysis or modeling.</w:t>
      </w:r>
    </w:p>
    <w:p w14:paraId="519CD5C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8C13FA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1" allowOverlap="1" wp14:anchorId="0F8A525D" wp14:editId="48866CA9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64" name="Graphic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A6C070" id="Graphic 64" o:spid="_x0000_s1026" style="position:absolute;margin-left:24.45pt;margin-top:24.45pt;width:563.75pt;height:743.7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3</w:t>
      </w:r>
    </w:p>
    <w:p w14:paraId="78B4C5A2" w14:textId="77777777" w:rsidR="00E014A9" w:rsidRDefault="00BD3C90">
      <w:pPr>
        <w:pStyle w:val="Heading1"/>
        <w:ind w:left="2227"/>
        <w:rPr>
          <w:u w:val="none"/>
        </w:rPr>
      </w:pPr>
      <w:r>
        <w:rPr>
          <w:spacing w:val="-4"/>
        </w:rPr>
        <w:t>PERFORM</w:t>
      </w:r>
      <w:r>
        <w:rPr>
          <w:spacing w:val="-11"/>
        </w:rPr>
        <w:t xml:space="preserve"> </w:t>
      </w:r>
      <w:r>
        <w:rPr>
          <w:spacing w:val="-4"/>
        </w:rPr>
        <w:t>STATISTICAL</w:t>
      </w:r>
      <w:r>
        <w:rPr>
          <w:spacing w:val="-23"/>
        </w:rPr>
        <w:t xml:space="preserve"> </w:t>
      </w:r>
      <w:r>
        <w:rPr>
          <w:spacing w:val="-4"/>
        </w:rPr>
        <w:t>ANALYSIS</w:t>
      </w:r>
      <w:r>
        <w:rPr>
          <w:spacing w:val="-10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r>
        <w:rPr>
          <w:spacing w:val="-4"/>
        </w:rPr>
        <w:t>A</w:t>
      </w:r>
      <w:r>
        <w:rPr>
          <w:spacing w:val="-6"/>
        </w:rPr>
        <w:t xml:space="preserve"> </w:t>
      </w:r>
      <w:r>
        <w:rPr>
          <w:spacing w:val="-4"/>
        </w:rPr>
        <w:t>GIVEN</w:t>
      </w:r>
      <w:r>
        <w:rPr>
          <w:spacing w:val="-3"/>
        </w:rPr>
        <w:t xml:space="preserve"> </w:t>
      </w:r>
      <w:r>
        <w:rPr>
          <w:spacing w:val="-4"/>
        </w:rPr>
        <w:t>DATASET</w:t>
      </w:r>
    </w:p>
    <w:p w14:paraId="4A0EC65F" w14:textId="77777777" w:rsidR="00E014A9" w:rsidRDefault="00E014A9">
      <w:pPr>
        <w:pStyle w:val="BodyText"/>
        <w:spacing w:before="1"/>
        <w:rPr>
          <w:b/>
        </w:rPr>
      </w:pPr>
    </w:p>
    <w:p w14:paraId="33DD015B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089C78A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1"/>
        </w:rPr>
        <w:t xml:space="preserve"> </w:t>
      </w:r>
      <w:r>
        <w:t>statistical</w:t>
      </w:r>
      <w:r>
        <w:rPr>
          <w:spacing w:val="-6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rPr>
          <w:spacing w:val="-2"/>
        </w:rPr>
        <w:t>dataset.</w:t>
      </w:r>
    </w:p>
    <w:p w14:paraId="00B8DDEA" w14:textId="77777777" w:rsidR="00E014A9" w:rsidRDefault="00E014A9">
      <w:pPr>
        <w:pStyle w:val="BodyText"/>
      </w:pPr>
    </w:p>
    <w:p w14:paraId="4F26193F" w14:textId="77777777" w:rsidR="00E014A9" w:rsidRDefault="00E014A9">
      <w:pPr>
        <w:pStyle w:val="BodyText"/>
        <w:spacing w:before="7"/>
      </w:pPr>
    </w:p>
    <w:p w14:paraId="03A36B6B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2F5CAB88" w14:textId="77777777" w:rsidR="00E014A9" w:rsidRDefault="00E014A9">
      <w:pPr>
        <w:pStyle w:val="BodyText"/>
        <w:spacing w:before="268"/>
        <w:rPr>
          <w:b/>
        </w:rPr>
      </w:pPr>
    </w:p>
    <w:p w14:paraId="112D5B13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"/>
        <w:rPr>
          <w:sz w:val="24"/>
        </w:rPr>
      </w:pPr>
      <w:proofErr w:type="gramStart"/>
      <w:r>
        <w:rPr>
          <w:b/>
          <w:color w:val="273039"/>
          <w:sz w:val="24"/>
        </w:rPr>
        <w:t>plot(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Draw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2"/>
          <w:sz w:val="24"/>
        </w:rPr>
        <w:t xml:space="preserve"> </w:t>
      </w:r>
      <w:r>
        <w:rPr>
          <w:color w:val="273039"/>
          <w:sz w:val="24"/>
        </w:rPr>
        <w:t>scatter</w:t>
      </w:r>
      <w:r>
        <w:rPr>
          <w:color w:val="273039"/>
          <w:spacing w:val="5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axes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and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pacing w:val="-2"/>
          <w:sz w:val="24"/>
        </w:rPr>
        <w:t>titles.</w:t>
      </w:r>
    </w:p>
    <w:p w14:paraId="140B9324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1B187823" w14:textId="77777777" w:rsidR="00E014A9" w:rsidRDefault="00BD3C90">
      <w:pPr>
        <w:spacing w:before="137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plot(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y</w:t>
      </w:r>
      <w:r>
        <w:rPr>
          <w:i/>
          <w:color w:val="273039"/>
          <w:spacing w:val="1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2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ylim</w:t>
      </w:r>
      <w:proofErr w:type="spellEnd"/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7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xlim</w:t>
      </w:r>
      <w:proofErr w:type="spellEnd"/>
      <w:r>
        <w:rPr>
          <w:i/>
          <w:color w:val="273039"/>
          <w:spacing w:val="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type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pacing w:val="-2"/>
          <w:sz w:val="24"/>
        </w:rPr>
        <w:t>“b”….)</w:t>
      </w:r>
    </w:p>
    <w:p w14:paraId="14C5A910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data(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load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specified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sets.</w:t>
      </w:r>
    </w:p>
    <w:p w14:paraId="7DF39630" w14:textId="77777777" w:rsidR="00E014A9" w:rsidRDefault="00BD3C90">
      <w:pPr>
        <w:spacing w:before="141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04D5A54E" w14:textId="77777777" w:rsidR="00E014A9" w:rsidRDefault="00BD3C9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data(</w:t>
      </w:r>
      <w:proofErr w:type="gramEnd"/>
      <w:r>
        <w:rPr>
          <w:i/>
          <w:color w:val="273039"/>
          <w:sz w:val="24"/>
        </w:rPr>
        <w:t>list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character(),</w:t>
      </w:r>
      <w:r>
        <w:rPr>
          <w:i/>
          <w:color w:val="273039"/>
          <w:spacing w:val="10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lib.loc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package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NULL…..)</w:t>
      </w:r>
    </w:p>
    <w:p w14:paraId="13334A2D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44" w:after="4" w:line="360" w:lineRule="auto"/>
        <w:ind w:right="1430"/>
        <w:rPr>
          <w:sz w:val="24"/>
        </w:rPr>
      </w:pPr>
      <w:proofErr w:type="gramStart"/>
      <w:r>
        <w:rPr>
          <w:b/>
          <w:color w:val="273039"/>
          <w:sz w:val="24"/>
        </w:rPr>
        <w:t>table(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-5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5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build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contingency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table</w:t>
      </w:r>
      <w:r>
        <w:rPr>
          <w:color w:val="273039"/>
          <w:spacing w:val="-4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-3"/>
          <w:sz w:val="24"/>
        </w:rPr>
        <w:t xml:space="preserve"> </w:t>
      </w:r>
      <w:r>
        <w:rPr>
          <w:color w:val="273039"/>
          <w:sz w:val="24"/>
        </w:rPr>
        <w:t>counts at each combination of factor levels.</w:t>
      </w:r>
    </w:p>
    <w:p w14:paraId="31B1539A" w14:textId="77777777" w:rsidR="00E014A9" w:rsidRDefault="00BD3C90">
      <w:pPr>
        <w:pStyle w:val="BodyText"/>
        <w:ind w:left="1411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6803760B" wp14:editId="67D47E5A">
                <wp:extent cx="5753735" cy="262255"/>
                <wp:effectExtent l="0" t="0" r="0" b="0"/>
                <wp:docPr id="65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262255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15A90262" w14:textId="77777777" w:rsidR="00E014A9" w:rsidRDefault="00BD3C90">
                            <w:pPr>
                              <w:pStyle w:val="BodyText"/>
                              <w:spacing w:line="269" w:lineRule="exact"/>
                              <w:ind w:left="2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table(x,</w:t>
                            </w:r>
                            <w:r>
                              <w:rPr>
                                <w:color w:val="00000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row.names</w:t>
                            </w:r>
                            <w:r>
                              <w:rPr>
                                <w:color w:val="00000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NULL,</w:t>
                            </w:r>
                            <w:r>
                              <w:rPr>
                                <w:color w:val="00000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...)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65" o:spid="_x0000_s1026" type="#_x0000_t202" style="width:453.05pt;height:2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" fillcolor="#dfdfdf" stroked="f">
                <v:textbox inset="0,0,0,0">
                  <w:txbxContent>
                    <w:p w14:paraId="15A90262" w14:textId="77777777" w:rsidR="00E014A9" w:rsidRDefault="00BD3C90">
                      <w:pPr>
                        <w:pStyle w:val="BodyText"/>
                        <w:spacing w:line="269" w:lineRule="exact"/>
                        <w:ind w:left="2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table(x,</w:t>
                      </w:r>
                      <w:r>
                        <w:rPr>
                          <w:color w:val="000000"/>
                          <w:spacing w:val="1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row.names</w:t>
                      </w:r>
                      <w:r>
                        <w:rPr>
                          <w:color w:val="000000"/>
                          <w:spacing w:val="1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=</w:t>
                      </w:r>
                      <w:r>
                        <w:rPr>
                          <w:color w:val="000000"/>
                          <w:spacing w:val="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NULL,</w:t>
                      </w:r>
                      <w:r>
                        <w:rPr>
                          <w:color w:val="000000"/>
                          <w:spacing w:val="12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...)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0F7B5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rPr>
          <w:sz w:val="24"/>
        </w:rPr>
      </w:pPr>
      <w:proofErr w:type="spellStart"/>
      <w:proofErr w:type="gramStart"/>
      <w:r>
        <w:rPr>
          <w:b/>
          <w:color w:val="273039"/>
          <w:sz w:val="24"/>
        </w:rPr>
        <w:t>barplot</w:t>
      </w:r>
      <w:proofErr w:type="spellEnd"/>
      <w:r>
        <w:rPr>
          <w:b/>
          <w:color w:val="273039"/>
          <w:sz w:val="24"/>
        </w:rPr>
        <w:t>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10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It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bar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plot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with</w:t>
      </w:r>
      <w:r>
        <w:rPr>
          <w:color w:val="273039"/>
          <w:spacing w:val="7"/>
          <w:sz w:val="24"/>
        </w:rPr>
        <w:t xml:space="preserve"> </w:t>
      </w:r>
      <w:r>
        <w:rPr>
          <w:color w:val="273039"/>
          <w:sz w:val="24"/>
        </w:rPr>
        <w:t>vertical/horizontal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pacing w:val="-2"/>
          <w:sz w:val="24"/>
        </w:rPr>
        <w:t>bars.</w:t>
      </w:r>
    </w:p>
    <w:p w14:paraId="238BE6DF" w14:textId="77777777" w:rsidR="00E014A9" w:rsidRDefault="00BD3C90">
      <w:pPr>
        <w:spacing w:before="89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4924C643" w14:textId="77777777" w:rsidR="00E014A9" w:rsidRDefault="00BD3C90">
      <w:pPr>
        <w:spacing w:before="136"/>
        <w:ind w:left="1440"/>
        <w:rPr>
          <w:i/>
          <w:sz w:val="24"/>
        </w:rPr>
      </w:pPr>
      <w:proofErr w:type="spellStart"/>
      <w:proofErr w:type="gramStart"/>
      <w:r>
        <w:rPr>
          <w:i/>
          <w:color w:val="273039"/>
          <w:sz w:val="24"/>
        </w:rPr>
        <w:t>barplot</w:t>
      </w:r>
      <w:proofErr w:type="spellEnd"/>
      <w:r>
        <w:rPr>
          <w:i/>
          <w:color w:val="273039"/>
          <w:sz w:val="24"/>
        </w:rPr>
        <w:t>(</w:t>
      </w:r>
      <w:proofErr w:type="gramEnd"/>
      <w:r>
        <w:rPr>
          <w:i/>
          <w:color w:val="273039"/>
          <w:sz w:val="24"/>
        </w:rPr>
        <w:t>height,</w:t>
      </w:r>
      <w:r>
        <w:rPr>
          <w:i/>
          <w:color w:val="273039"/>
          <w:spacing w:val="11"/>
          <w:sz w:val="24"/>
        </w:rPr>
        <w:t xml:space="preserve"> </w:t>
      </w:r>
      <w:r>
        <w:rPr>
          <w:i/>
          <w:color w:val="273039"/>
          <w:sz w:val="24"/>
        </w:rPr>
        <w:t>width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1,</w:t>
      </w:r>
      <w:r>
        <w:rPr>
          <w:i/>
          <w:color w:val="273039"/>
          <w:spacing w:val="9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names.arg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3"/>
          <w:sz w:val="24"/>
        </w:rPr>
        <w:t xml:space="preserve"> </w:t>
      </w:r>
      <w:r>
        <w:rPr>
          <w:i/>
          <w:color w:val="273039"/>
          <w:sz w:val="24"/>
        </w:rPr>
        <w:t>NULL,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space</w:t>
      </w:r>
      <w:r>
        <w:rPr>
          <w:i/>
          <w:color w:val="273039"/>
          <w:spacing w:val="3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0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NULL…)</w:t>
      </w:r>
    </w:p>
    <w:p w14:paraId="22D6DC99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37"/>
        <w:rPr>
          <w:sz w:val="24"/>
        </w:rPr>
      </w:pPr>
      <w:proofErr w:type="gramStart"/>
      <w:r>
        <w:rPr>
          <w:b/>
          <w:color w:val="273039"/>
          <w:sz w:val="24"/>
        </w:rPr>
        <w:t>pie(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This</w:t>
      </w:r>
      <w:r>
        <w:rPr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is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used</w:t>
      </w:r>
      <w:r>
        <w:rPr>
          <w:color w:val="273039"/>
          <w:spacing w:val="4"/>
          <w:sz w:val="24"/>
        </w:rPr>
        <w:t xml:space="preserve"> </w:t>
      </w:r>
      <w:r>
        <w:rPr>
          <w:color w:val="273039"/>
          <w:sz w:val="24"/>
        </w:rPr>
        <w:t>to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create</w:t>
      </w:r>
      <w:r>
        <w:rPr>
          <w:color w:val="273039"/>
          <w:spacing w:val="6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0"/>
          <w:sz w:val="24"/>
        </w:rPr>
        <w:t xml:space="preserve"> </w:t>
      </w:r>
      <w:r>
        <w:rPr>
          <w:color w:val="273039"/>
          <w:sz w:val="24"/>
        </w:rPr>
        <w:t>pie</w:t>
      </w:r>
      <w:r>
        <w:rPr>
          <w:color w:val="273039"/>
          <w:spacing w:val="9"/>
          <w:sz w:val="24"/>
        </w:rPr>
        <w:t xml:space="preserve"> </w:t>
      </w:r>
      <w:r>
        <w:rPr>
          <w:color w:val="273039"/>
          <w:spacing w:val="-2"/>
          <w:sz w:val="24"/>
        </w:rPr>
        <w:t>chart.</w:t>
      </w:r>
    </w:p>
    <w:p w14:paraId="27D98E69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603907CB" w14:textId="77777777" w:rsidR="00E014A9" w:rsidRDefault="00BD3C90">
      <w:pPr>
        <w:spacing w:before="134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pie(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labels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names(x),</w:t>
      </w:r>
      <w:r>
        <w:rPr>
          <w:i/>
          <w:color w:val="273039"/>
          <w:spacing w:val="15"/>
          <w:sz w:val="24"/>
        </w:rPr>
        <w:t xml:space="preserve"> </w:t>
      </w:r>
      <w:r>
        <w:rPr>
          <w:i/>
          <w:color w:val="273039"/>
          <w:sz w:val="24"/>
        </w:rPr>
        <w:t>radius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2"/>
          <w:sz w:val="24"/>
        </w:rPr>
        <w:t xml:space="preserve"> </w:t>
      </w:r>
      <w:r>
        <w:rPr>
          <w:i/>
          <w:color w:val="273039"/>
          <w:sz w:val="24"/>
        </w:rPr>
        <w:t>0.6,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edges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100,</w:t>
      </w:r>
      <w:r>
        <w:rPr>
          <w:i/>
          <w:color w:val="273039"/>
          <w:spacing w:val="8"/>
          <w:sz w:val="24"/>
        </w:rPr>
        <w:t xml:space="preserve"> </w:t>
      </w:r>
      <w:r>
        <w:rPr>
          <w:i/>
          <w:color w:val="273039"/>
          <w:sz w:val="24"/>
        </w:rPr>
        <w:t>clockwise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7"/>
          <w:sz w:val="24"/>
        </w:rPr>
        <w:t xml:space="preserve"> </w:t>
      </w:r>
      <w:r>
        <w:rPr>
          <w:i/>
          <w:color w:val="273039"/>
          <w:sz w:val="24"/>
        </w:rPr>
        <w:t>TRUE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pacing w:val="-5"/>
          <w:sz w:val="24"/>
        </w:rPr>
        <w:t>…)</w:t>
      </w:r>
    </w:p>
    <w:p w14:paraId="06ECD2B0" w14:textId="77777777" w:rsidR="00E014A9" w:rsidRDefault="00BD3C90">
      <w:pPr>
        <w:pStyle w:val="ListParagraph"/>
        <w:numPr>
          <w:ilvl w:val="0"/>
          <w:numId w:val="5"/>
        </w:numPr>
        <w:tabs>
          <w:tab w:val="left" w:pos="1800"/>
        </w:tabs>
        <w:spacing w:before="142"/>
        <w:rPr>
          <w:sz w:val="24"/>
        </w:rPr>
      </w:pPr>
      <w:proofErr w:type="gramStart"/>
      <w:r>
        <w:rPr>
          <w:b/>
          <w:color w:val="273039"/>
          <w:sz w:val="24"/>
        </w:rPr>
        <w:t>hist(</w:t>
      </w:r>
      <w:proofErr w:type="gramEnd"/>
      <w:r>
        <w:rPr>
          <w:b/>
          <w:color w:val="273039"/>
          <w:sz w:val="24"/>
        </w:rPr>
        <w:t>)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z w:val="24"/>
        </w:rPr>
        <w:t>Function:</w:t>
      </w:r>
      <w:r>
        <w:rPr>
          <w:b/>
          <w:color w:val="273039"/>
          <w:spacing w:val="1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3"/>
          <w:sz w:val="24"/>
        </w:rPr>
        <w:t xml:space="preserve"> </w:t>
      </w:r>
      <w:r>
        <w:rPr>
          <w:color w:val="273039"/>
          <w:sz w:val="24"/>
        </w:rPr>
        <w:t>function</w:t>
      </w:r>
      <w:r>
        <w:rPr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hist()</w:t>
      </w:r>
      <w:r>
        <w:rPr>
          <w:b/>
          <w:color w:val="273039"/>
          <w:spacing w:val="9"/>
          <w:sz w:val="24"/>
        </w:rPr>
        <w:t xml:space="preserve"> </w:t>
      </w:r>
      <w:r>
        <w:rPr>
          <w:color w:val="273039"/>
          <w:sz w:val="24"/>
        </w:rPr>
        <w:t>creates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z w:val="24"/>
        </w:rPr>
        <w:t>a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histogram</w:t>
      </w:r>
      <w:r>
        <w:rPr>
          <w:color w:val="273039"/>
          <w:spacing w:val="8"/>
          <w:sz w:val="24"/>
        </w:rPr>
        <w:t xml:space="preserve"> </w:t>
      </w:r>
      <w:r>
        <w:rPr>
          <w:color w:val="273039"/>
          <w:sz w:val="24"/>
        </w:rPr>
        <w:t>of</w:t>
      </w:r>
      <w:r>
        <w:rPr>
          <w:color w:val="273039"/>
          <w:spacing w:val="-2"/>
          <w:sz w:val="24"/>
        </w:rPr>
        <w:t xml:space="preserve"> </w:t>
      </w:r>
      <w:r>
        <w:rPr>
          <w:color w:val="273039"/>
          <w:sz w:val="24"/>
        </w:rPr>
        <w:t>the</w:t>
      </w:r>
      <w:r>
        <w:rPr>
          <w:color w:val="273039"/>
          <w:spacing w:val="11"/>
          <w:sz w:val="24"/>
        </w:rPr>
        <w:t xml:space="preserve"> </w:t>
      </w:r>
      <w:r>
        <w:rPr>
          <w:color w:val="273039"/>
          <w:sz w:val="24"/>
        </w:rPr>
        <w:t>given</w:t>
      </w:r>
      <w:r>
        <w:rPr>
          <w:color w:val="273039"/>
          <w:spacing w:val="16"/>
          <w:sz w:val="24"/>
        </w:rPr>
        <w:t xml:space="preserve"> </w:t>
      </w:r>
      <w:r>
        <w:rPr>
          <w:color w:val="273039"/>
          <w:sz w:val="24"/>
        </w:rPr>
        <w:t>data</w:t>
      </w:r>
      <w:r>
        <w:rPr>
          <w:color w:val="273039"/>
          <w:spacing w:val="14"/>
          <w:sz w:val="24"/>
        </w:rPr>
        <w:t xml:space="preserve"> </w:t>
      </w:r>
      <w:r>
        <w:rPr>
          <w:color w:val="273039"/>
          <w:spacing w:val="-2"/>
          <w:sz w:val="24"/>
        </w:rPr>
        <w:t>values.</w:t>
      </w:r>
    </w:p>
    <w:p w14:paraId="465B588B" w14:textId="77777777" w:rsidR="00E014A9" w:rsidRDefault="00BD3C90">
      <w:pPr>
        <w:spacing w:before="142"/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Syntax:</w:t>
      </w:r>
    </w:p>
    <w:p w14:paraId="3960A596" w14:textId="77777777" w:rsidR="00E014A9" w:rsidRDefault="00BD3C90">
      <w:pPr>
        <w:spacing w:before="132"/>
        <w:ind w:left="1440"/>
        <w:rPr>
          <w:i/>
          <w:sz w:val="24"/>
        </w:rPr>
      </w:pPr>
      <w:proofErr w:type="gramStart"/>
      <w:r>
        <w:rPr>
          <w:i/>
          <w:color w:val="273039"/>
          <w:sz w:val="24"/>
        </w:rPr>
        <w:t>hist(</w:t>
      </w:r>
      <w:proofErr w:type="gramEnd"/>
      <w:r>
        <w:rPr>
          <w:i/>
          <w:color w:val="273039"/>
          <w:sz w:val="24"/>
        </w:rPr>
        <w:t>x,</w:t>
      </w:r>
      <w:r>
        <w:rPr>
          <w:i/>
          <w:color w:val="273039"/>
          <w:spacing w:val="5"/>
          <w:sz w:val="24"/>
        </w:rPr>
        <w:t xml:space="preserve"> </w:t>
      </w:r>
      <w:r>
        <w:rPr>
          <w:i/>
          <w:color w:val="273039"/>
          <w:sz w:val="24"/>
        </w:rPr>
        <w:t>breaks</w:t>
      </w:r>
      <w:r>
        <w:rPr>
          <w:i/>
          <w:color w:val="273039"/>
          <w:spacing w:val="4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9"/>
          <w:sz w:val="24"/>
        </w:rPr>
        <w:t xml:space="preserve"> </w:t>
      </w:r>
      <w:r>
        <w:rPr>
          <w:i/>
          <w:color w:val="273039"/>
          <w:sz w:val="24"/>
        </w:rPr>
        <w:t>“</w:t>
      </w:r>
      <w:proofErr w:type="spellStart"/>
      <w:r>
        <w:rPr>
          <w:i/>
          <w:color w:val="273039"/>
          <w:sz w:val="24"/>
        </w:rPr>
        <w:t>Sturges</w:t>
      </w:r>
      <w:proofErr w:type="spellEnd"/>
      <w:r>
        <w:rPr>
          <w:i/>
          <w:color w:val="273039"/>
          <w:sz w:val="24"/>
        </w:rPr>
        <w:t>”,</w:t>
      </w:r>
      <w:r>
        <w:rPr>
          <w:i/>
          <w:color w:val="273039"/>
          <w:spacing w:val="16"/>
          <w:sz w:val="24"/>
        </w:rPr>
        <w:t xml:space="preserve"> </w:t>
      </w:r>
      <w:r>
        <w:rPr>
          <w:i/>
          <w:color w:val="273039"/>
          <w:sz w:val="24"/>
        </w:rPr>
        <w:t>probability</w:t>
      </w:r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z w:val="24"/>
        </w:rPr>
        <w:t>!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z w:val="24"/>
        </w:rPr>
        <w:t>,</w:t>
      </w:r>
      <w:r>
        <w:rPr>
          <w:i/>
          <w:color w:val="273039"/>
          <w:spacing w:val="8"/>
          <w:sz w:val="24"/>
        </w:rPr>
        <w:t xml:space="preserve"> </w:t>
      </w:r>
      <w:proofErr w:type="spellStart"/>
      <w:r>
        <w:rPr>
          <w:i/>
          <w:color w:val="273039"/>
          <w:sz w:val="24"/>
        </w:rPr>
        <w:t>freq</w:t>
      </w:r>
      <w:proofErr w:type="spellEnd"/>
      <w:r>
        <w:rPr>
          <w:i/>
          <w:color w:val="273039"/>
          <w:spacing w:val="6"/>
          <w:sz w:val="24"/>
        </w:rPr>
        <w:t xml:space="preserve"> </w:t>
      </w:r>
      <w:r>
        <w:rPr>
          <w:i/>
          <w:color w:val="273039"/>
          <w:sz w:val="24"/>
        </w:rPr>
        <w:t>=</w:t>
      </w:r>
      <w:r>
        <w:rPr>
          <w:i/>
          <w:color w:val="273039"/>
          <w:spacing w:val="14"/>
          <w:sz w:val="24"/>
        </w:rPr>
        <w:t xml:space="preserve"> </w:t>
      </w:r>
      <w:r>
        <w:rPr>
          <w:i/>
          <w:color w:val="273039"/>
          <w:spacing w:val="-2"/>
          <w:sz w:val="24"/>
        </w:rPr>
        <w:t>NULL,…)</w:t>
      </w:r>
    </w:p>
    <w:p w14:paraId="4BBD4435" w14:textId="77777777" w:rsidR="00E014A9" w:rsidRDefault="00BD3C90">
      <w:pPr>
        <w:pStyle w:val="BodyText"/>
        <w:spacing w:before="137" w:line="360" w:lineRule="auto"/>
        <w:ind w:left="1440" w:right="1082"/>
        <w:jc w:val="both"/>
      </w:pPr>
      <w:r>
        <w:rPr>
          <w:b/>
          <w:color w:val="273039"/>
        </w:rPr>
        <w:t xml:space="preserve">Note: </w:t>
      </w:r>
      <w:r>
        <w:rPr>
          <w:color w:val="273039"/>
        </w:rPr>
        <w:t>You can find the information about each function using the “?” symbol before the beginning of each function.</w:t>
      </w:r>
    </w:p>
    <w:p w14:paraId="36EE817E" w14:textId="77777777" w:rsidR="00E014A9" w:rsidRDefault="00BD3C90">
      <w:pPr>
        <w:pStyle w:val="BodyText"/>
        <w:spacing w:before="3" w:line="360" w:lineRule="auto"/>
        <w:ind w:left="1440" w:right="1070"/>
        <w:jc w:val="both"/>
      </w:pPr>
      <w:r>
        <w:rPr>
          <w:color w:val="273039"/>
        </w:rPr>
        <w:t>R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29"/>
        </w:rPr>
        <w:t xml:space="preserve"> </w:t>
      </w:r>
      <w:r>
        <w:rPr>
          <w:color w:val="273039"/>
        </w:rPr>
        <w:t>datasets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very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useful</w:t>
      </w:r>
      <w:r>
        <w:rPr>
          <w:color w:val="273039"/>
          <w:spacing w:val="2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develop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skills,</w:t>
      </w:r>
      <w:r>
        <w:rPr>
          <w:color w:val="273039"/>
          <w:spacing w:val="34"/>
        </w:rPr>
        <w:t xml:space="preserve"> </w:t>
      </w:r>
      <w:proofErr w:type="gramStart"/>
      <w:r>
        <w:rPr>
          <w:color w:val="273039"/>
        </w:rPr>
        <w:t>So</w:t>
      </w:r>
      <w:proofErr w:type="gramEnd"/>
      <w:r>
        <w:rPr>
          <w:color w:val="273039"/>
          <w:spacing w:val="35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will</w:t>
      </w:r>
      <w:r>
        <w:rPr>
          <w:color w:val="273039"/>
          <w:spacing w:val="32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28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36"/>
        </w:rPr>
        <w:t xml:space="preserve"> </w:t>
      </w:r>
      <w:r>
        <w:rPr>
          <w:color w:val="273039"/>
        </w:rPr>
        <w:t>a few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Built-in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datasets.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Let’s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start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creating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9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by using</w:t>
      </w:r>
      <w:r>
        <w:rPr>
          <w:color w:val="273039"/>
          <w:spacing w:val="40"/>
        </w:rPr>
        <w:t xml:space="preserve"> </w:t>
      </w:r>
      <w:proofErr w:type="spellStart"/>
      <w:r>
        <w:rPr>
          <w:color w:val="273039"/>
        </w:rPr>
        <w:t>chickwts</w:t>
      </w:r>
      <w:proofErr w:type="spellEnd"/>
      <w:r>
        <w:rPr>
          <w:color w:val="273039"/>
        </w:rPr>
        <w:t xml:space="preserve"> dataset and learn how to use datasets and few functions of RStudio for R Statistics.</w:t>
      </w:r>
    </w:p>
    <w:p w14:paraId="76EA8940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EA04B39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1584" behindDoc="1" locked="0" layoutInCell="1" allowOverlap="1" wp14:anchorId="5E003449" wp14:editId="48E2BC72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692150" y="1393189"/>
                            <a:ext cx="5885180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85180" h="372110">
                                <a:moveTo>
                                  <a:pt x="9144" y="9156"/>
                                </a:moveTo>
                                <a:lnTo>
                                  <a:pt x="0" y="9156"/>
                                </a:lnTo>
                                <a:lnTo>
                                  <a:pt x="0" y="371856"/>
                                </a:lnTo>
                                <a:lnTo>
                                  <a:pt x="9144" y="371856"/>
                                </a:lnTo>
                                <a:lnTo>
                                  <a:pt x="9144" y="9156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884672" y="9144"/>
                                </a:lnTo>
                                <a:lnTo>
                                  <a:pt x="5884672" y="0"/>
                                </a:lnTo>
                                <a:close/>
                              </a:path>
                              <a:path w="5885180" h="372110">
                                <a:moveTo>
                                  <a:pt x="5884773" y="9156"/>
                                </a:moveTo>
                                <a:lnTo>
                                  <a:pt x="5875655" y="9156"/>
                                </a:lnTo>
                                <a:lnTo>
                                  <a:pt x="5875655" y="371856"/>
                                </a:lnTo>
                                <a:lnTo>
                                  <a:pt x="5884773" y="371856"/>
                                </a:lnTo>
                                <a:lnTo>
                                  <a:pt x="5884773" y="9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DDDD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 69" descr="gh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614" y="6100064"/>
                            <a:ext cx="4249166" cy="19297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FFA0364" id="Group 66" o:spid="_x0000_s1026" style="position:absolute;margin-left:24.45pt;margin-top:24.5pt;width:563.75pt;height:743.7pt;z-index:-25166489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">
                <v:shape id="Graphic 67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sRi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hBP4P0l/AC5eAEAAP//AwBQSwECLQAUAAYACAAAACEA2+H2y+4AAACFAQAAEwAAAAAAAAAAAAAA&#10;AAAAAAAAW0NvbnRlbnRfVHlwZXNdLnhtbFBLAQItABQABgAIAAAAIQBa9CxbvwAAABUBAAALAAAA&#10;AAAAAAAAAAAAAB8BAABfcmVscy8ucmVsc1BLAQItABQABgAIAAAAIQAJysRi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Graphic 68" o:spid="_x0000_s1028" style="position:absolute;left:6921;top:13931;width:58852;height:3721;visibility:visible;mso-wrap-style:square;v-text-anchor:top" coordsize="5885180,37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" path="m9144,9156l,9156,,371856r9144,l9144,9156xem5884672,l,,,9144r5884672,l5884672,xem5884773,9156r-9118,l5875655,371856r9118,l5884773,9156xe" fillcolor="#ddd" stroked="f">
                  <v:path arrowok="t"/>
                </v:shape>
                <v:shape id="Image 69" o:spid="_x0000_s1029" type="#_x0000_t75" alt="gh" style="position:absolute;left:14916;top:61000;width:42491;height:19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">
                  <v:imagedata r:id="rId53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Bar</w:t>
      </w:r>
      <w:r>
        <w:rPr>
          <w:color w:val="273039"/>
          <w:spacing w:val="1"/>
        </w:rPr>
        <w:t xml:space="preserve"> </w:t>
      </w:r>
      <w:r>
        <w:rPr>
          <w:color w:val="273039"/>
          <w:spacing w:val="-2"/>
        </w:rPr>
        <w:t>charts</w:t>
      </w:r>
    </w:p>
    <w:p w14:paraId="06727DA3" w14:textId="77777777" w:rsidR="00E014A9" w:rsidRDefault="00BD3C90">
      <w:pPr>
        <w:pStyle w:val="BodyText"/>
        <w:spacing w:before="139" w:line="357" w:lineRule="auto"/>
        <w:ind w:left="1440" w:right="605"/>
      </w:pP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Bar chart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represents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rectangular</w:t>
      </w:r>
      <w:r>
        <w:rPr>
          <w:color w:val="273039"/>
          <w:spacing w:val="24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where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20"/>
        </w:rPr>
        <w:t xml:space="preserve"> </w:t>
      </w:r>
      <w:r>
        <w:rPr>
          <w:color w:val="273039"/>
        </w:rPr>
        <w:t>bars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be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plotted vertically or horizontally.</w:t>
      </w:r>
    </w:p>
    <w:p w14:paraId="714A84F8" w14:textId="77777777" w:rsidR="00E014A9" w:rsidRDefault="00E014A9">
      <w:pPr>
        <w:pStyle w:val="BodyText"/>
        <w:rPr>
          <w:sz w:val="20"/>
        </w:rPr>
      </w:pPr>
    </w:p>
    <w:p w14:paraId="52DC051F" w14:textId="77777777" w:rsidR="00E014A9" w:rsidRDefault="00BD3C90">
      <w:pPr>
        <w:pStyle w:val="BodyText"/>
        <w:spacing w:before="113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251683328" behindDoc="1" locked="0" layoutInCell="1" allowOverlap="1" wp14:anchorId="3D6438C8" wp14:editId="48E3228D">
                <wp:simplePos x="0" y="0"/>
                <wp:positionH relativeFrom="page">
                  <wp:posOffset>1054735</wp:posOffset>
                </wp:positionH>
                <wp:positionV relativeFrom="paragraph">
                  <wp:posOffset>234950</wp:posOffset>
                </wp:positionV>
                <wp:extent cx="5768975" cy="3515360"/>
                <wp:effectExtent l="0" t="0" r="0" b="0"/>
                <wp:wrapTopAndBottom/>
                <wp:docPr id="70" name="Text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51536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E5F51B7" w14:textId="77777777" w:rsidR="00E014A9" w:rsidRDefault="00E014A9">
                            <w:pPr>
                              <w:pStyle w:val="BodyText"/>
                            </w:pPr>
                          </w:p>
                          <w:p w14:paraId="39CEC993" w14:textId="77777777" w:rsidR="00E014A9" w:rsidRDefault="00E014A9">
                            <w:pPr>
                              <w:pStyle w:val="BodyText"/>
                              <w:spacing w:before="24"/>
                            </w:pPr>
                          </w:p>
                          <w:p w14:paraId="4D17DC0D" w14:textId="77777777" w:rsidR="00E014A9" w:rsidRDefault="00BD3C90">
                            <w:pPr>
                              <w:pStyle w:val="BodyText"/>
                              <w:spacing w:line="686" w:lineRule="auto"/>
                              <w:ind w:left="149" w:right="6156"/>
                            </w:pPr>
                            <w:r>
                              <w:t>#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before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function #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get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help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that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function</w:t>
                            </w:r>
                          </w:p>
                          <w:p w14:paraId="2761BBC9" w14:textId="77777777" w:rsidR="00E014A9" w:rsidRDefault="00BD3C90">
                            <w:pPr>
                              <w:pStyle w:val="BodyText"/>
                              <w:spacing w:line="272" w:lineRule="exac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?plot</w:t>
                            </w:r>
                          </w:p>
                          <w:p w14:paraId="6B6DD86C" w14:textId="77777777" w:rsidR="00E014A9" w:rsidRDefault="00E014A9">
                            <w:pPr>
                              <w:pStyle w:val="BodyText"/>
                              <w:spacing w:before="238"/>
                            </w:pPr>
                          </w:p>
                          <w:p w14:paraId="70148F3B" w14:textId="77777777" w:rsidR="00E014A9" w:rsidRDefault="00BD3C9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?chickwts</w:t>
                            </w:r>
                          </w:p>
                          <w:p w14:paraId="5FC7CF21" w14:textId="77777777" w:rsidR="00E014A9" w:rsidRDefault="00E014A9">
                            <w:pPr>
                              <w:pStyle w:val="BodyText"/>
                              <w:spacing w:before="240"/>
                            </w:pPr>
                          </w:p>
                          <w:p w14:paraId="0F621935" w14:textId="77777777" w:rsidR="00E014A9" w:rsidRDefault="00BD3C90">
                            <w:pPr>
                              <w:pStyle w:val="BodyText"/>
                              <w:spacing w:line="684" w:lineRule="auto"/>
                              <w:ind w:left="149" w:right="3290"/>
                            </w:pPr>
                            <w:r>
                              <w:t>data(chickwts) #loading data into workspace plot(chickwts$feed)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#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plot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feed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chickwts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27" type="#_x0000_t202" style="position:absolute;margin-left:83.05pt;margin-top:18.5pt;width:454.25pt;height:276.8pt;z-index:-25163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" filled="f" strokecolor="#dfdfdf" strokeweight=".24pt">
                <v:textbox inset="0,0,0,0">
                  <w:txbxContent>
                    <w:p w14:paraId="4E5F51B7" w14:textId="77777777" w:rsidR="00E014A9" w:rsidRDefault="00E014A9">
                      <w:pPr>
                        <w:pStyle w:val="BodyText"/>
                      </w:pPr>
                    </w:p>
                    <w:p w14:paraId="39CEC993" w14:textId="77777777" w:rsidR="00E014A9" w:rsidRDefault="00E014A9">
                      <w:pPr>
                        <w:pStyle w:val="BodyText"/>
                        <w:spacing w:before="24"/>
                      </w:pPr>
                    </w:p>
                    <w:p w14:paraId="4D17DC0D" w14:textId="77777777" w:rsidR="00E014A9" w:rsidRDefault="00BD3C90">
                      <w:pPr>
                        <w:pStyle w:val="BodyText"/>
                        <w:spacing w:line="686" w:lineRule="auto"/>
                        <w:ind w:left="149" w:right="6156"/>
                      </w:pPr>
                      <w:r>
                        <w:t>#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used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before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function #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get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help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that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function</w:t>
                      </w:r>
                    </w:p>
                    <w:p w14:paraId="2761BBC9" w14:textId="77777777" w:rsidR="00E014A9" w:rsidRDefault="00BD3C90">
                      <w:pPr>
                        <w:pStyle w:val="BodyText"/>
                        <w:spacing w:line="272" w:lineRule="exact"/>
                        <w:ind w:left="149"/>
                      </w:pPr>
                      <w:r>
                        <w:rPr>
                          <w:spacing w:val="-2"/>
                        </w:rPr>
                        <w:t>?plot</w:t>
                      </w:r>
                    </w:p>
                    <w:p w14:paraId="6B6DD86C" w14:textId="77777777" w:rsidR="00E014A9" w:rsidRDefault="00E014A9">
                      <w:pPr>
                        <w:pStyle w:val="BodyText"/>
                        <w:spacing w:before="238"/>
                      </w:pPr>
                    </w:p>
                    <w:p w14:paraId="70148F3B" w14:textId="77777777" w:rsidR="00E014A9" w:rsidRDefault="00BD3C9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?chickwts</w:t>
                      </w:r>
                    </w:p>
                    <w:p w14:paraId="5FC7CF21" w14:textId="77777777" w:rsidR="00E014A9" w:rsidRDefault="00E014A9">
                      <w:pPr>
                        <w:pStyle w:val="BodyText"/>
                        <w:spacing w:before="240"/>
                      </w:pPr>
                    </w:p>
                    <w:p w14:paraId="0F621935" w14:textId="77777777" w:rsidR="00E014A9" w:rsidRDefault="00BD3C90">
                      <w:pPr>
                        <w:pStyle w:val="BodyText"/>
                        <w:spacing w:line="684" w:lineRule="auto"/>
                        <w:ind w:left="149" w:right="3290"/>
                      </w:pPr>
                      <w:r>
                        <w:t>data(chickwts) #loading data into workspace plot(chickwts$feed)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#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plot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feed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chickwts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BD46CF" w14:textId="77777777" w:rsidR="00E014A9" w:rsidRDefault="00E014A9">
      <w:pPr>
        <w:pStyle w:val="BodyText"/>
        <w:spacing w:before="6"/>
      </w:pPr>
    </w:p>
    <w:p w14:paraId="41525727" w14:textId="77777777" w:rsidR="00E014A9" w:rsidRDefault="00BD3C90">
      <w:pPr>
        <w:pStyle w:val="Heading2"/>
        <w:spacing w:before="1"/>
      </w:pPr>
      <w:r>
        <w:rPr>
          <w:color w:val="273039"/>
          <w:spacing w:val="-2"/>
        </w:rPr>
        <w:t>Output:</w:t>
      </w:r>
    </w:p>
    <w:p w14:paraId="0EE658D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5EB42F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D74D82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695CCA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BD9E7A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198031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FBAC5D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B44D66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AE2B6BE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68951C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6D12B5A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1CEAAC6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7A13E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5AFBBD" w14:textId="77777777" w:rsidR="00E014A9" w:rsidRDefault="00E014A9">
      <w:pPr>
        <w:pStyle w:val="BodyText"/>
        <w:spacing w:before="2"/>
        <w:rPr>
          <w:rFonts w:ascii="Arial"/>
          <w:b/>
          <w:sz w:val="27"/>
        </w:rPr>
      </w:pPr>
    </w:p>
    <w:p w14:paraId="3B78324A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0D2E164E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1A6482" w14:textId="77777777" w:rsidR="00E014A9" w:rsidRDefault="00BD3C90">
      <w:pPr>
        <w:pStyle w:val="BodyText"/>
        <w:spacing w:before="72" w:line="360" w:lineRule="auto"/>
        <w:ind w:left="1440" w:right="120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2608" behindDoc="1" locked="0" layoutInCell="1" allowOverlap="1" wp14:anchorId="4CB16984" wp14:editId="4D29D52E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Image 73" descr="gh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44" y="4980178"/>
                            <a:ext cx="4559808" cy="228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7CA56E1" id="Group 71" o:spid="_x0000_s1026" style="position:absolute;margin-left:24.45pt;margin-top:24.5pt;width:563.75pt;height:743.7pt;z-index:-25166387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">
                <v:shape id="Graphic 72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3" o:spid="_x0000_s1028" type="#_x0000_t75" alt="gh" style="position:absolute;left:13252;top:49801;width:45598;height:22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">
                  <v:imagedata r:id="rId55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</w:rPr>
        <w:t>In the above code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‘?’ in front of a</w:t>
      </w:r>
      <w:r>
        <w:rPr>
          <w:color w:val="273039"/>
          <w:spacing w:val="-1"/>
        </w:rPr>
        <w:t xml:space="preserve"> </w:t>
      </w:r>
      <w:r>
        <w:rPr>
          <w:color w:val="273039"/>
        </w:rPr>
        <w:t>particular function means that it gives information about that function with its syntax. In R ‘#’ is used for commenting single line and there is no multiline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comment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R.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Here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we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 xml:space="preserve">using </w:t>
      </w:r>
      <w:proofErr w:type="spellStart"/>
      <w:r>
        <w:rPr>
          <w:b/>
          <w:color w:val="273039"/>
        </w:rPr>
        <w:t>chickwts</w:t>
      </w:r>
      <w:proofErr w:type="spellEnd"/>
      <w:r>
        <w:rPr>
          <w:b/>
          <w:color w:val="273039"/>
          <w:spacing w:val="-1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feed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2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attribute in the dataset.</w:t>
      </w:r>
    </w:p>
    <w:p w14:paraId="5B8EB594" w14:textId="77777777" w:rsidR="00E014A9" w:rsidRDefault="00BD3C90">
      <w:pPr>
        <w:spacing w:before="5"/>
        <w:ind w:left="1440"/>
        <w:rPr>
          <w:b/>
          <w:sz w:val="24"/>
        </w:rPr>
      </w:pPr>
      <w:r>
        <w:rPr>
          <w:b/>
          <w:color w:val="273039"/>
          <w:sz w:val="24"/>
        </w:rPr>
        <w:t>Plots</w:t>
      </w:r>
      <w:r>
        <w:rPr>
          <w:b/>
          <w:color w:val="273039"/>
          <w:spacing w:val="5"/>
          <w:sz w:val="24"/>
        </w:rPr>
        <w:t xml:space="preserve"> </w:t>
      </w:r>
      <w:r>
        <w:rPr>
          <w:b/>
          <w:color w:val="273039"/>
          <w:sz w:val="24"/>
        </w:rPr>
        <w:t>graph</w:t>
      </w:r>
      <w:r>
        <w:rPr>
          <w:b/>
          <w:color w:val="273039"/>
          <w:spacing w:val="14"/>
          <w:sz w:val="24"/>
        </w:rPr>
        <w:t xml:space="preserve"> </w:t>
      </w:r>
      <w:r>
        <w:rPr>
          <w:b/>
          <w:color w:val="273039"/>
          <w:sz w:val="24"/>
        </w:rPr>
        <w:t>in</w:t>
      </w:r>
      <w:r>
        <w:rPr>
          <w:b/>
          <w:color w:val="273039"/>
          <w:spacing w:val="9"/>
          <w:sz w:val="24"/>
        </w:rPr>
        <w:t xml:space="preserve"> </w:t>
      </w:r>
      <w:r>
        <w:rPr>
          <w:b/>
          <w:color w:val="273039"/>
          <w:sz w:val="24"/>
        </w:rPr>
        <w:t>decreasing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order</w:t>
      </w:r>
    </w:p>
    <w:p w14:paraId="0CD8CD41" w14:textId="77777777" w:rsidR="00E014A9" w:rsidRDefault="00BD3C90">
      <w:pPr>
        <w:pStyle w:val="BodyText"/>
        <w:rPr>
          <w:b/>
          <w:sz w:val="10"/>
        </w:rPr>
      </w:pPr>
      <w:r>
        <w:rPr>
          <w:b/>
          <w:noProof/>
          <w:sz w:val="10"/>
          <w:lang w:val="en-IN" w:eastAsia="en-IN"/>
        </w:rPr>
        <mc:AlternateContent>
          <mc:Choice Requires="wps">
            <w:drawing>
              <wp:anchor distT="0" distB="0" distL="0" distR="0" simplePos="0" relativeHeight="251684352" behindDoc="1" locked="0" layoutInCell="1" allowOverlap="1" wp14:anchorId="58E41296" wp14:editId="40A9EC45">
                <wp:simplePos x="0" y="0"/>
                <wp:positionH relativeFrom="page">
                  <wp:posOffset>1046480</wp:posOffset>
                </wp:positionH>
                <wp:positionV relativeFrom="paragraph">
                  <wp:posOffset>90170</wp:posOffset>
                </wp:positionV>
                <wp:extent cx="5768975" cy="2011680"/>
                <wp:effectExtent l="0" t="0" r="0" b="0"/>
                <wp:wrapTopAndBottom/>
                <wp:docPr id="74" name="Text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01168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E5BED8" w14:textId="77777777" w:rsidR="00E014A9" w:rsidRDefault="00E014A9">
                            <w:pPr>
                              <w:pStyle w:val="BodyText"/>
                              <w:rPr>
                                <w:b/>
                              </w:rPr>
                            </w:pPr>
                          </w:p>
                          <w:p w14:paraId="33D71D1E" w14:textId="77777777" w:rsidR="00E014A9" w:rsidRDefault="00E014A9">
                            <w:pPr>
                              <w:pStyle w:val="BodyText"/>
                              <w:spacing w:before="25"/>
                              <w:rPr>
                                <w:b/>
                              </w:rPr>
                            </w:pPr>
                          </w:p>
                          <w:p w14:paraId="5E84C7A9" w14:textId="77777777" w:rsidR="00E014A9" w:rsidRDefault="00BD3C90">
                            <w:pPr>
                              <w:pStyle w:val="BodyText"/>
                              <w:ind w:left="149"/>
                            </w:pPr>
                            <w:r>
                              <w:rPr>
                                <w:spacing w:val="-2"/>
                              </w:rPr>
                              <w:t>feeds=table(chickwts$feed)</w:t>
                            </w:r>
                          </w:p>
                          <w:p w14:paraId="26EC8E57" w14:textId="77777777" w:rsidR="00E014A9" w:rsidRDefault="00E014A9">
                            <w:pPr>
                              <w:pStyle w:val="BodyText"/>
                              <w:spacing w:before="236"/>
                            </w:pPr>
                          </w:p>
                          <w:p w14:paraId="5C1D6151" w14:textId="77777777" w:rsidR="00E014A9" w:rsidRDefault="00BD3C90">
                            <w:pPr>
                              <w:pStyle w:val="BodyText"/>
                              <w:spacing w:line="688" w:lineRule="auto"/>
                              <w:ind w:left="149" w:right="3290" w:firstLine="62"/>
                            </w:pPr>
                            <w:r>
                              <w:t xml:space="preserve"># plots graph in decreasing order </w:t>
                            </w:r>
                            <w:r>
                              <w:rPr>
                                <w:spacing w:val="-2"/>
                              </w:rPr>
                              <w:t>barplot(feeds[order(feeds,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decreasing=TRUE)])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28" type="#_x0000_t202" style="position:absolute;margin-left:82.4pt;margin-top:7.1pt;width:454.25pt;height:158.4pt;z-index:-25163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" filled="f" strokecolor="#dfdfdf" strokeweight=".24pt">
                <v:textbox inset="0,0,0,0">
                  <w:txbxContent>
                    <w:p w14:paraId="27E5BED8" w14:textId="77777777" w:rsidR="00E014A9" w:rsidRDefault="00E014A9">
                      <w:pPr>
                        <w:pStyle w:val="BodyText"/>
                        <w:rPr>
                          <w:b/>
                        </w:rPr>
                      </w:pPr>
                    </w:p>
                    <w:p w14:paraId="33D71D1E" w14:textId="77777777" w:rsidR="00E014A9" w:rsidRDefault="00E014A9">
                      <w:pPr>
                        <w:pStyle w:val="BodyText"/>
                        <w:spacing w:before="25"/>
                        <w:rPr>
                          <w:b/>
                        </w:rPr>
                      </w:pPr>
                    </w:p>
                    <w:p w14:paraId="5E84C7A9" w14:textId="77777777" w:rsidR="00E014A9" w:rsidRDefault="00BD3C90">
                      <w:pPr>
                        <w:pStyle w:val="BodyText"/>
                        <w:ind w:left="149"/>
                      </w:pPr>
                      <w:r>
                        <w:rPr>
                          <w:spacing w:val="-2"/>
                        </w:rPr>
                        <w:t>feeds=table(chickwts$feed)</w:t>
                      </w:r>
                    </w:p>
                    <w:p w14:paraId="26EC8E57" w14:textId="77777777" w:rsidR="00E014A9" w:rsidRDefault="00E014A9">
                      <w:pPr>
                        <w:pStyle w:val="BodyText"/>
                        <w:spacing w:before="236"/>
                      </w:pPr>
                    </w:p>
                    <w:p w14:paraId="5C1D6151" w14:textId="77777777" w:rsidR="00E014A9" w:rsidRDefault="00BD3C90">
                      <w:pPr>
                        <w:pStyle w:val="BodyText"/>
                        <w:spacing w:line="688" w:lineRule="auto"/>
                        <w:ind w:left="149" w:right="3290" w:firstLine="62"/>
                      </w:pPr>
                      <w:r>
                        <w:t xml:space="preserve"># plots graph in decreasing order </w:t>
                      </w:r>
                      <w:r>
                        <w:rPr>
                          <w:spacing w:val="-2"/>
                        </w:rPr>
                        <w:t>barplot(feeds[order(feeds,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decreasing=TRUE)])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46EBF6" w14:textId="77777777" w:rsidR="00E014A9" w:rsidRDefault="00E014A9">
      <w:pPr>
        <w:pStyle w:val="BodyText"/>
        <w:spacing w:before="131"/>
        <w:rPr>
          <w:b/>
        </w:rPr>
      </w:pPr>
    </w:p>
    <w:p w14:paraId="5FD722CB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pacing w:val="-2"/>
          <w:sz w:val="24"/>
        </w:rPr>
        <w:t>Output:</w:t>
      </w:r>
    </w:p>
    <w:p w14:paraId="5B5EAB46" w14:textId="77777777" w:rsidR="00E014A9" w:rsidRDefault="00E014A9">
      <w:pPr>
        <w:pStyle w:val="BodyText"/>
        <w:rPr>
          <w:b/>
        </w:rPr>
      </w:pPr>
    </w:p>
    <w:p w14:paraId="59DD7AFD" w14:textId="77777777" w:rsidR="00E014A9" w:rsidRDefault="00E014A9">
      <w:pPr>
        <w:pStyle w:val="BodyText"/>
        <w:rPr>
          <w:b/>
        </w:rPr>
      </w:pPr>
    </w:p>
    <w:p w14:paraId="20C41E98" w14:textId="77777777" w:rsidR="00E014A9" w:rsidRDefault="00E014A9">
      <w:pPr>
        <w:pStyle w:val="BodyText"/>
        <w:rPr>
          <w:b/>
        </w:rPr>
      </w:pPr>
    </w:p>
    <w:p w14:paraId="1ED6692A" w14:textId="77777777" w:rsidR="00E014A9" w:rsidRDefault="00E014A9">
      <w:pPr>
        <w:pStyle w:val="BodyText"/>
        <w:rPr>
          <w:b/>
        </w:rPr>
      </w:pPr>
    </w:p>
    <w:p w14:paraId="228D2FB9" w14:textId="77777777" w:rsidR="00E014A9" w:rsidRDefault="00E014A9">
      <w:pPr>
        <w:pStyle w:val="BodyText"/>
        <w:rPr>
          <w:b/>
        </w:rPr>
      </w:pPr>
    </w:p>
    <w:p w14:paraId="1D6CA047" w14:textId="77777777" w:rsidR="00E014A9" w:rsidRDefault="00E014A9">
      <w:pPr>
        <w:pStyle w:val="BodyText"/>
        <w:rPr>
          <w:b/>
        </w:rPr>
      </w:pPr>
    </w:p>
    <w:p w14:paraId="6B4D95FD" w14:textId="77777777" w:rsidR="00E014A9" w:rsidRDefault="00E014A9">
      <w:pPr>
        <w:pStyle w:val="BodyText"/>
        <w:rPr>
          <w:b/>
        </w:rPr>
      </w:pPr>
    </w:p>
    <w:p w14:paraId="1A7FEEB8" w14:textId="77777777" w:rsidR="00E014A9" w:rsidRDefault="00E014A9">
      <w:pPr>
        <w:pStyle w:val="BodyText"/>
        <w:rPr>
          <w:b/>
        </w:rPr>
      </w:pPr>
    </w:p>
    <w:p w14:paraId="38F5BA39" w14:textId="77777777" w:rsidR="00E014A9" w:rsidRDefault="00E014A9">
      <w:pPr>
        <w:pStyle w:val="BodyText"/>
        <w:rPr>
          <w:b/>
        </w:rPr>
      </w:pPr>
    </w:p>
    <w:p w14:paraId="45F5EB15" w14:textId="77777777" w:rsidR="00E014A9" w:rsidRDefault="00E014A9">
      <w:pPr>
        <w:pStyle w:val="BodyText"/>
        <w:rPr>
          <w:b/>
        </w:rPr>
      </w:pPr>
    </w:p>
    <w:p w14:paraId="06485E52" w14:textId="77777777" w:rsidR="00E014A9" w:rsidRDefault="00E014A9">
      <w:pPr>
        <w:pStyle w:val="BodyText"/>
        <w:rPr>
          <w:b/>
        </w:rPr>
      </w:pPr>
    </w:p>
    <w:p w14:paraId="21573387" w14:textId="77777777" w:rsidR="00E014A9" w:rsidRDefault="00E014A9">
      <w:pPr>
        <w:pStyle w:val="BodyText"/>
        <w:rPr>
          <w:b/>
        </w:rPr>
      </w:pPr>
    </w:p>
    <w:p w14:paraId="29607D50" w14:textId="77777777" w:rsidR="00E014A9" w:rsidRDefault="00E014A9">
      <w:pPr>
        <w:pStyle w:val="BodyText"/>
        <w:rPr>
          <w:b/>
        </w:rPr>
      </w:pPr>
    </w:p>
    <w:p w14:paraId="75B43389" w14:textId="77777777" w:rsidR="00E014A9" w:rsidRDefault="00E014A9">
      <w:pPr>
        <w:pStyle w:val="BodyText"/>
        <w:rPr>
          <w:b/>
        </w:rPr>
      </w:pPr>
    </w:p>
    <w:p w14:paraId="1D2A07EE" w14:textId="77777777" w:rsidR="00E014A9" w:rsidRDefault="00E014A9">
      <w:pPr>
        <w:pStyle w:val="BodyText"/>
        <w:rPr>
          <w:b/>
        </w:rPr>
      </w:pPr>
    </w:p>
    <w:p w14:paraId="707F045C" w14:textId="77777777" w:rsidR="00E014A9" w:rsidRDefault="00E014A9">
      <w:pPr>
        <w:pStyle w:val="BodyText"/>
        <w:rPr>
          <w:b/>
        </w:rPr>
      </w:pPr>
    </w:p>
    <w:p w14:paraId="53D72186" w14:textId="77777777" w:rsidR="00E014A9" w:rsidRDefault="00E014A9">
      <w:pPr>
        <w:pStyle w:val="BodyText"/>
        <w:rPr>
          <w:b/>
        </w:rPr>
      </w:pPr>
    </w:p>
    <w:p w14:paraId="7F2E054A" w14:textId="77777777" w:rsidR="00E014A9" w:rsidRDefault="00E014A9">
      <w:pPr>
        <w:pStyle w:val="BodyText"/>
        <w:rPr>
          <w:b/>
        </w:rPr>
      </w:pPr>
    </w:p>
    <w:p w14:paraId="238DF281" w14:textId="77777777" w:rsidR="00E014A9" w:rsidRDefault="00E014A9">
      <w:pPr>
        <w:pStyle w:val="BodyText"/>
        <w:spacing w:before="38"/>
        <w:rPr>
          <w:b/>
        </w:rPr>
      </w:pPr>
    </w:p>
    <w:p w14:paraId="179CF3D7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7B4342B0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E6253F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3632" behindDoc="1" locked="0" layoutInCell="1" allowOverlap="1" wp14:anchorId="51D9DC7F" wp14:editId="2DECCE47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 descr="gh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5535" y="5892419"/>
                            <a:ext cx="5118100" cy="2438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E4EFC1C" id="Group 75" o:spid="_x0000_s1026" style="position:absolute;margin-left:24.45pt;margin-top:24.5pt;width:563.75pt;height:743.7pt;z-index:-25166284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">
                <v:shape id="Graphic 7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77" o:spid="_x0000_s1028" type="#_x0000_t75" alt="gh" style="position:absolute;left:11055;top:58924;width:51181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">
                  <v:imagedata r:id="rId57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Plots</w:t>
      </w:r>
      <w:r>
        <w:rPr>
          <w:b/>
          <w:color w:val="273039"/>
          <w:spacing w:val="8"/>
          <w:sz w:val="24"/>
        </w:rPr>
        <w:t xml:space="preserve"> </w:t>
      </w:r>
      <w:r>
        <w:rPr>
          <w:b/>
          <w:color w:val="273039"/>
          <w:sz w:val="24"/>
        </w:rPr>
        <w:t>Horizontal</w:t>
      </w:r>
      <w:r>
        <w:rPr>
          <w:b/>
          <w:color w:val="273039"/>
          <w:spacing w:val="12"/>
          <w:sz w:val="24"/>
        </w:rPr>
        <w:t xml:space="preserve"> </w:t>
      </w:r>
      <w:r>
        <w:rPr>
          <w:b/>
          <w:color w:val="273039"/>
          <w:spacing w:val="-4"/>
          <w:sz w:val="24"/>
        </w:rPr>
        <w:t>bars</w:t>
      </w:r>
    </w:p>
    <w:p w14:paraId="7D3D336D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0B240F9" wp14:editId="01737FBB">
                <wp:extent cx="5768975" cy="4457700"/>
                <wp:effectExtent l="9525" t="0" r="0" b="9525"/>
                <wp:docPr id="78" name="Text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445770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D1EE097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49AC99C" w14:textId="77777777" w:rsidR="00E014A9" w:rsidRDefault="00E014A9">
                            <w:pPr>
                              <w:pStyle w:val="BodyText"/>
                              <w:spacing w:before="125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71354DD2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table(chickwts$feed)</w:t>
                            </w:r>
                          </w:p>
                          <w:p w14:paraId="24F75DB6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0D2E2AA" w14:textId="77777777" w:rsidR="00E014A9" w:rsidRDefault="00BD3C90">
                            <w:pPr>
                              <w:spacing w:line="640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Set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outside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margins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(bottom,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left,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top,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right). par(oma=c(1, 1, 1, 1))</w:t>
                            </w:r>
                          </w:p>
                          <w:p w14:paraId="754E5B89" w14:textId="77777777" w:rsidR="00E014A9" w:rsidRDefault="00BD3C90">
                            <w:pPr>
                              <w:spacing w:before="12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par(mar=c(4,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5,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2,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>1))</w:t>
                            </w:r>
                          </w:p>
                          <w:p w14:paraId="5A1A976C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92FDF6D" w14:textId="77777777" w:rsidR="00E014A9" w:rsidRDefault="00BD3C90">
                            <w:pPr>
                              <w:spacing w:before="1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orientation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labels. barplot(feeds[order(feeds,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</w:t>
                            </w:r>
                          </w:p>
                          <w:p w14:paraId="4C9B4698" w14:textId="77777777" w:rsidR="00E014A9" w:rsidRDefault="00BD3C90">
                            <w:pPr>
                              <w:spacing w:before="9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  <w:p w14:paraId="7BF00191" w14:textId="77777777" w:rsidR="00E014A9" w:rsidRDefault="00E014A9">
                            <w:pPr>
                              <w:pStyle w:val="BodyText"/>
                              <w:spacing w:before="19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1791B66" w14:textId="77777777" w:rsidR="00E014A9" w:rsidRDefault="00BD3C90">
                            <w:pPr>
                              <w:spacing w:line="640" w:lineRule="auto"/>
                              <w:ind w:left="149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bars</w:t>
                            </w:r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shown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horizontal. barplot(feeds[order(feeds)], horiz=TRUE,</w:t>
                            </w:r>
                          </w:p>
                          <w:p w14:paraId="5E1CFE7B" w14:textId="77777777" w:rsidR="00E014A9" w:rsidRDefault="00BD3C90">
                            <w:pPr>
                              <w:spacing w:before="12"/>
                              <w:ind w:left="110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xlab="Number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chicks",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las=1,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col="yellow")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78" o:spid="_x0000_s1029" type="#_x0000_t202" style="width:454.25pt;height:35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" filled="f" strokecolor="#dfdfdf" strokeweight=".24pt">
                <v:textbox inset="0,0,0,0">
                  <w:txbxContent>
                    <w:p w14:paraId="0D1EE097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749AC99C" w14:textId="77777777" w:rsidR="00E014A9" w:rsidRDefault="00E014A9">
                      <w:pPr>
                        <w:pStyle w:val="BodyText"/>
                        <w:spacing w:before="125"/>
                        <w:rPr>
                          <w:b/>
                          <w:sz w:val="20"/>
                        </w:rPr>
                      </w:pPr>
                    </w:p>
                    <w:p w14:paraId="71354DD2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table(chickwts$feed)</w:t>
                      </w:r>
                    </w:p>
                    <w:p w14:paraId="24F75DB6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40D2E2AA" w14:textId="77777777" w:rsidR="00E014A9" w:rsidRDefault="00BD3C90">
                      <w:pPr>
                        <w:spacing w:line="640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outside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margins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(bottom,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left,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top,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right). par(oma=c(1, 1, 1, 1))</w:t>
                      </w:r>
                    </w:p>
                    <w:p w14:paraId="754E5B89" w14:textId="77777777" w:rsidR="00E014A9" w:rsidRDefault="00BD3C90">
                      <w:pPr>
                        <w:spacing w:before="12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par(mar=c(4,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5,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2,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>1))</w:t>
                      </w:r>
                    </w:p>
                    <w:p w14:paraId="5A1A976C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92FDF6D" w14:textId="77777777" w:rsidR="00E014A9" w:rsidRDefault="00BD3C90">
                      <w:pPr>
                        <w:spacing w:before="1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orientation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axis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labels. barplot(feeds[order(feeds,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</w:t>
                      </w:r>
                    </w:p>
                    <w:p w14:paraId="4C9B4698" w14:textId="77777777" w:rsidR="00E014A9" w:rsidRDefault="00BD3C90">
                      <w:pPr>
                        <w:spacing w:before="9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  <w:p w14:paraId="7BF00191" w14:textId="77777777" w:rsidR="00E014A9" w:rsidRDefault="00E014A9">
                      <w:pPr>
                        <w:pStyle w:val="BodyText"/>
                        <w:spacing w:before="197"/>
                        <w:rPr>
                          <w:rFonts w:ascii="Courier New"/>
                          <w:sz w:val="20"/>
                        </w:rPr>
                      </w:pPr>
                    </w:p>
                    <w:p w14:paraId="41791B66" w14:textId="77777777" w:rsidR="00E014A9" w:rsidRDefault="00BD3C90">
                      <w:pPr>
                        <w:spacing w:line="640" w:lineRule="auto"/>
                        <w:ind w:left="149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bars</w:t>
                      </w:r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be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shown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horizontal. barplot(feeds[order(feeds)], horiz=TRUE,</w:t>
                      </w:r>
                    </w:p>
                    <w:p w14:paraId="5E1CFE7B" w14:textId="77777777" w:rsidR="00E014A9" w:rsidRDefault="00BD3C90">
                      <w:pPr>
                        <w:spacing w:before="12"/>
                        <w:ind w:left="110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xlab="Number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chicks",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las=1,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col="yellow")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EADBFA" w14:textId="77777777" w:rsidR="00E014A9" w:rsidRDefault="00BD3C90">
      <w:pPr>
        <w:pStyle w:val="Heading2"/>
      </w:pPr>
      <w:r>
        <w:rPr>
          <w:color w:val="273039"/>
          <w:spacing w:val="-2"/>
        </w:rPr>
        <w:t>Output:</w:t>
      </w:r>
    </w:p>
    <w:p w14:paraId="6005D79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2BB60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F3416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1FCC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E20AD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5C5E6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42B1F1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553B9A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805F36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75808B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75435B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9CAAE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5462F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646B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8D3BA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D36B7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198D2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A4998D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47951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D332DC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F70391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F49C1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8D54CD" w14:textId="77777777" w:rsidR="00E014A9" w:rsidRDefault="00E014A9">
      <w:pPr>
        <w:pStyle w:val="BodyText"/>
        <w:spacing w:before="4"/>
        <w:rPr>
          <w:rFonts w:ascii="Arial"/>
          <w:b/>
          <w:sz w:val="18"/>
        </w:rPr>
      </w:pPr>
    </w:p>
    <w:p w14:paraId="67FB01C7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380302C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7C4CBA6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4656" behindDoc="1" locked="0" layoutInCell="1" allowOverlap="1" wp14:anchorId="46F7D25E" wp14:editId="2C4E4B26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 descr="gh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7625" y="5103240"/>
                            <a:ext cx="2600325" cy="216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F079258" id="Group 79" o:spid="_x0000_s1026" style="position:absolute;margin-left:24.45pt;margin-top:24.5pt;width:563.75pt;height:743.7pt;z-index:-251661824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">
                <v:shape id="Graphic 80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1" o:spid="_x0000_s1028" type="#_x0000_t75" alt="gh" style="position:absolute;left:25876;top:51032;width:26003;height:21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">
                  <v:imagedata r:id="rId59" o:title="gh"/>
                </v:shape>
                <w10:wrap anchorx="page" anchory="page"/>
              </v:group>
            </w:pict>
          </mc:Fallback>
        </mc:AlternateContent>
      </w:r>
      <w:r>
        <w:rPr>
          <w:b/>
          <w:color w:val="273039"/>
          <w:sz w:val="24"/>
        </w:rPr>
        <w:t>Pie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charts</w:t>
      </w:r>
    </w:p>
    <w:p w14:paraId="23C5539B" w14:textId="77777777" w:rsidR="00E014A9" w:rsidRDefault="00BD3C90">
      <w:pPr>
        <w:pStyle w:val="BodyText"/>
        <w:spacing w:before="132" w:line="360" w:lineRule="auto"/>
        <w:ind w:left="1440" w:right="10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5376" behindDoc="1" locked="0" layoutInCell="1" allowOverlap="1" wp14:anchorId="52A5BE6E" wp14:editId="3B8762B2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268345"/>
                <wp:effectExtent l="0" t="0" r="0" b="0"/>
                <wp:wrapTopAndBottom/>
                <wp:docPr id="82" name="Text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268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35084E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F8C7F24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1BF643A6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data("chickwts")</w:t>
                            </w:r>
                          </w:p>
                          <w:p w14:paraId="518DFA4A" w14:textId="77777777" w:rsidR="00E014A9" w:rsidRDefault="00E014A9">
                            <w:pPr>
                              <w:pStyle w:val="BodyText"/>
                              <w:spacing w:before="209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EC7D18F" w14:textId="77777777" w:rsidR="00E014A9" w:rsidRDefault="00BD3C90">
                            <w:pPr>
                              <w:spacing w:line="640" w:lineRule="auto"/>
                              <w:ind w:left="149" w:right="5848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 main is used to create 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heading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 d = table(chickwts$feed)</w:t>
                            </w:r>
                          </w:p>
                          <w:p w14:paraId="62BF2B45" w14:textId="77777777" w:rsidR="00E014A9" w:rsidRDefault="00BD3C90">
                            <w:pPr>
                              <w:spacing w:before="58" w:line="640" w:lineRule="auto"/>
                              <w:ind w:left="628" w:right="3290" w:hanging="41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pie(d[order(d,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decreasing=TRUE)], clockwise=TRUE,</w:t>
                            </w:r>
                          </w:p>
                          <w:p w14:paraId="5AEBEB7A" w14:textId="77777777" w:rsidR="00E014A9" w:rsidRDefault="00BD3C90">
                            <w:pPr>
                              <w:spacing w:before="9"/>
                              <w:ind w:left="62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main="Pie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Chart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feeds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from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chichwits",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30" type="#_x0000_t202" style="position:absolute;left:0;text-align:left;margin-left:82.4pt;margin-top:48.65pt;width:454.25pt;height:257.35pt;z-index:-25163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" filled="f" strokecolor="#dfdfdf" strokeweight=".24pt">
                <v:textbox inset="0,0,0,0">
                  <w:txbxContent>
                    <w:p w14:paraId="6A35084E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F8C7F24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1BF643A6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data("chickwts")</w:t>
                      </w:r>
                    </w:p>
                    <w:p w14:paraId="518DFA4A" w14:textId="77777777" w:rsidR="00E014A9" w:rsidRDefault="00E014A9">
                      <w:pPr>
                        <w:pStyle w:val="BodyText"/>
                        <w:spacing w:before="209"/>
                        <w:rPr>
                          <w:rFonts w:ascii="Courier New"/>
                          <w:sz w:val="20"/>
                        </w:rPr>
                      </w:pPr>
                    </w:p>
                    <w:p w14:paraId="4EC7D18F" w14:textId="77777777" w:rsidR="00E014A9" w:rsidRDefault="00BD3C90">
                      <w:pPr>
                        <w:spacing w:line="640" w:lineRule="auto"/>
                        <w:ind w:left="149" w:right="5848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 main is used to create 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heading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the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 d = table(chickwts$feed)</w:t>
                      </w:r>
                    </w:p>
                    <w:p w14:paraId="62BF2B45" w14:textId="77777777" w:rsidR="00E014A9" w:rsidRDefault="00BD3C90">
                      <w:pPr>
                        <w:spacing w:before="58" w:line="640" w:lineRule="auto"/>
                        <w:ind w:left="628" w:right="3290" w:hanging="41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pie(d[order(d,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decreasing=TRUE)], clockwise=TRUE,</w:t>
                      </w:r>
                    </w:p>
                    <w:p w14:paraId="5AEBEB7A" w14:textId="77777777" w:rsidR="00E014A9" w:rsidRDefault="00BD3C90">
                      <w:pPr>
                        <w:spacing w:before="9"/>
                        <w:ind w:left="62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main="Pie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Chart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feeds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from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chichwits",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A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pie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chart</w:t>
      </w:r>
      <w:r>
        <w:rPr>
          <w:color w:val="273039"/>
          <w:spacing w:val="3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circular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statistical</w:t>
      </w:r>
      <w:r>
        <w:rPr>
          <w:color w:val="273039"/>
          <w:spacing w:val="34"/>
        </w:rPr>
        <w:t xml:space="preserve"> </w:t>
      </w:r>
      <w:r>
        <w:rPr>
          <w:color w:val="273039"/>
        </w:rPr>
        <w:t>graph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>that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divided</w:t>
      </w:r>
      <w:r>
        <w:rPr>
          <w:color w:val="273039"/>
          <w:spacing w:val="38"/>
        </w:rPr>
        <w:t xml:space="preserve"> </w:t>
      </w:r>
      <w:r>
        <w:rPr>
          <w:color w:val="273039"/>
        </w:rPr>
        <w:t>into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slices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show</w:t>
      </w:r>
      <w:r>
        <w:rPr>
          <w:color w:val="273039"/>
          <w:spacing w:val="30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5"/>
        </w:rPr>
        <w:t xml:space="preserve"> </w:t>
      </w:r>
      <w:r>
        <w:rPr>
          <w:color w:val="273039"/>
        </w:rPr>
        <w:t>different sizes of the data.</w:t>
      </w:r>
    </w:p>
    <w:p w14:paraId="642532E7" w14:textId="77777777" w:rsidR="00E014A9" w:rsidRDefault="00BD3C90">
      <w:pPr>
        <w:pStyle w:val="Heading2"/>
      </w:pPr>
      <w:r>
        <w:rPr>
          <w:color w:val="273039"/>
          <w:spacing w:val="-2"/>
        </w:rPr>
        <w:t>Output:</w:t>
      </w:r>
    </w:p>
    <w:p w14:paraId="021EC0B5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0D38BB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EA49D09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C296F3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2C9C37B8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012642A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5C995C53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277B76C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45C44E20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6F5FBB2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75C58C8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6AC8E47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4DB0A0B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321D1014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1FFE9F11" w14:textId="77777777" w:rsidR="00E014A9" w:rsidRDefault="00E014A9">
      <w:pPr>
        <w:pStyle w:val="BodyText"/>
        <w:rPr>
          <w:rFonts w:ascii="Arial"/>
          <w:b/>
          <w:sz w:val="27"/>
        </w:rPr>
      </w:pPr>
    </w:p>
    <w:p w14:paraId="062913D0" w14:textId="77777777" w:rsidR="00E014A9" w:rsidRDefault="00E014A9">
      <w:pPr>
        <w:pStyle w:val="BodyText"/>
        <w:spacing w:before="289"/>
        <w:rPr>
          <w:rFonts w:ascii="Arial"/>
          <w:b/>
          <w:sz w:val="27"/>
        </w:rPr>
      </w:pPr>
    </w:p>
    <w:p w14:paraId="70E9D4B9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5592A5F5" w14:textId="77777777" w:rsidR="00E014A9" w:rsidRDefault="00E014A9">
      <w:pPr>
        <w:jc w:val="center"/>
        <w:rPr>
          <w:rFonts w:ascii="Arial" w:hAnsi="Arial"/>
          <w:i/>
          <w:sz w:val="18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5F57F71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5680" behindDoc="1" locked="0" layoutInCell="1" allowOverlap="1" wp14:anchorId="53E20D3F" wp14:editId="222307C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83" name="Graphic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D297DB" id="Graphic 83" o:spid="_x0000_s1026" style="position:absolute;margin-left:24.45pt;margin-top:24.45pt;width:563.75pt;height:743.7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273039"/>
          <w:spacing w:val="-2"/>
          <w:sz w:val="24"/>
        </w:rPr>
        <w:t>Histograms</w:t>
      </w:r>
    </w:p>
    <w:p w14:paraId="66271147" w14:textId="77777777" w:rsidR="00E014A9" w:rsidRDefault="00BD3C90">
      <w:pPr>
        <w:pStyle w:val="BodyText"/>
        <w:spacing w:before="132" w:line="360" w:lineRule="auto"/>
        <w:ind w:left="1440" w:right="10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400" behindDoc="1" locked="0" layoutInCell="1" allowOverlap="1" wp14:anchorId="34EE0142" wp14:editId="29B32203">
                <wp:simplePos x="0" y="0"/>
                <wp:positionH relativeFrom="page">
                  <wp:posOffset>1046480</wp:posOffset>
                </wp:positionH>
                <wp:positionV relativeFrom="paragraph">
                  <wp:posOffset>617855</wp:posOffset>
                </wp:positionV>
                <wp:extent cx="5768975" cy="3649345"/>
                <wp:effectExtent l="0" t="0" r="0" b="0"/>
                <wp:wrapTopAndBottom/>
                <wp:docPr id="84" name="Text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49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CC949CA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5120D5C0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73B4FAE4" w14:textId="77777777" w:rsidR="00E014A9" w:rsidRDefault="00BD3C90">
                            <w:pPr>
                              <w:spacing w:line="636" w:lineRule="auto"/>
                              <w:ind w:left="149" w:right="397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break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number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bins.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0109FC5C" w14:textId="77777777" w:rsidR="00E014A9" w:rsidRDefault="00BD3C90">
                            <w:pPr>
                              <w:spacing w:before="64" w:line="643" w:lineRule="auto"/>
                              <w:ind w:left="149" w:right="502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dataset. 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>lynx</w:t>
                            </w:r>
                          </w:p>
                          <w:p w14:paraId="77230EE4" w14:textId="77777777" w:rsidR="00E014A9" w:rsidRDefault="00BD3C90">
                            <w:pPr>
                              <w:spacing w:before="56" w:line="640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hist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function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rFonts w:ascii="Courier New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plot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histogram.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16FF26E2" w14:textId="77777777" w:rsidR="00E014A9" w:rsidRDefault="00BD3C90">
                            <w:pPr>
                              <w:spacing w:before="11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hist(lynx,</w:t>
                            </w:r>
                            <w:r>
                              <w:rPr>
                                <w:rFonts w:ascii="Courier New"/>
                                <w:spacing w:val="-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col="green",</w:t>
                            </w:r>
                          </w:p>
                          <w:p w14:paraId="55837A40" w14:textId="77777777" w:rsidR="00E014A9" w:rsidRDefault="00E014A9">
                            <w:pPr>
                              <w:pStyle w:val="BodyText"/>
                              <w:spacing w:before="135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2FF5D466" w14:textId="77777777" w:rsidR="00E014A9" w:rsidRDefault="00BD3C90">
                            <w:pPr>
                              <w:ind w:left="74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main="Histogram</w:t>
                            </w:r>
                            <w:r>
                              <w:rPr>
                                <w:rFonts w:ascii="Courier New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031" type="#_x0000_t202" style="position:absolute;left:0;text-align:left;margin-left:82.4pt;margin-top:48.65pt;width:454.25pt;height:287.35pt;z-index:-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" filled="f" strokecolor="#dfdfdf" strokeweight=".24pt">
                <v:textbox inset="0,0,0,0">
                  <w:txbxContent>
                    <w:p w14:paraId="7CC949CA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5120D5C0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73B4FAE4" w14:textId="77777777" w:rsidR="00E014A9" w:rsidRDefault="00BD3C90">
                      <w:pPr>
                        <w:spacing w:line="636" w:lineRule="auto"/>
                        <w:ind w:left="149" w:right="397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break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number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bins.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0109FC5C" w14:textId="77777777" w:rsidR="00E014A9" w:rsidRDefault="00BD3C90">
                      <w:pPr>
                        <w:spacing w:before="64" w:line="643" w:lineRule="auto"/>
                        <w:ind w:left="149" w:right="502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dataset. 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>lynx</w:t>
                      </w:r>
                    </w:p>
                    <w:p w14:paraId="77230EE4" w14:textId="77777777" w:rsidR="00E014A9" w:rsidRDefault="00BD3C90">
                      <w:pPr>
                        <w:spacing w:before="56" w:line="640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hist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function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used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to</w:t>
                      </w:r>
                      <w:r>
                        <w:rPr>
                          <w:rFonts w:ascii="Courier New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plot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histogram.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16FF26E2" w14:textId="77777777" w:rsidR="00E014A9" w:rsidRDefault="00BD3C90">
                      <w:pPr>
                        <w:spacing w:before="11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hist(lynx,</w:t>
                      </w:r>
                      <w:r>
                        <w:rPr>
                          <w:rFonts w:ascii="Courier New"/>
                          <w:spacing w:val="-2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col="green",</w:t>
                      </w:r>
                    </w:p>
                    <w:p w14:paraId="55837A40" w14:textId="77777777" w:rsidR="00E014A9" w:rsidRDefault="00E014A9">
                      <w:pPr>
                        <w:pStyle w:val="BodyText"/>
                        <w:spacing w:before="135"/>
                        <w:rPr>
                          <w:rFonts w:ascii="Courier New"/>
                          <w:sz w:val="20"/>
                        </w:rPr>
                      </w:pPr>
                    </w:p>
                    <w:p w14:paraId="2FF5D466" w14:textId="77777777" w:rsidR="00E014A9" w:rsidRDefault="00BD3C90">
                      <w:pPr>
                        <w:ind w:left="74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main="Histogram</w:t>
                      </w:r>
                      <w:r>
                        <w:rPr>
                          <w:rFonts w:ascii="Courier New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73039"/>
        </w:rPr>
        <w:t>Histograms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are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representation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distribution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"/>
        </w:rPr>
        <w:t xml:space="preserve"> </w:t>
      </w:r>
      <w:proofErr w:type="gramStart"/>
      <w:r>
        <w:rPr>
          <w:color w:val="273039"/>
        </w:rPr>
        <w:t>data(</w:t>
      </w:r>
      <w:proofErr w:type="gramEnd"/>
      <w:r>
        <w:rPr>
          <w:color w:val="273039"/>
        </w:rPr>
        <w:t>numerical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categorical).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</w:t>
      </w:r>
      <w:r>
        <w:rPr>
          <w:color w:val="273039"/>
          <w:spacing w:val="31"/>
        </w:rPr>
        <w:t xml:space="preserve"> </w:t>
      </w:r>
      <w:r>
        <w:rPr>
          <w:color w:val="273039"/>
        </w:rPr>
        <w:t>is similar to a bar chart but it groups data in terms of ranges.</w:t>
      </w:r>
    </w:p>
    <w:p w14:paraId="03CEBB1F" w14:textId="77777777" w:rsidR="00E014A9" w:rsidRDefault="00BD3C90">
      <w:pPr>
        <w:pStyle w:val="Heading2"/>
        <w:spacing w:before="3" w:after="3"/>
      </w:pPr>
      <w:proofErr w:type="gramStart"/>
      <w:r>
        <w:rPr>
          <w:color w:val="273039"/>
        </w:rPr>
        <w:t>Output</w:t>
      </w:r>
      <w:r>
        <w:rPr>
          <w:color w:val="273039"/>
          <w:spacing w:val="2"/>
        </w:rPr>
        <w:t xml:space="preserve"> </w:t>
      </w:r>
      <w:r>
        <w:rPr>
          <w:color w:val="273039"/>
          <w:spacing w:val="-10"/>
        </w:rPr>
        <w:t>:</w:t>
      </w:r>
      <w:proofErr w:type="gramEnd"/>
    </w:p>
    <w:tbl>
      <w:tblPr>
        <w:tblW w:w="0" w:type="auto"/>
        <w:tblInd w:w="142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2"/>
        <w:gridCol w:w="671"/>
        <w:gridCol w:w="670"/>
        <w:gridCol w:w="670"/>
        <w:gridCol w:w="673"/>
        <w:gridCol w:w="671"/>
        <w:gridCol w:w="672"/>
        <w:gridCol w:w="672"/>
        <w:gridCol w:w="671"/>
        <w:gridCol w:w="671"/>
        <w:gridCol w:w="909"/>
      </w:tblGrid>
      <w:tr w:rsidR="00E014A9" w14:paraId="0BDE38D9" w14:textId="77777777">
        <w:trPr>
          <w:trHeight w:val="305"/>
        </w:trPr>
        <w:tc>
          <w:tcPr>
            <w:tcW w:w="2122" w:type="dxa"/>
            <w:shd w:val="clear" w:color="auto" w:fill="DFDFDF"/>
          </w:tcPr>
          <w:p w14:paraId="2CED3E13" w14:textId="77777777" w:rsidR="00E014A9" w:rsidRDefault="00BD3C90">
            <w:pPr>
              <w:pStyle w:val="TableParagraph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Time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pacing w:val="-2"/>
                <w:sz w:val="24"/>
              </w:rPr>
              <w:t>Series:</w:t>
            </w:r>
          </w:p>
        </w:tc>
        <w:tc>
          <w:tcPr>
            <w:tcW w:w="671" w:type="dxa"/>
            <w:shd w:val="clear" w:color="auto" w:fill="DFDFDF"/>
          </w:tcPr>
          <w:p w14:paraId="24732004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FA00D5F" w14:textId="77777777" w:rsidR="00E014A9" w:rsidRDefault="00E014A9">
            <w:pPr>
              <w:pStyle w:val="TableParagraph"/>
            </w:pPr>
          </w:p>
        </w:tc>
        <w:tc>
          <w:tcPr>
            <w:tcW w:w="670" w:type="dxa"/>
            <w:shd w:val="clear" w:color="auto" w:fill="DFDFDF"/>
          </w:tcPr>
          <w:p w14:paraId="6A2DE022" w14:textId="77777777" w:rsidR="00E014A9" w:rsidRDefault="00E014A9">
            <w:pPr>
              <w:pStyle w:val="TableParagraph"/>
            </w:pPr>
          </w:p>
        </w:tc>
        <w:tc>
          <w:tcPr>
            <w:tcW w:w="673" w:type="dxa"/>
            <w:shd w:val="clear" w:color="auto" w:fill="DFDFDF"/>
          </w:tcPr>
          <w:p w14:paraId="7CFC6478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79A753EA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234B2FD2" w14:textId="77777777" w:rsidR="00E014A9" w:rsidRDefault="00E014A9">
            <w:pPr>
              <w:pStyle w:val="TableParagraph"/>
            </w:pPr>
          </w:p>
        </w:tc>
        <w:tc>
          <w:tcPr>
            <w:tcW w:w="672" w:type="dxa"/>
            <w:shd w:val="clear" w:color="auto" w:fill="DFDFDF"/>
          </w:tcPr>
          <w:p w14:paraId="16764FDA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53E21963" w14:textId="77777777" w:rsidR="00E014A9" w:rsidRDefault="00E014A9">
            <w:pPr>
              <w:pStyle w:val="TableParagraph"/>
            </w:pPr>
          </w:p>
        </w:tc>
        <w:tc>
          <w:tcPr>
            <w:tcW w:w="671" w:type="dxa"/>
            <w:shd w:val="clear" w:color="auto" w:fill="DFDFDF"/>
          </w:tcPr>
          <w:p w14:paraId="23F4D7D6" w14:textId="77777777" w:rsidR="00E014A9" w:rsidRDefault="00E014A9">
            <w:pPr>
              <w:pStyle w:val="TableParagraph"/>
            </w:pPr>
          </w:p>
        </w:tc>
        <w:tc>
          <w:tcPr>
            <w:tcW w:w="909" w:type="dxa"/>
            <w:shd w:val="clear" w:color="auto" w:fill="DFDFDF"/>
          </w:tcPr>
          <w:p w14:paraId="030903AA" w14:textId="77777777" w:rsidR="00E014A9" w:rsidRDefault="00E014A9">
            <w:pPr>
              <w:pStyle w:val="TableParagraph"/>
            </w:pPr>
          </w:p>
        </w:tc>
      </w:tr>
      <w:tr w:rsidR="00E014A9" w14:paraId="651F28CB" w14:textId="77777777">
        <w:trPr>
          <w:trHeight w:val="282"/>
        </w:trPr>
        <w:tc>
          <w:tcPr>
            <w:tcW w:w="2122" w:type="dxa"/>
            <w:shd w:val="clear" w:color="auto" w:fill="DFDFDF"/>
          </w:tcPr>
          <w:p w14:paraId="67379720" w14:textId="77777777" w:rsidR="00E014A9" w:rsidRDefault="00BD3C90">
            <w:pPr>
              <w:pStyle w:val="TableParagraph"/>
              <w:spacing w:line="261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Start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9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1821</w:t>
            </w:r>
          </w:p>
        </w:tc>
        <w:tc>
          <w:tcPr>
            <w:tcW w:w="671" w:type="dxa"/>
            <w:shd w:val="clear" w:color="auto" w:fill="DFDFDF"/>
          </w:tcPr>
          <w:p w14:paraId="5AADA39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69EE3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4E562D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F0DB3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A3E7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A04C12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3735B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B7E7F6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EEB78D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A89020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334A7AE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6CEFAD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End</w:t>
            </w:r>
            <w:r>
              <w:rPr>
                <w:rFonts w:ascii="Consolas"/>
                <w:spacing w:val="7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1934</w:t>
            </w:r>
          </w:p>
        </w:tc>
        <w:tc>
          <w:tcPr>
            <w:tcW w:w="671" w:type="dxa"/>
            <w:shd w:val="clear" w:color="auto" w:fill="DFDFDF"/>
          </w:tcPr>
          <w:p w14:paraId="2933AA5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19E9F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331DBA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AC4B2F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711AB8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BED708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F0367E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0B6CA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F7E0E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FB5D3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7B1E724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561192BB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Frequency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=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10"/>
                <w:sz w:val="24"/>
              </w:rPr>
              <w:t>1</w:t>
            </w:r>
          </w:p>
        </w:tc>
        <w:tc>
          <w:tcPr>
            <w:tcW w:w="671" w:type="dxa"/>
            <w:shd w:val="clear" w:color="auto" w:fill="DFDFDF"/>
          </w:tcPr>
          <w:p w14:paraId="7B36E59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41229D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47DC1D9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268B0D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5558A7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1DADC6F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EB662A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5F426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28015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6C8A99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4525BFDB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A13BE27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[1]</w:t>
            </w:r>
            <w:r>
              <w:rPr>
                <w:rFonts w:ascii="Consolas"/>
                <w:spacing w:val="67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269</w:t>
            </w:r>
            <w:r>
              <w:rPr>
                <w:rFonts w:ascii="Consolas"/>
                <w:spacing w:val="74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321</w:t>
            </w:r>
          </w:p>
        </w:tc>
        <w:tc>
          <w:tcPr>
            <w:tcW w:w="671" w:type="dxa"/>
            <w:shd w:val="clear" w:color="auto" w:fill="DFDFDF"/>
          </w:tcPr>
          <w:p w14:paraId="4272B16A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585</w:t>
            </w:r>
          </w:p>
        </w:tc>
        <w:tc>
          <w:tcPr>
            <w:tcW w:w="670" w:type="dxa"/>
            <w:shd w:val="clear" w:color="auto" w:fill="DFDFDF"/>
          </w:tcPr>
          <w:p w14:paraId="450D01C7" w14:textId="77777777" w:rsidR="00E014A9" w:rsidRDefault="00BD3C9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871</w:t>
            </w:r>
          </w:p>
        </w:tc>
        <w:tc>
          <w:tcPr>
            <w:tcW w:w="670" w:type="dxa"/>
            <w:shd w:val="clear" w:color="auto" w:fill="DFDFDF"/>
          </w:tcPr>
          <w:p w14:paraId="1F0A1A11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1475</w:t>
            </w:r>
          </w:p>
        </w:tc>
        <w:tc>
          <w:tcPr>
            <w:tcW w:w="673" w:type="dxa"/>
            <w:shd w:val="clear" w:color="auto" w:fill="DFDFDF"/>
          </w:tcPr>
          <w:p w14:paraId="6196D1CB" w14:textId="77777777" w:rsidR="00E014A9" w:rsidRDefault="00BD3C9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2821</w:t>
            </w:r>
          </w:p>
        </w:tc>
        <w:tc>
          <w:tcPr>
            <w:tcW w:w="671" w:type="dxa"/>
            <w:shd w:val="clear" w:color="auto" w:fill="DFDFDF"/>
          </w:tcPr>
          <w:p w14:paraId="71FB4DDB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3928</w:t>
            </w:r>
          </w:p>
        </w:tc>
        <w:tc>
          <w:tcPr>
            <w:tcW w:w="672" w:type="dxa"/>
            <w:shd w:val="clear" w:color="auto" w:fill="DFDFDF"/>
          </w:tcPr>
          <w:p w14:paraId="50E6C717" w14:textId="77777777" w:rsidR="00E014A9" w:rsidRDefault="00BD3C90">
            <w:pPr>
              <w:pStyle w:val="TableParagraph"/>
              <w:spacing w:line="258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5943</w:t>
            </w:r>
          </w:p>
        </w:tc>
        <w:tc>
          <w:tcPr>
            <w:tcW w:w="672" w:type="dxa"/>
            <w:shd w:val="clear" w:color="auto" w:fill="DFDFDF"/>
          </w:tcPr>
          <w:p w14:paraId="40709300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4950</w:t>
            </w:r>
          </w:p>
        </w:tc>
        <w:tc>
          <w:tcPr>
            <w:tcW w:w="671" w:type="dxa"/>
            <w:shd w:val="clear" w:color="auto" w:fill="DFDFDF"/>
          </w:tcPr>
          <w:p w14:paraId="39C43214" w14:textId="77777777" w:rsidR="00E014A9" w:rsidRDefault="00BD3C9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2577</w:t>
            </w:r>
          </w:p>
        </w:tc>
        <w:tc>
          <w:tcPr>
            <w:tcW w:w="671" w:type="dxa"/>
            <w:shd w:val="clear" w:color="auto" w:fill="DFDFDF"/>
          </w:tcPr>
          <w:p w14:paraId="36C20341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523</w:t>
            </w:r>
          </w:p>
        </w:tc>
        <w:tc>
          <w:tcPr>
            <w:tcW w:w="909" w:type="dxa"/>
            <w:shd w:val="clear" w:color="auto" w:fill="DFDFDF"/>
          </w:tcPr>
          <w:p w14:paraId="4C03B439" w14:textId="77777777" w:rsidR="00E014A9" w:rsidRDefault="00BD3C9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98</w:t>
            </w:r>
          </w:p>
        </w:tc>
      </w:tr>
      <w:tr w:rsidR="00E014A9" w14:paraId="50979F05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43E0388" w14:textId="77777777" w:rsidR="00E014A9" w:rsidRDefault="00BD3C90">
            <w:pPr>
              <w:pStyle w:val="TableParagraph"/>
              <w:spacing w:line="259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184</w:t>
            </w:r>
          </w:p>
        </w:tc>
        <w:tc>
          <w:tcPr>
            <w:tcW w:w="671" w:type="dxa"/>
            <w:shd w:val="clear" w:color="auto" w:fill="DFDFDF"/>
          </w:tcPr>
          <w:p w14:paraId="6A1A637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1672ED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E7BC63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2D6F1D7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ACA4C0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DD279C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E97E3E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40FB9E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5B1BB1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4425A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232E9721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3BC6293" w14:textId="77777777" w:rsidR="00E014A9" w:rsidRDefault="00BD3C90">
            <w:pPr>
              <w:pStyle w:val="TableParagraph"/>
              <w:spacing w:line="258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[14]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1" w:type="dxa"/>
            <w:shd w:val="clear" w:color="auto" w:fill="DFDFDF"/>
          </w:tcPr>
          <w:p w14:paraId="4D1E807C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2285</w:t>
            </w:r>
          </w:p>
        </w:tc>
        <w:tc>
          <w:tcPr>
            <w:tcW w:w="670" w:type="dxa"/>
            <w:shd w:val="clear" w:color="auto" w:fill="DFDFDF"/>
          </w:tcPr>
          <w:p w14:paraId="26340225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2685</w:t>
            </w:r>
          </w:p>
        </w:tc>
        <w:tc>
          <w:tcPr>
            <w:tcW w:w="670" w:type="dxa"/>
            <w:shd w:val="clear" w:color="auto" w:fill="DFDFDF"/>
          </w:tcPr>
          <w:p w14:paraId="34430AE7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3409</w:t>
            </w:r>
          </w:p>
        </w:tc>
        <w:tc>
          <w:tcPr>
            <w:tcW w:w="673" w:type="dxa"/>
            <w:shd w:val="clear" w:color="auto" w:fill="DFDFDF"/>
          </w:tcPr>
          <w:p w14:paraId="0B060202" w14:textId="77777777" w:rsidR="00E014A9" w:rsidRDefault="00BD3C90">
            <w:pPr>
              <w:pStyle w:val="TableParagraph"/>
              <w:spacing w:line="258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1824</w:t>
            </w:r>
          </w:p>
        </w:tc>
        <w:tc>
          <w:tcPr>
            <w:tcW w:w="671" w:type="dxa"/>
            <w:shd w:val="clear" w:color="auto" w:fill="DFDFDF"/>
          </w:tcPr>
          <w:p w14:paraId="0087C226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409</w:t>
            </w:r>
          </w:p>
        </w:tc>
        <w:tc>
          <w:tcPr>
            <w:tcW w:w="672" w:type="dxa"/>
            <w:shd w:val="clear" w:color="auto" w:fill="DFDFDF"/>
          </w:tcPr>
          <w:p w14:paraId="732FE0DA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151</w:t>
            </w:r>
          </w:p>
        </w:tc>
        <w:tc>
          <w:tcPr>
            <w:tcW w:w="672" w:type="dxa"/>
            <w:shd w:val="clear" w:color="auto" w:fill="DFDFDF"/>
          </w:tcPr>
          <w:p w14:paraId="0ED1FC1E" w14:textId="77777777" w:rsidR="00E014A9" w:rsidRDefault="00BD3C90">
            <w:pPr>
              <w:pStyle w:val="TableParagraph"/>
              <w:spacing w:line="258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45</w:t>
            </w:r>
          </w:p>
        </w:tc>
        <w:tc>
          <w:tcPr>
            <w:tcW w:w="671" w:type="dxa"/>
            <w:shd w:val="clear" w:color="auto" w:fill="DFDFDF"/>
          </w:tcPr>
          <w:p w14:paraId="28C1BFBA" w14:textId="77777777" w:rsidR="00E014A9" w:rsidRDefault="00BD3C9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</w:t>
            </w:r>
          </w:p>
        </w:tc>
        <w:tc>
          <w:tcPr>
            <w:tcW w:w="671" w:type="dxa"/>
            <w:shd w:val="clear" w:color="auto" w:fill="DFDFDF"/>
          </w:tcPr>
          <w:p w14:paraId="2BE4F838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213</w:t>
            </w:r>
          </w:p>
        </w:tc>
        <w:tc>
          <w:tcPr>
            <w:tcW w:w="909" w:type="dxa"/>
            <w:shd w:val="clear" w:color="auto" w:fill="DFDFDF"/>
          </w:tcPr>
          <w:p w14:paraId="0A135849" w14:textId="77777777" w:rsidR="00E014A9" w:rsidRDefault="00BD3C90">
            <w:pPr>
              <w:pStyle w:val="TableParagraph"/>
              <w:spacing w:line="258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546</w:t>
            </w:r>
          </w:p>
        </w:tc>
      </w:tr>
      <w:tr w:rsidR="00E014A9" w14:paraId="0BCDF3C0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4D687FB7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1033</w:t>
            </w:r>
          </w:p>
        </w:tc>
        <w:tc>
          <w:tcPr>
            <w:tcW w:w="671" w:type="dxa"/>
            <w:shd w:val="clear" w:color="auto" w:fill="DFDFDF"/>
          </w:tcPr>
          <w:p w14:paraId="3CF8683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20C2226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52AE93E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E6CA72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955AA1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66BC25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F0AAF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7E8DD2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B7923E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2163C6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21FAA54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770CC159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[27]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2129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2536</w:t>
            </w:r>
          </w:p>
        </w:tc>
        <w:tc>
          <w:tcPr>
            <w:tcW w:w="671" w:type="dxa"/>
            <w:shd w:val="clear" w:color="auto" w:fill="DFDFDF"/>
          </w:tcPr>
          <w:p w14:paraId="3F6260CD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957</w:t>
            </w:r>
          </w:p>
        </w:tc>
        <w:tc>
          <w:tcPr>
            <w:tcW w:w="670" w:type="dxa"/>
            <w:shd w:val="clear" w:color="auto" w:fill="DFDFDF"/>
          </w:tcPr>
          <w:p w14:paraId="3C2880D9" w14:textId="77777777" w:rsidR="00E014A9" w:rsidRDefault="00BD3C90">
            <w:pPr>
              <w:pStyle w:val="TableParagraph"/>
              <w:spacing w:line="258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361</w:t>
            </w:r>
          </w:p>
        </w:tc>
        <w:tc>
          <w:tcPr>
            <w:tcW w:w="670" w:type="dxa"/>
            <w:shd w:val="clear" w:color="auto" w:fill="DFDFDF"/>
          </w:tcPr>
          <w:p w14:paraId="78E3DFA4" w14:textId="77777777" w:rsidR="00E014A9" w:rsidRDefault="00BD3C90">
            <w:pPr>
              <w:pStyle w:val="TableParagraph"/>
              <w:spacing w:line="258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3" w:type="dxa"/>
            <w:shd w:val="clear" w:color="auto" w:fill="DFDFDF"/>
          </w:tcPr>
          <w:p w14:paraId="59079C79" w14:textId="77777777" w:rsidR="00E014A9" w:rsidRDefault="00BD3C90">
            <w:pPr>
              <w:pStyle w:val="TableParagraph"/>
              <w:spacing w:line="258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225</w:t>
            </w:r>
          </w:p>
        </w:tc>
        <w:tc>
          <w:tcPr>
            <w:tcW w:w="671" w:type="dxa"/>
            <w:shd w:val="clear" w:color="auto" w:fill="DFDFDF"/>
          </w:tcPr>
          <w:p w14:paraId="140ABE94" w14:textId="77777777" w:rsidR="00E014A9" w:rsidRDefault="00BD3C90">
            <w:pPr>
              <w:pStyle w:val="TableParagraph"/>
              <w:spacing w:line="258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360</w:t>
            </w:r>
          </w:p>
        </w:tc>
        <w:tc>
          <w:tcPr>
            <w:tcW w:w="672" w:type="dxa"/>
            <w:shd w:val="clear" w:color="auto" w:fill="DFDFDF"/>
          </w:tcPr>
          <w:p w14:paraId="7B3DE776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731</w:t>
            </w:r>
          </w:p>
        </w:tc>
        <w:tc>
          <w:tcPr>
            <w:tcW w:w="672" w:type="dxa"/>
            <w:shd w:val="clear" w:color="auto" w:fill="DFDFDF"/>
          </w:tcPr>
          <w:p w14:paraId="10E5A6CF" w14:textId="77777777" w:rsidR="00E014A9" w:rsidRDefault="00BD3C90">
            <w:pPr>
              <w:pStyle w:val="TableParagraph"/>
              <w:spacing w:line="258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1638</w:t>
            </w:r>
          </w:p>
        </w:tc>
        <w:tc>
          <w:tcPr>
            <w:tcW w:w="671" w:type="dxa"/>
            <w:shd w:val="clear" w:color="auto" w:fill="DFDFDF"/>
          </w:tcPr>
          <w:p w14:paraId="553D204D" w14:textId="77777777" w:rsidR="00E014A9" w:rsidRDefault="00BD3C90">
            <w:pPr>
              <w:pStyle w:val="TableParagraph"/>
              <w:spacing w:line="258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2725</w:t>
            </w:r>
          </w:p>
        </w:tc>
        <w:tc>
          <w:tcPr>
            <w:tcW w:w="671" w:type="dxa"/>
            <w:shd w:val="clear" w:color="auto" w:fill="DFDFDF"/>
          </w:tcPr>
          <w:p w14:paraId="250D004B" w14:textId="77777777" w:rsidR="00E014A9" w:rsidRDefault="00BD3C90">
            <w:pPr>
              <w:pStyle w:val="TableParagraph"/>
              <w:spacing w:line="258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2871</w:t>
            </w:r>
          </w:p>
        </w:tc>
        <w:tc>
          <w:tcPr>
            <w:tcW w:w="909" w:type="dxa"/>
            <w:shd w:val="clear" w:color="auto" w:fill="DFDFDF"/>
          </w:tcPr>
          <w:p w14:paraId="7ED0FA4F" w14:textId="77777777" w:rsidR="00E014A9" w:rsidRDefault="00BD3C90">
            <w:pPr>
              <w:pStyle w:val="TableParagraph"/>
              <w:spacing w:line="258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2119</w:t>
            </w:r>
          </w:p>
        </w:tc>
      </w:tr>
      <w:tr w:rsidR="00E014A9" w14:paraId="157CEC68" w14:textId="77777777">
        <w:trPr>
          <w:trHeight w:val="283"/>
        </w:trPr>
        <w:tc>
          <w:tcPr>
            <w:tcW w:w="2122" w:type="dxa"/>
            <w:shd w:val="clear" w:color="auto" w:fill="DFDFDF"/>
          </w:tcPr>
          <w:p w14:paraId="03D61549" w14:textId="77777777" w:rsidR="00E014A9" w:rsidRDefault="00BD3C90">
            <w:pPr>
              <w:pStyle w:val="TableParagraph"/>
              <w:spacing w:line="260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684</w:t>
            </w:r>
          </w:p>
        </w:tc>
        <w:tc>
          <w:tcPr>
            <w:tcW w:w="671" w:type="dxa"/>
            <w:shd w:val="clear" w:color="auto" w:fill="DFDFDF"/>
          </w:tcPr>
          <w:p w14:paraId="46FB50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325BC7B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60AC0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658F9CD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517FFF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67BA73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CA4DB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C13EE1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13A20AA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4A7F6CC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58FAED45" w14:textId="77777777">
        <w:trPr>
          <w:trHeight w:val="281"/>
        </w:trPr>
        <w:tc>
          <w:tcPr>
            <w:tcW w:w="2122" w:type="dxa"/>
            <w:shd w:val="clear" w:color="auto" w:fill="DFDFDF"/>
          </w:tcPr>
          <w:p w14:paraId="74860AA6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[40]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299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236</w:t>
            </w:r>
          </w:p>
        </w:tc>
        <w:tc>
          <w:tcPr>
            <w:tcW w:w="671" w:type="dxa"/>
            <w:shd w:val="clear" w:color="auto" w:fill="DFDFDF"/>
          </w:tcPr>
          <w:p w14:paraId="55537D56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245</w:t>
            </w:r>
          </w:p>
        </w:tc>
        <w:tc>
          <w:tcPr>
            <w:tcW w:w="670" w:type="dxa"/>
            <w:shd w:val="clear" w:color="auto" w:fill="DFDFDF"/>
          </w:tcPr>
          <w:p w14:paraId="7EFC2FF8" w14:textId="77777777" w:rsidR="00E014A9" w:rsidRDefault="00BD3C9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552</w:t>
            </w:r>
          </w:p>
        </w:tc>
        <w:tc>
          <w:tcPr>
            <w:tcW w:w="670" w:type="dxa"/>
            <w:shd w:val="clear" w:color="auto" w:fill="DFDFDF"/>
          </w:tcPr>
          <w:p w14:paraId="2BC9343B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1623</w:t>
            </w:r>
          </w:p>
        </w:tc>
        <w:tc>
          <w:tcPr>
            <w:tcW w:w="673" w:type="dxa"/>
            <w:shd w:val="clear" w:color="auto" w:fill="DFDFDF"/>
          </w:tcPr>
          <w:p w14:paraId="60E58E14" w14:textId="77777777" w:rsidR="00E014A9" w:rsidRDefault="00BD3C9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3311</w:t>
            </w:r>
          </w:p>
        </w:tc>
        <w:tc>
          <w:tcPr>
            <w:tcW w:w="671" w:type="dxa"/>
            <w:shd w:val="clear" w:color="auto" w:fill="DFDFDF"/>
          </w:tcPr>
          <w:p w14:paraId="61887C84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6721</w:t>
            </w:r>
          </w:p>
        </w:tc>
        <w:tc>
          <w:tcPr>
            <w:tcW w:w="672" w:type="dxa"/>
            <w:shd w:val="clear" w:color="auto" w:fill="DFDFDF"/>
          </w:tcPr>
          <w:p w14:paraId="4C1DB955" w14:textId="77777777" w:rsidR="00E014A9" w:rsidRDefault="00BD3C9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4254</w:t>
            </w:r>
          </w:p>
        </w:tc>
        <w:tc>
          <w:tcPr>
            <w:tcW w:w="672" w:type="dxa"/>
            <w:shd w:val="clear" w:color="auto" w:fill="DFDFDF"/>
          </w:tcPr>
          <w:p w14:paraId="2B5BC281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687</w:t>
            </w:r>
          </w:p>
        </w:tc>
        <w:tc>
          <w:tcPr>
            <w:tcW w:w="671" w:type="dxa"/>
            <w:shd w:val="clear" w:color="auto" w:fill="DFDFDF"/>
          </w:tcPr>
          <w:p w14:paraId="7A41936B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255</w:t>
            </w:r>
          </w:p>
        </w:tc>
        <w:tc>
          <w:tcPr>
            <w:tcW w:w="671" w:type="dxa"/>
            <w:shd w:val="clear" w:color="auto" w:fill="DFDFDF"/>
          </w:tcPr>
          <w:p w14:paraId="40C177CB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473</w:t>
            </w:r>
          </w:p>
        </w:tc>
        <w:tc>
          <w:tcPr>
            <w:tcW w:w="909" w:type="dxa"/>
            <w:shd w:val="clear" w:color="auto" w:fill="DFDFDF"/>
          </w:tcPr>
          <w:p w14:paraId="591D6D67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358</w:t>
            </w:r>
          </w:p>
        </w:tc>
      </w:tr>
      <w:tr w:rsidR="00E014A9" w14:paraId="5BD42333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2D6D5CA4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784</w:t>
            </w:r>
          </w:p>
        </w:tc>
        <w:tc>
          <w:tcPr>
            <w:tcW w:w="671" w:type="dxa"/>
            <w:shd w:val="clear" w:color="auto" w:fill="DFDFDF"/>
          </w:tcPr>
          <w:p w14:paraId="5787BA9F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0D0F44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DCB3FD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195C4F5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55D1766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5F57668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3704B43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8268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7FAD9D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3D82BE87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64D74B94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7457336A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[53]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1594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1676</w:t>
            </w:r>
          </w:p>
        </w:tc>
        <w:tc>
          <w:tcPr>
            <w:tcW w:w="671" w:type="dxa"/>
            <w:shd w:val="clear" w:color="auto" w:fill="DFDFDF"/>
          </w:tcPr>
          <w:p w14:paraId="505C6C2F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2251</w:t>
            </w:r>
          </w:p>
        </w:tc>
        <w:tc>
          <w:tcPr>
            <w:tcW w:w="670" w:type="dxa"/>
            <w:shd w:val="clear" w:color="auto" w:fill="DFDFDF"/>
          </w:tcPr>
          <w:p w14:paraId="04AF1886" w14:textId="77777777" w:rsidR="00E014A9" w:rsidRDefault="00BD3C9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1426</w:t>
            </w:r>
          </w:p>
        </w:tc>
        <w:tc>
          <w:tcPr>
            <w:tcW w:w="670" w:type="dxa"/>
            <w:shd w:val="clear" w:color="auto" w:fill="DFDFDF"/>
          </w:tcPr>
          <w:p w14:paraId="4C4C912A" w14:textId="77777777" w:rsidR="00E014A9" w:rsidRDefault="00BD3C90">
            <w:pPr>
              <w:pStyle w:val="TableParagraph"/>
              <w:spacing w:line="259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756</w:t>
            </w:r>
          </w:p>
        </w:tc>
        <w:tc>
          <w:tcPr>
            <w:tcW w:w="673" w:type="dxa"/>
            <w:shd w:val="clear" w:color="auto" w:fill="DFDFDF"/>
          </w:tcPr>
          <w:p w14:paraId="3069D2D9" w14:textId="77777777" w:rsidR="00E014A9" w:rsidRDefault="00BD3C90">
            <w:pPr>
              <w:pStyle w:val="TableParagraph"/>
              <w:spacing w:line="259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299</w:t>
            </w:r>
          </w:p>
        </w:tc>
        <w:tc>
          <w:tcPr>
            <w:tcW w:w="671" w:type="dxa"/>
            <w:shd w:val="clear" w:color="auto" w:fill="DFDFDF"/>
          </w:tcPr>
          <w:p w14:paraId="66CA9975" w14:textId="77777777" w:rsidR="00E014A9" w:rsidRDefault="00BD3C90">
            <w:pPr>
              <w:pStyle w:val="TableParagraph"/>
              <w:spacing w:line="259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201</w:t>
            </w:r>
          </w:p>
        </w:tc>
        <w:tc>
          <w:tcPr>
            <w:tcW w:w="672" w:type="dxa"/>
            <w:shd w:val="clear" w:color="auto" w:fill="DFDFDF"/>
          </w:tcPr>
          <w:p w14:paraId="056E1A6A" w14:textId="77777777" w:rsidR="00E014A9" w:rsidRDefault="00BD3C90">
            <w:pPr>
              <w:pStyle w:val="TableParagraph"/>
              <w:spacing w:line="259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2" w:type="dxa"/>
            <w:shd w:val="clear" w:color="auto" w:fill="DFDFDF"/>
          </w:tcPr>
          <w:p w14:paraId="6BF8001D" w14:textId="77777777" w:rsidR="00E014A9" w:rsidRDefault="00BD3C90">
            <w:pPr>
              <w:pStyle w:val="TableParagraph"/>
              <w:spacing w:line="259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469</w:t>
            </w:r>
          </w:p>
        </w:tc>
        <w:tc>
          <w:tcPr>
            <w:tcW w:w="671" w:type="dxa"/>
            <w:shd w:val="clear" w:color="auto" w:fill="DFDFDF"/>
          </w:tcPr>
          <w:p w14:paraId="24294DCD" w14:textId="77777777" w:rsidR="00E014A9" w:rsidRDefault="00BD3C9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736</w:t>
            </w:r>
          </w:p>
        </w:tc>
        <w:tc>
          <w:tcPr>
            <w:tcW w:w="671" w:type="dxa"/>
            <w:shd w:val="clear" w:color="auto" w:fill="DFDFDF"/>
          </w:tcPr>
          <w:p w14:paraId="5F9A6F49" w14:textId="77777777" w:rsidR="00E014A9" w:rsidRDefault="00BD3C90">
            <w:pPr>
              <w:pStyle w:val="TableParagraph"/>
              <w:spacing w:line="259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2042</w:t>
            </w:r>
          </w:p>
        </w:tc>
        <w:tc>
          <w:tcPr>
            <w:tcW w:w="909" w:type="dxa"/>
            <w:shd w:val="clear" w:color="auto" w:fill="DFDFDF"/>
          </w:tcPr>
          <w:p w14:paraId="42AC3E1A" w14:textId="77777777" w:rsidR="00E014A9" w:rsidRDefault="00BD3C90">
            <w:pPr>
              <w:pStyle w:val="TableParagraph"/>
              <w:spacing w:line="259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2811</w:t>
            </w:r>
          </w:p>
        </w:tc>
      </w:tr>
      <w:tr w:rsidR="00E014A9" w14:paraId="6ECDE70C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7B4854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4431</w:t>
            </w:r>
          </w:p>
        </w:tc>
        <w:tc>
          <w:tcPr>
            <w:tcW w:w="671" w:type="dxa"/>
            <w:shd w:val="clear" w:color="auto" w:fill="DFDFDF"/>
          </w:tcPr>
          <w:p w14:paraId="3E92970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8B7EF1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635AE94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31B4A9B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7AE0295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49F20F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67BF56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2609942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EE4354B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53DD608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302FBA0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6C25B1CA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[66]</w:t>
            </w:r>
            <w:r>
              <w:rPr>
                <w:rFonts w:ascii="Consolas"/>
                <w:spacing w:val="2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2511</w:t>
            </w:r>
            <w:r>
              <w:rPr>
                <w:rFonts w:ascii="Consolas"/>
                <w:spacing w:val="79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389</w:t>
            </w:r>
          </w:p>
        </w:tc>
        <w:tc>
          <w:tcPr>
            <w:tcW w:w="671" w:type="dxa"/>
            <w:shd w:val="clear" w:color="auto" w:fill="DFDFDF"/>
          </w:tcPr>
          <w:p w14:paraId="7D228B17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73</w:t>
            </w:r>
          </w:p>
        </w:tc>
        <w:tc>
          <w:tcPr>
            <w:tcW w:w="670" w:type="dxa"/>
            <w:shd w:val="clear" w:color="auto" w:fill="DFDFDF"/>
          </w:tcPr>
          <w:p w14:paraId="313EE32C" w14:textId="77777777" w:rsidR="00E014A9" w:rsidRDefault="00BD3C90">
            <w:pPr>
              <w:pStyle w:val="TableParagraph"/>
              <w:spacing w:line="260" w:lineRule="exact"/>
              <w:ind w:right="7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</w:t>
            </w:r>
          </w:p>
        </w:tc>
        <w:tc>
          <w:tcPr>
            <w:tcW w:w="670" w:type="dxa"/>
            <w:shd w:val="clear" w:color="auto" w:fill="DFDFDF"/>
          </w:tcPr>
          <w:p w14:paraId="549DE587" w14:textId="77777777" w:rsidR="00E014A9" w:rsidRDefault="00BD3C90">
            <w:pPr>
              <w:pStyle w:val="TableParagraph"/>
              <w:spacing w:line="260" w:lineRule="exact"/>
              <w:ind w:right="79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49</w:t>
            </w:r>
          </w:p>
        </w:tc>
        <w:tc>
          <w:tcPr>
            <w:tcW w:w="673" w:type="dxa"/>
            <w:shd w:val="clear" w:color="auto" w:fill="DFDFDF"/>
          </w:tcPr>
          <w:p w14:paraId="487B3E04" w14:textId="77777777" w:rsidR="00E014A9" w:rsidRDefault="00BD3C90">
            <w:pPr>
              <w:pStyle w:val="TableParagraph"/>
              <w:spacing w:line="26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59</w:t>
            </w:r>
          </w:p>
        </w:tc>
        <w:tc>
          <w:tcPr>
            <w:tcW w:w="671" w:type="dxa"/>
            <w:shd w:val="clear" w:color="auto" w:fill="DFDFDF"/>
          </w:tcPr>
          <w:p w14:paraId="3B06EE5A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188</w:t>
            </w:r>
          </w:p>
        </w:tc>
        <w:tc>
          <w:tcPr>
            <w:tcW w:w="672" w:type="dxa"/>
            <w:shd w:val="clear" w:color="auto" w:fill="DFDFDF"/>
          </w:tcPr>
          <w:p w14:paraId="13F2D6CD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377</w:t>
            </w:r>
          </w:p>
        </w:tc>
        <w:tc>
          <w:tcPr>
            <w:tcW w:w="672" w:type="dxa"/>
            <w:shd w:val="clear" w:color="auto" w:fill="DFDFDF"/>
          </w:tcPr>
          <w:p w14:paraId="662743B9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1292</w:t>
            </w:r>
          </w:p>
        </w:tc>
        <w:tc>
          <w:tcPr>
            <w:tcW w:w="671" w:type="dxa"/>
            <w:shd w:val="clear" w:color="auto" w:fill="DFDFDF"/>
          </w:tcPr>
          <w:p w14:paraId="0B5DF477" w14:textId="77777777" w:rsidR="00E014A9" w:rsidRDefault="00BD3C90">
            <w:pPr>
              <w:pStyle w:val="TableParagraph"/>
              <w:spacing w:line="260" w:lineRule="exact"/>
              <w:ind w:right="8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4031</w:t>
            </w:r>
          </w:p>
        </w:tc>
        <w:tc>
          <w:tcPr>
            <w:tcW w:w="671" w:type="dxa"/>
            <w:shd w:val="clear" w:color="auto" w:fill="DFDFDF"/>
          </w:tcPr>
          <w:p w14:paraId="2E782E0E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3495</w:t>
            </w:r>
          </w:p>
        </w:tc>
        <w:tc>
          <w:tcPr>
            <w:tcW w:w="909" w:type="dxa"/>
            <w:shd w:val="clear" w:color="auto" w:fill="DFDFDF"/>
          </w:tcPr>
          <w:p w14:paraId="538BAB19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587</w:t>
            </w:r>
          </w:p>
        </w:tc>
      </w:tr>
      <w:tr w:rsidR="00E014A9" w14:paraId="6A080585" w14:textId="77777777">
        <w:trPr>
          <w:trHeight w:val="280"/>
        </w:trPr>
        <w:tc>
          <w:tcPr>
            <w:tcW w:w="2122" w:type="dxa"/>
            <w:shd w:val="clear" w:color="auto" w:fill="DFDFDF"/>
          </w:tcPr>
          <w:p w14:paraId="320026C9" w14:textId="77777777" w:rsidR="00E014A9" w:rsidRDefault="00BD3C90">
            <w:pPr>
              <w:pStyle w:val="TableParagraph"/>
              <w:spacing w:line="258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105</w:t>
            </w:r>
          </w:p>
        </w:tc>
        <w:tc>
          <w:tcPr>
            <w:tcW w:w="671" w:type="dxa"/>
            <w:shd w:val="clear" w:color="auto" w:fill="DFDFDF"/>
          </w:tcPr>
          <w:p w14:paraId="4ADCC61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2A8F8E4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7760F8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5E31DBDE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39CCC2C5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7F58C15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0AFE85F8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616640B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2ACD096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6EF010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063880E" w14:textId="77777777">
        <w:trPr>
          <w:trHeight w:val="279"/>
        </w:trPr>
        <w:tc>
          <w:tcPr>
            <w:tcW w:w="2122" w:type="dxa"/>
            <w:shd w:val="clear" w:color="auto" w:fill="DFDFDF"/>
          </w:tcPr>
          <w:p w14:paraId="50C8A930" w14:textId="77777777" w:rsidR="00E014A9" w:rsidRDefault="00BD3C90">
            <w:pPr>
              <w:pStyle w:val="TableParagraph"/>
              <w:spacing w:line="260" w:lineRule="exact"/>
              <w:ind w:right="7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[79]</w:t>
            </w:r>
            <w:r>
              <w:rPr>
                <w:rFonts w:ascii="Consolas"/>
                <w:spacing w:val="69"/>
                <w:w w:val="150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153</w:t>
            </w:r>
            <w:r>
              <w:rPr>
                <w:rFonts w:ascii="Consolas"/>
                <w:spacing w:val="77"/>
                <w:w w:val="150"/>
                <w:sz w:val="24"/>
              </w:rPr>
              <w:t xml:space="preserve"> </w:t>
            </w:r>
            <w:r>
              <w:rPr>
                <w:rFonts w:ascii="Consolas"/>
                <w:spacing w:val="-5"/>
                <w:sz w:val="24"/>
              </w:rPr>
              <w:t>387</w:t>
            </w:r>
          </w:p>
        </w:tc>
        <w:tc>
          <w:tcPr>
            <w:tcW w:w="671" w:type="dxa"/>
            <w:shd w:val="clear" w:color="auto" w:fill="DFDFDF"/>
          </w:tcPr>
          <w:p w14:paraId="3D0F8987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758</w:t>
            </w:r>
          </w:p>
        </w:tc>
        <w:tc>
          <w:tcPr>
            <w:tcW w:w="670" w:type="dxa"/>
            <w:shd w:val="clear" w:color="auto" w:fill="DFDFDF"/>
          </w:tcPr>
          <w:p w14:paraId="181BD9E2" w14:textId="77777777" w:rsidR="00E014A9" w:rsidRDefault="00BD3C90">
            <w:pPr>
              <w:pStyle w:val="TableParagraph"/>
              <w:spacing w:line="26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1307</w:t>
            </w:r>
          </w:p>
        </w:tc>
        <w:tc>
          <w:tcPr>
            <w:tcW w:w="670" w:type="dxa"/>
            <w:shd w:val="clear" w:color="auto" w:fill="DFDFDF"/>
          </w:tcPr>
          <w:p w14:paraId="7F8284C5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3465</w:t>
            </w:r>
          </w:p>
        </w:tc>
        <w:tc>
          <w:tcPr>
            <w:tcW w:w="673" w:type="dxa"/>
            <w:shd w:val="clear" w:color="auto" w:fill="DFDFDF"/>
          </w:tcPr>
          <w:p w14:paraId="4D2C7952" w14:textId="77777777" w:rsidR="00E014A9" w:rsidRDefault="00BD3C90">
            <w:pPr>
              <w:pStyle w:val="TableParagraph"/>
              <w:spacing w:line="260" w:lineRule="exact"/>
              <w:ind w:right="82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6991</w:t>
            </w:r>
          </w:p>
        </w:tc>
        <w:tc>
          <w:tcPr>
            <w:tcW w:w="671" w:type="dxa"/>
            <w:shd w:val="clear" w:color="auto" w:fill="DFDFDF"/>
          </w:tcPr>
          <w:p w14:paraId="3E370D17" w14:textId="77777777" w:rsidR="00E014A9" w:rsidRDefault="00BD3C90">
            <w:pPr>
              <w:pStyle w:val="TableParagraph"/>
              <w:spacing w:line="26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6313</w:t>
            </w:r>
          </w:p>
        </w:tc>
        <w:tc>
          <w:tcPr>
            <w:tcW w:w="672" w:type="dxa"/>
            <w:shd w:val="clear" w:color="auto" w:fill="DFDFDF"/>
          </w:tcPr>
          <w:p w14:paraId="60FDFE13" w14:textId="77777777" w:rsidR="00E014A9" w:rsidRDefault="00BD3C90">
            <w:pPr>
              <w:pStyle w:val="TableParagraph"/>
              <w:spacing w:line="260" w:lineRule="exact"/>
              <w:ind w:right="86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3794</w:t>
            </w:r>
          </w:p>
        </w:tc>
        <w:tc>
          <w:tcPr>
            <w:tcW w:w="672" w:type="dxa"/>
            <w:shd w:val="clear" w:color="auto" w:fill="DFDFDF"/>
          </w:tcPr>
          <w:p w14:paraId="0B090D20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1836</w:t>
            </w:r>
          </w:p>
        </w:tc>
        <w:tc>
          <w:tcPr>
            <w:tcW w:w="671" w:type="dxa"/>
            <w:shd w:val="clear" w:color="auto" w:fill="DFDFDF"/>
          </w:tcPr>
          <w:p w14:paraId="75493F84" w14:textId="77777777" w:rsidR="00E014A9" w:rsidRDefault="00BD3C90">
            <w:pPr>
              <w:pStyle w:val="TableParagraph"/>
              <w:spacing w:line="26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345</w:t>
            </w:r>
          </w:p>
        </w:tc>
        <w:tc>
          <w:tcPr>
            <w:tcW w:w="671" w:type="dxa"/>
            <w:shd w:val="clear" w:color="auto" w:fill="DFDFDF"/>
          </w:tcPr>
          <w:p w14:paraId="1616A251" w14:textId="77777777" w:rsidR="00E014A9" w:rsidRDefault="00BD3C90">
            <w:pPr>
              <w:pStyle w:val="TableParagraph"/>
              <w:spacing w:line="26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382</w:t>
            </w:r>
          </w:p>
        </w:tc>
        <w:tc>
          <w:tcPr>
            <w:tcW w:w="909" w:type="dxa"/>
            <w:shd w:val="clear" w:color="auto" w:fill="DFDFDF"/>
          </w:tcPr>
          <w:p w14:paraId="7D5DBE89" w14:textId="77777777" w:rsidR="00E014A9" w:rsidRDefault="00BD3C90">
            <w:pPr>
              <w:pStyle w:val="TableParagraph"/>
              <w:spacing w:line="260" w:lineRule="exact"/>
              <w:ind w:right="32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808</w:t>
            </w:r>
          </w:p>
        </w:tc>
      </w:tr>
      <w:tr w:rsidR="00E014A9" w14:paraId="535F2907" w14:textId="77777777">
        <w:trPr>
          <w:trHeight w:val="272"/>
        </w:trPr>
        <w:tc>
          <w:tcPr>
            <w:tcW w:w="2122" w:type="dxa"/>
            <w:shd w:val="clear" w:color="auto" w:fill="DFDFDF"/>
          </w:tcPr>
          <w:p w14:paraId="55674558" w14:textId="77777777" w:rsidR="00E014A9" w:rsidRDefault="00BD3C90">
            <w:pPr>
              <w:pStyle w:val="TableParagraph"/>
              <w:spacing w:line="252" w:lineRule="exact"/>
              <w:ind w:left="28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1388</w:t>
            </w:r>
          </w:p>
        </w:tc>
        <w:tc>
          <w:tcPr>
            <w:tcW w:w="671" w:type="dxa"/>
            <w:shd w:val="clear" w:color="auto" w:fill="DFDFDF"/>
          </w:tcPr>
          <w:p w14:paraId="75DC2D0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AB7C97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0" w:type="dxa"/>
            <w:shd w:val="clear" w:color="auto" w:fill="DFDFDF"/>
          </w:tcPr>
          <w:p w14:paraId="17B7EFE9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3" w:type="dxa"/>
            <w:shd w:val="clear" w:color="auto" w:fill="DFDFDF"/>
          </w:tcPr>
          <w:p w14:paraId="067B7ACA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A225340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21E09D1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2" w:type="dxa"/>
            <w:shd w:val="clear" w:color="auto" w:fill="DFDFDF"/>
          </w:tcPr>
          <w:p w14:paraId="40F8135D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080BA89C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671" w:type="dxa"/>
            <w:shd w:val="clear" w:color="auto" w:fill="DFDFDF"/>
          </w:tcPr>
          <w:p w14:paraId="425029A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  <w:tc>
          <w:tcPr>
            <w:tcW w:w="909" w:type="dxa"/>
            <w:shd w:val="clear" w:color="auto" w:fill="DFDFDF"/>
          </w:tcPr>
          <w:p w14:paraId="185A1833" w14:textId="77777777" w:rsidR="00E014A9" w:rsidRDefault="00E014A9">
            <w:pPr>
              <w:pStyle w:val="TableParagraph"/>
              <w:rPr>
                <w:sz w:val="20"/>
              </w:rPr>
            </w:pPr>
          </w:p>
        </w:tc>
      </w:tr>
      <w:tr w:rsidR="00E014A9" w14:paraId="1356E459" w14:textId="77777777">
        <w:trPr>
          <w:trHeight w:val="259"/>
        </w:trPr>
        <w:tc>
          <w:tcPr>
            <w:tcW w:w="2122" w:type="dxa"/>
            <w:shd w:val="clear" w:color="auto" w:fill="DFDFDF"/>
          </w:tcPr>
          <w:p w14:paraId="04B5DCD8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z w:val="24"/>
              </w:rPr>
              <w:t>[92]</w:t>
            </w:r>
            <w:r>
              <w:rPr>
                <w:rFonts w:ascii="Consolas"/>
                <w:spacing w:val="4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>2713</w:t>
            </w:r>
            <w:r>
              <w:rPr>
                <w:rFonts w:ascii="Consolas"/>
                <w:spacing w:val="12"/>
                <w:sz w:val="24"/>
              </w:rPr>
              <w:t xml:space="preserve"> </w:t>
            </w:r>
            <w:r>
              <w:rPr>
                <w:rFonts w:ascii="Consolas"/>
                <w:spacing w:val="-4"/>
                <w:sz w:val="24"/>
              </w:rPr>
              <w:t>3800</w:t>
            </w:r>
          </w:p>
        </w:tc>
        <w:tc>
          <w:tcPr>
            <w:tcW w:w="671" w:type="dxa"/>
            <w:shd w:val="clear" w:color="auto" w:fill="DFDFDF"/>
          </w:tcPr>
          <w:p w14:paraId="4FE60224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3091</w:t>
            </w:r>
          </w:p>
        </w:tc>
        <w:tc>
          <w:tcPr>
            <w:tcW w:w="670" w:type="dxa"/>
            <w:shd w:val="clear" w:color="auto" w:fill="DFDFDF"/>
          </w:tcPr>
          <w:p w14:paraId="45ECF758" w14:textId="77777777" w:rsidR="00E014A9" w:rsidRDefault="00BD3C9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2985</w:t>
            </w:r>
          </w:p>
        </w:tc>
        <w:tc>
          <w:tcPr>
            <w:tcW w:w="670" w:type="dxa"/>
            <w:shd w:val="clear" w:color="auto" w:fill="DFDFDF"/>
          </w:tcPr>
          <w:p w14:paraId="2ED9C3C3" w14:textId="77777777" w:rsidR="00E014A9" w:rsidRDefault="00BD3C9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3790</w:t>
            </w:r>
          </w:p>
        </w:tc>
        <w:tc>
          <w:tcPr>
            <w:tcW w:w="673" w:type="dxa"/>
            <w:shd w:val="clear" w:color="auto" w:fill="DFDFDF"/>
          </w:tcPr>
          <w:p w14:paraId="7337CCAE" w14:textId="77777777" w:rsidR="00E014A9" w:rsidRDefault="00BD3C90">
            <w:pPr>
              <w:pStyle w:val="TableParagraph"/>
              <w:spacing w:line="240" w:lineRule="exact"/>
              <w:ind w:right="80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674</w:t>
            </w:r>
          </w:p>
        </w:tc>
        <w:tc>
          <w:tcPr>
            <w:tcW w:w="671" w:type="dxa"/>
            <w:shd w:val="clear" w:color="auto" w:fill="DFDFDF"/>
          </w:tcPr>
          <w:p w14:paraId="3EB41BEF" w14:textId="77777777" w:rsidR="00E014A9" w:rsidRDefault="00BD3C90">
            <w:pPr>
              <w:pStyle w:val="TableParagraph"/>
              <w:spacing w:line="240" w:lineRule="exact"/>
              <w:ind w:right="78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81</w:t>
            </w:r>
          </w:p>
        </w:tc>
        <w:tc>
          <w:tcPr>
            <w:tcW w:w="672" w:type="dxa"/>
            <w:shd w:val="clear" w:color="auto" w:fill="DFDFDF"/>
          </w:tcPr>
          <w:p w14:paraId="1EA068E2" w14:textId="77777777" w:rsidR="00E014A9" w:rsidRDefault="00BD3C9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80</w:t>
            </w:r>
          </w:p>
        </w:tc>
        <w:tc>
          <w:tcPr>
            <w:tcW w:w="672" w:type="dxa"/>
            <w:shd w:val="clear" w:color="auto" w:fill="DFDFDF"/>
          </w:tcPr>
          <w:p w14:paraId="0AE45D67" w14:textId="77777777" w:rsidR="00E014A9" w:rsidRDefault="00BD3C90">
            <w:pPr>
              <w:pStyle w:val="TableParagraph"/>
              <w:spacing w:line="240" w:lineRule="exact"/>
              <w:ind w:right="81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108</w:t>
            </w:r>
          </w:p>
        </w:tc>
        <w:tc>
          <w:tcPr>
            <w:tcW w:w="671" w:type="dxa"/>
            <w:shd w:val="clear" w:color="auto" w:fill="DFDFDF"/>
          </w:tcPr>
          <w:p w14:paraId="75DFEDD7" w14:textId="77777777" w:rsidR="00E014A9" w:rsidRDefault="00BD3C90">
            <w:pPr>
              <w:pStyle w:val="TableParagraph"/>
              <w:spacing w:line="240" w:lineRule="exact"/>
              <w:ind w:right="85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229</w:t>
            </w:r>
          </w:p>
        </w:tc>
        <w:tc>
          <w:tcPr>
            <w:tcW w:w="671" w:type="dxa"/>
            <w:shd w:val="clear" w:color="auto" w:fill="DFDFDF"/>
          </w:tcPr>
          <w:p w14:paraId="2AB43E81" w14:textId="77777777" w:rsidR="00E014A9" w:rsidRDefault="00BD3C90">
            <w:pPr>
              <w:pStyle w:val="TableParagraph"/>
              <w:spacing w:line="240" w:lineRule="exact"/>
              <w:ind w:right="83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5"/>
                <w:sz w:val="24"/>
              </w:rPr>
              <w:t>399</w:t>
            </w:r>
          </w:p>
        </w:tc>
        <w:tc>
          <w:tcPr>
            <w:tcW w:w="909" w:type="dxa"/>
            <w:shd w:val="clear" w:color="auto" w:fill="DFDFDF"/>
          </w:tcPr>
          <w:p w14:paraId="5FCE95D5" w14:textId="77777777" w:rsidR="00E014A9" w:rsidRDefault="00BD3C90">
            <w:pPr>
              <w:pStyle w:val="TableParagraph"/>
              <w:spacing w:line="240" w:lineRule="exact"/>
              <w:ind w:right="327"/>
              <w:jc w:val="right"/>
              <w:rPr>
                <w:rFonts w:ascii="Consolas"/>
                <w:sz w:val="24"/>
              </w:rPr>
            </w:pPr>
            <w:r>
              <w:rPr>
                <w:rFonts w:ascii="Consolas"/>
                <w:spacing w:val="-4"/>
                <w:sz w:val="24"/>
              </w:rPr>
              <w:t>1132</w:t>
            </w:r>
          </w:p>
        </w:tc>
      </w:tr>
    </w:tbl>
    <w:p w14:paraId="0782E741" w14:textId="77777777" w:rsidR="00E014A9" w:rsidRDefault="00E014A9">
      <w:pPr>
        <w:pStyle w:val="TableParagraph"/>
        <w:spacing w:line="240" w:lineRule="exact"/>
        <w:jc w:val="right"/>
        <w:rPr>
          <w:rFonts w:ascii="Consolas"/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3EE4F93" w14:textId="77777777" w:rsidR="00E014A9" w:rsidRDefault="00BD3C90">
      <w:pPr>
        <w:pStyle w:val="BodyText"/>
        <w:ind w:left="141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6704" behindDoc="1" locked="0" layoutInCell="1" allowOverlap="1" wp14:anchorId="582C892E" wp14:editId="3F979D7A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 87" descr="gh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805" y="1191260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7080EA1" id="Group 85" o:spid="_x0000_s1026" style="position:absolute;margin-left:24.45pt;margin-top:24.5pt;width:563.75pt;height:743.7pt;z-index:-251659776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">
                <v:shape id="Graphic 86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87" o:spid="_x0000_s1028" type="#_x0000_t75" alt="gh" style="position:absolute;left:12338;top:11912;width:49022;height:29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">
                  <v:imagedata r:id="rId61" o:title="gh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36811D26" wp14:editId="12480DC1">
                <wp:extent cx="5753735" cy="356870"/>
                <wp:effectExtent l="0" t="0" r="0" b="0"/>
                <wp:docPr id="88" name="Text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356870"/>
                        </a:xfrm>
                        <a:prstGeom prst="rect">
                          <a:avLst/>
                        </a:prstGeom>
                        <a:solidFill>
                          <a:srgbClr val="DFDFDF"/>
                        </a:solidFill>
                      </wps:spPr>
                      <wps:txbx>
                        <w:txbxContent>
                          <w:p w14:paraId="718541AC" w14:textId="77777777" w:rsidR="00E014A9" w:rsidRDefault="00BD3C90">
                            <w:pPr>
                              <w:pStyle w:val="BodyText"/>
                              <w:spacing w:before="5" w:line="281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2432</w:t>
                            </w:r>
                          </w:p>
                          <w:p w14:paraId="203561E4" w14:textId="77777777" w:rsidR="00E014A9" w:rsidRDefault="00BD3C90">
                            <w:pPr>
                              <w:pStyle w:val="BodyText"/>
                              <w:spacing w:line="276" w:lineRule="exact"/>
                              <w:ind w:left="29"/>
                              <w:rPr>
                                <w:rFonts w:ascii="Consolas"/>
                                <w:color w:val="000000"/>
                              </w:rPr>
                            </w:pPr>
                            <w:r>
                              <w:rPr>
                                <w:rFonts w:ascii="Consolas"/>
                                <w:color w:val="000000"/>
                              </w:rPr>
                              <w:t>[105]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3574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2935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1537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6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529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4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485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662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1000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1590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</w:rPr>
                              <w:t>2657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000000"/>
                                <w:spacing w:val="-4"/>
                              </w:rPr>
                              <w:t>3396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8" o:spid="_x0000_s1032" type="#_x0000_t202" style="width:453.05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" fillcolor="#dfdfdf" stroked="f">
                <v:textbox inset="0,0,0,0">
                  <w:txbxContent>
                    <w:p w14:paraId="718541AC" w14:textId="77777777" w:rsidR="00E014A9" w:rsidRDefault="00BD3C90">
                      <w:pPr>
                        <w:pStyle w:val="BodyText"/>
                        <w:spacing w:before="5" w:line="281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2432</w:t>
                      </w:r>
                    </w:p>
                    <w:p w14:paraId="203561E4" w14:textId="77777777" w:rsidR="00E014A9" w:rsidRDefault="00BD3C90">
                      <w:pPr>
                        <w:pStyle w:val="BodyText"/>
                        <w:spacing w:line="276" w:lineRule="exact"/>
                        <w:ind w:left="29"/>
                        <w:rPr>
                          <w:rFonts w:ascii="Consolas"/>
                          <w:color w:val="000000"/>
                        </w:rPr>
                      </w:pPr>
                      <w:r>
                        <w:rPr>
                          <w:rFonts w:ascii="Consolas"/>
                          <w:color w:val="000000"/>
                        </w:rPr>
                        <w:t>[105]</w:t>
                      </w:r>
                      <w:r>
                        <w:rPr>
                          <w:rFonts w:ascii="Consolas"/>
                          <w:color w:val="000000"/>
                          <w:spacing w:val="3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3574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2935</w:t>
                      </w:r>
                      <w:r>
                        <w:rPr>
                          <w:rFonts w:ascii="Consolas"/>
                          <w:color w:val="000000"/>
                          <w:spacing w:val="5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1537</w:t>
                      </w:r>
                      <w:r>
                        <w:rPr>
                          <w:rFonts w:ascii="Consolas"/>
                          <w:color w:val="000000"/>
                          <w:spacing w:val="76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529</w:t>
                      </w:r>
                      <w:r>
                        <w:rPr>
                          <w:rFonts w:ascii="Consolas"/>
                          <w:color w:val="000000"/>
                          <w:spacing w:val="74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485</w:t>
                      </w:r>
                      <w:r>
                        <w:rPr>
                          <w:rFonts w:ascii="Consolas"/>
                          <w:color w:val="000000"/>
                          <w:spacing w:val="79"/>
                          <w:w w:val="15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662</w:t>
                      </w:r>
                      <w:r>
                        <w:rPr>
                          <w:rFonts w:ascii="Consolas"/>
                          <w:color w:val="000000"/>
                          <w:spacing w:val="9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1000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1590</w:t>
                      </w:r>
                      <w:r>
                        <w:rPr>
                          <w:rFonts w:ascii="Consolas"/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</w:rPr>
                        <w:t>2657</w:t>
                      </w:r>
                      <w:r>
                        <w:rPr>
                          <w:rFonts w:ascii="Consolas"/>
                          <w:color w:val="000000"/>
                          <w:spacing w:val="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000000"/>
                          <w:spacing w:val="-4"/>
                        </w:rPr>
                        <w:t>3396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6FA5A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E31C23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F3AE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6E3F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09474E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A565CB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2F062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0B3A1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2C15C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F0F1E8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128A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6063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D6EBB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1E864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611483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0CA00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6406E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69CE5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1ECF0E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9FA1CE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B34D64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50DAA1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84288F8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B8D8BC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0382A88" w14:textId="77777777" w:rsidR="00E014A9" w:rsidRDefault="00E014A9">
      <w:pPr>
        <w:pStyle w:val="BodyText"/>
        <w:spacing w:before="82"/>
        <w:rPr>
          <w:rFonts w:ascii="Arial"/>
          <w:b/>
          <w:sz w:val="18"/>
        </w:rPr>
      </w:pPr>
    </w:p>
    <w:p w14:paraId="65C48A0E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FF13572" w14:textId="77777777" w:rsidR="00E014A9" w:rsidRDefault="00E014A9">
      <w:pPr>
        <w:pStyle w:val="BodyText"/>
        <w:spacing w:before="86"/>
        <w:rPr>
          <w:rFonts w:ascii="Arial"/>
          <w:i/>
        </w:rPr>
      </w:pPr>
    </w:p>
    <w:p w14:paraId="239C21A5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Plot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z w:val="24"/>
        </w:rPr>
        <w:t>The</w:t>
      </w:r>
      <w:r>
        <w:rPr>
          <w:b/>
          <w:color w:val="273039"/>
          <w:spacing w:val="6"/>
          <w:sz w:val="24"/>
        </w:rPr>
        <w:t xml:space="preserve"> </w:t>
      </w:r>
      <w:r>
        <w:rPr>
          <w:b/>
          <w:color w:val="273039"/>
          <w:spacing w:val="-2"/>
          <w:sz w:val="24"/>
        </w:rPr>
        <w:t>Distribution</w:t>
      </w:r>
    </w:p>
    <w:p w14:paraId="37C37881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71445B82" wp14:editId="6677857B">
                <wp:extent cx="5768975" cy="3652520"/>
                <wp:effectExtent l="9525" t="0" r="0" b="5079"/>
                <wp:docPr id="89" name="Text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365252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11B48F" w14:textId="77777777" w:rsidR="00E014A9" w:rsidRDefault="00E014A9">
                            <w:pPr>
                              <w:pStyle w:val="BodyText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36489310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193EA0BC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data(lynx)</w:t>
                            </w:r>
                          </w:p>
                          <w:p w14:paraId="12A9108F" w14:textId="77777777" w:rsidR="00E014A9" w:rsidRDefault="00E014A9">
                            <w:pPr>
                              <w:pStyle w:val="BodyText"/>
                              <w:spacing w:before="216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7AED03A1" w14:textId="77777777" w:rsidR="00E014A9" w:rsidRDefault="00BD3C90">
                            <w:pPr>
                              <w:spacing w:line="638" w:lineRule="auto"/>
                              <w:ind w:left="149" w:right="1792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if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will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draw</w:t>
                            </w:r>
                            <w:r>
                              <w:rPr>
                                <w:rFonts w:ascii="Courier New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normal</w:t>
                            </w:r>
                            <w:r>
                              <w:rPr>
                                <w:rFonts w:ascii="Courier New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distribution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hist(lynx)</w:t>
                            </w:r>
                          </w:p>
                          <w:p w14:paraId="71B134D7" w14:textId="77777777" w:rsidR="00E014A9" w:rsidRDefault="00BD3C90">
                            <w:pPr>
                              <w:spacing w:before="14"/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hist(lynx,col="green",</w:t>
                            </w:r>
                          </w:p>
                          <w:p w14:paraId="364517F6" w14:textId="77777777" w:rsidR="00E014A9" w:rsidRDefault="00E014A9">
                            <w:pPr>
                              <w:pStyle w:val="BodyText"/>
                              <w:spacing w:before="128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3B51BF3" w14:textId="77777777" w:rsidR="00E014A9" w:rsidRDefault="00BD3C90">
                            <w:pPr>
                              <w:ind w:left="7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freq=FALSE</w:t>
                            </w:r>
                            <w:r>
                              <w:rPr>
                                <w:rFonts w:ascii="Courier New"/>
                                <w:spacing w:val="-6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,main="Histogram</w:t>
                            </w:r>
                            <w:r>
                              <w:rPr>
                                <w:rFonts w:ascii="Courier New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Annual</w:t>
                            </w:r>
                            <w:r>
                              <w:rPr>
                                <w:rFonts w:ascii="Courier New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Canadian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Lynx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Trappings")</w:t>
                            </w:r>
                          </w:p>
                          <w:p w14:paraId="25FDFC1E" w14:textId="77777777" w:rsidR="00E014A9" w:rsidRDefault="00E014A9">
                            <w:pPr>
                              <w:pStyle w:val="BodyText"/>
                              <w:spacing w:before="21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1BBDBF47" w14:textId="77777777" w:rsidR="00E014A9" w:rsidRDefault="00BD3C90">
                            <w:pPr>
                              <w:ind w:left="211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curve(dnorm(x,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mean=mean(lynx),</w:t>
                            </w:r>
                          </w:p>
                          <w:p w14:paraId="595FB8FE" w14:textId="77777777" w:rsidR="00E014A9" w:rsidRDefault="00E014A9">
                            <w:pPr>
                              <w:pStyle w:val="BodyText"/>
                              <w:spacing w:before="15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4848DCF0" w14:textId="77777777" w:rsidR="00E014A9" w:rsidRDefault="00BD3C90">
                            <w:pPr>
                              <w:spacing w:before="1" w:line="636" w:lineRule="auto"/>
                              <w:ind w:left="869" w:right="3979" w:firstLine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sd=sd(lynx)),</w:t>
                            </w:r>
                            <w:r>
                              <w:rPr>
                                <w:rFonts w:ascii="Courier New"/>
                                <w:spacing w:val="-2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 xml:space="preserve">col="red",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lwd=2, add=TRUE)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89" o:spid="_x0000_s1033" type="#_x0000_t202" style="width:454.25pt;height:2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" filled="f" strokecolor="#dfdfdf" strokeweight=".24pt">
                <v:textbox inset="0,0,0,0">
                  <w:txbxContent>
                    <w:p w14:paraId="0411B48F" w14:textId="77777777" w:rsidR="00E014A9" w:rsidRDefault="00E014A9">
                      <w:pPr>
                        <w:pStyle w:val="BodyText"/>
                        <w:rPr>
                          <w:b/>
                          <w:sz w:val="20"/>
                        </w:rPr>
                      </w:pPr>
                    </w:p>
                    <w:p w14:paraId="36489310" w14:textId="77777777" w:rsidR="00E014A9" w:rsidRDefault="00E014A9">
                      <w:pPr>
                        <w:pStyle w:val="BodyText"/>
                        <w:spacing w:before="128"/>
                        <w:rPr>
                          <w:b/>
                          <w:sz w:val="20"/>
                        </w:rPr>
                      </w:pPr>
                    </w:p>
                    <w:p w14:paraId="193EA0BC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data(lynx)</w:t>
                      </w:r>
                    </w:p>
                    <w:p w14:paraId="12A9108F" w14:textId="77777777" w:rsidR="00E014A9" w:rsidRDefault="00E014A9">
                      <w:pPr>
                        <w:pStyle w:val="BodyText"/>
                        <w:spacing w:before="216"/>
                        <w:rPr>
                          <w:rFonts w:ascii="Courier New"/>
                          <w:sz w:val="20"/>
                        </w:rPr>
                      </w:pPr>
                    </w:p>
                    <w:p w14:paraId="7AED03A1" w14:textId="77777777" w:rsidR="00E014A9" w:rsidRDefault="00BD3C90">
                      <w:pPr>
                        <w:spacing w:line="638" w:lineRule="auto"/>
                        <w:ind w:left="149" w:right="1792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if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this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will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draw</w:t>
                      </w:r>
                      <w:r>
                        <w:rPr>
                          <w:rFonts w:ascii="Courier New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normal</w:t>
                      </w:r>
                      <w:r>
                        <w:rPr>
                          <w:rFonts w:ascii="Courier New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 xml:space="preserve">distribution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hist(lynx)</w:t>
                      </w:r>
                    </w:p>
                    <w:p w14:paraId="71B134D7" w14:textId="77777777" w:rsidR="00E014A9" w:rsidRDefault="00BD3C90">
                      <w:pPr>
                        <w:spacing w:before="14"/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hist(lynx,col="green",</w:t>
                      </w:r>
                    </w:p>
                    <w:p w14:paraId="364517F6" w14:textId="77777777" w:rsidR="00E014A9" w:rsidRDefault="00E014A9">
                      <w:pPr>
                        <w:pStyle w:val="BodyText"/>
                        <w:spacing w:before="128"/>
                        <w:rPr>
                          <w:rFonts w:ascii="Courier New"/>
                          <w:sz w:val="20"/>
                        </w:rPr>
                      </w:pPr>
                    </w:p>
                    <w:p w14:paraId="13B51BF3" w14:textId="77777777" w:rsidR="00E014A9" w:rsidRDefault="00BD3C90">
                      <w:pPr>
                        <w:ind w:left="7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freq=FALSE</w:t>
                      </w:r>
                      <w:r>
                        <w:rPr>
                          <w:rFonts w:ascii="Courier New"/>
                          <w:spacing w:val="-6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,main="Histogram</w:t>
                      </w:r>
                      <w:r>
                        <w:rPr>
                          <w:rFonts w:ascii="Courier New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of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Annual</w:t>
                      </w:r>
                      <w:r>
                        <w:rPr>
                          <w:rFonts w:ascii="Courier New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Canadian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Lynx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Trappings")</w:t>
                      </w:r>
                    </w:p>
                    <w:p w14:paraId="25FDFC1E" w14:textId="77777777" w:rsidR="00E014A9" w:rsidRDefault="00E014A9">
                      <w:pPr>
                        <w:pStyle w:val="BodyText"/>
                        <w:spacing w:before="217"/>
                        <w:rPr>
                          <w:rFonts w:ascii="Courier New"/>
                          <w:sz w:val="20"/>
                        </w:rPr>
                      </w:pPr>
                    </w:p>
                    <w:p w14:paraId="1BBDBF47" w14:textId="77777777" w:rsidR="00E014A9" w:rsidRDefault="00BD3C90">
                      <w:pPr>
                        <w:ind w:left="211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curve(dnorm(x,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mean=mean(lynx),</w:t>
                      </w:r>
                    </w:p>
                    <w:p w14:paraId="595FB8FE" w14:textId="77777777" w:rsidR="00E014A9" w:rsidRDefault="00E014A9">
                      <w:pPr>
                        <w:pStyle w:val="BodyText"/>
                        <w:spacing w:before="151"/>
                        <w:rPr>
                          <w:rFonts w:ascii="Courier New"/>
                          <w:sz w:val="20"/>
                        </w:rPr>
                      </w:pPr>
                    </w:p>
                    <w:p w14:paraId="4848DCF0" w14:textId="77777777" w:rsidR="00E014A9" w:rsidRDefault="00BD3C90">
                      <w:pPr>
                        <w:spacing w:before="1" w:line="636" w:lineRule="auto"/>
                        <w:ind w:left="869" w:right="3979" w:firstLine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sd=sd(lynx)),</w:t>
                      </w:r>
                      <w:r>
                        <w:rPr>
                          <w:rFonts w:ascii="Courier New"/>
                          <w:spacing w:val="-2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 xml:space="preserve">col="red", </w:t>
                      </w:r>
                      <w:r>
                        <w:rPr>
                          <w:rFonts w:ascii="Courier New"/>
                          <w:sz w:val="20"/>
                        </w:rPr>
                        <w:t>lwd=2, add=TRUE)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F2C43A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440" w:right="360" w:bottom="980" w:left="360" w:header="0" w:footer="784" w:gutter="0"/>
          <w:cols w:space="720"/>
        </w:sectPr>
      </w:pPr>
    </w:p>
    <w:p w14:paraId="5C5EDD54" w14:textId="77777777" w:rsidR="00E014A9" w:rsidRDefault="00BD3C90">
      <w:pPr>
        <w:pStyle w:val="Heading2"/>
        <w:spacing w:before="236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7728" behindDoc="1" locked="0" layoutInCell="1" allowOverlap="1" wp14:anchorId="1248B83F" wp14:editId="0AD10655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Image 92" descr="gh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5550" y="1441703"/>
                            <a:ext cx="4902200" cy="2969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7B50F0" id="Group 90" o:spid="_x0000_s1026" style="position:absolute;margin-left:24.45pt;margin-top:24.5pt;width:563.75pt;height:743.7pt;z-index:-251658752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">
                <v:shape id="Graphic 91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2" o:spid="_x0000_s1028" type="#_x0000_t75" alt="gh" style="position:absolute;left:12255;top:14417;width:49022;height:29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">
                  <v:imagedata r:id="rId63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3E5DCDC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FAD666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A3F307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53379B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2D1EA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A26BBB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AFBFC4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00ADEE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C152D8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380CBC4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F1606B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0CF652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B527F1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6E2138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A152101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79FE4DA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C1B4F9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EC9503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17FBB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F20873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DF09D8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2D9102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C4C76A9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C7125D5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BC540B6" w14:textId="77777777" w:rsidR="00E014A9" w:rsidRDefault="00E014A9">
      <w:pPr>
        <w:pStyle w:val="BodyText"/>
        <w:spacing w:before="148"/>
        <w:rPr>
          <w:rFonts w:ascii="Arial"/>
          <w:b/>
          <w:sz w:val="18"/>
        </w:rPr>
      </w:pPr>
    </w:p>
    <w:p w14:paraId="495041E9" w14:textId="77777777" w:rsidR="00E014A9" w:rsidRDefault="00BD3C90">
      <w:pPr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26FD5F8A" w14:textId="77777777" w:rsidR="00E014A9" w:rsidRDefault="00E014A9">
      <w:pPr>
        <w:pStyle w:val="BodyText"/>
        <w:spacing w:before="151"/>
        <w:rPr>
          <w:rFonts w:ascii="Arial"/>
          <w:i/>
          <w:sz w:val="18"/>
        </w:rPr>
      </w:pPr>
    </w:p>
    <w:p w14:paraId="6146E714" w14:textId="77777777" w:rsidR="00E014A9" w:rsidRDefault="00BD3C90">
      <w:pPr>
        <w:ind w:left="1440"/>
        <w:rPr>
          <w:b/>
          <w:sz w:val="24"/>
        </w:rPr>
      </w:pPr>
      <w:r>
        <w:rPr>
          <w:b/>
          <w:color w:val="273039"/>
          <w:sz w:val="24"/>
        </w:rPr>
        <w:t>Box</w:t>
      </w:r>
      <w:r>
        <w:rPr>
          <w:b/>
          <w:color w:val="273039"/>
          <w:spacing w:val="2"/>
          <w:sz w:val="24"/>
        </w:rPr>
        <w:t xml:space="preserve"> </w:t>
      </w:r>
      <w:r>
        <w:rPr>
          <w:b/>
          <w:color w:val="273039"/>
          <w:spacing w:val="-2"/>
          <w:sz w:val="24"/>
        </w:rPr>
        <w:t>Plots</w:t>
      </w:r>
    </w:p>
    <w:p w14:paraId="781BE213" w14:textId="77777777" w:rsidR="00E014A9" w:rsidRDefault="00BD3C90">
      <w:pPr>
        <w:pStyle w:val="BodyText"/>
        <w:spacing w:before="132" w:after="4" w:line="360" w:lineRule="auto"/>
        <w:ind w:left="1440" w:right="605"/>
      </w:pPr>
      <w:r>
        <w:rPr>
          <w:color w:val="273039"/>
        </w:rPr>
        <w:t>Box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Plot</w:t>
      </w:r>
      <w:r>
        <w:rPr>
          <w:color w:val="273039"/>
          <w:spacing w:val="23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graphically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depicting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groups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numerical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4"/>
        </w:rPr>
        <w:t xml:space="preserve"> </w:t>
      </w:r>
      <w:r>
        <w:rPr>
          <w:color w:val="273039"/>
        </w:rPr>
        <w:t>using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quartiles.</w:t>
      </w:r>
      <w:r>
        <w:rPr>
          <w:color w:val="273039"/>
          <w:spacing w:val="-3"/>
        </w:rPr>
        <w:t xml:space="preserve"> </w:t>
      </w:r>
      <w:r>
        <w:rPr>
          <w:color w:val="273039"/>
        </w:rPr>
        <w:t>It represents the distribution of data and understanding mean, median, and variance.</w:t>
      </w:r>
    </w:p>
    <w:p w14:paraId="60BCDDC0" w14:textId="77777777" w:rsidR="00E014A9" w:rsidRDefault="00BD3C90">
      <w:pPr>
        <w:pStyle w:val="BodyText"/>
        <w:ind w:left="1298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0FEC9C43" wp14:editId="03335E5B">
                <wp:extent cx="5768975" cy="2841625"/>
                <wp:effectExtent l="9525" t="0" r="0" b="6350"/>
                <wp:docPr id="93" name="Text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28416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FDFDF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95F7380" w14:textId="77777777" w:rsidR="00E014A9" w:rsidRDefault="00E014A9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0DDED6C3" w14:textId="77777777" w:rsidR="00E014A9" w:rsidRDefault="00E014A9">
                            <w:pPr>
                              <w:pStyle w:val="BodyText"/>
                              <w:spacing w:before="127"/>
                              <w:rPr>
                                <w:sz w:val="20"/>
                              </w:rPr>
                            </w:pPr>
                          </w:p>
                          <w:p w14:paraId="38E1A17A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#</w:t>
                            </w:r>
                            <w:r>
                              <w:rPr>
                                <w:rFonts w:ascii="Courier New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USJudgeRatings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is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Built-in</w:t>
                            </w:r>
                            <w:r>
                              <w:rPr>
                                <w:rFonts w:ascii="Courier New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Dataset.</w:t>
                            </w:r>
                          </w:p>
                          <w:p w14:paraId="42FC865C" w14:textId="77777777" w:rsidR="00E014A9" w:rsidRDefault="00E014A9">
                            <w:pPr>
                              <w:pStyle w:val="BodyText"/>
                              <w:spacing w:before="147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CBB445F" w14:textId="77777777" w:rsidR="00E014A9" w:rsidRDefault="00BD3C90">
                            <w:pPr>
                              <w:ind w:left="149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?USJudgeRatings</w:t>
                            </w:r>
                          </w:p>
                          <w:p w14:paraId="673ADF41" w14:textId="77777777" w:rsidR="00E014A9" w:rsidRDefault="00E014A9">
                            <w:pPr>
                              <w:pStyle w:val="BodyText"/>
                              <w:spacing w:before="211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5893AC6F" w14:textId="77777777" w:rsidR="00E014A9" w:rsidRDefault="00BD3C90">
                            <w:pPr>
                              <w:spacing w:before="1" w:line="645" w:lineRule="auto"/>
                              <w:ind w:left="149" w:right="3290" w:firstLine="62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 xml:space="preserve"># ylim is used to specify the range. </w:t>
                            </w:r>
                            <w:r>
                              <w:rPr>
                                <w:rFonts w:ascii="Courier New"/>
                                <w:spacing w:val="-2"/>
                                <w:sz w:val="20"/>
                              </w:rPr>
                              <w:t>boxplot(USJudgeRatings$RTEN, horizontal=TRUE,</w:t>
                            </w:r>
                          </w:p>
                          <w:p w14:paraId="344B06C6" w14:textId="77777777" w:rsidR="00E014A9" w:rsidRDefault="00BD3C90">
                            <w:pPr>
                              <w:spacing w:line="636" w:lineRule="auto"/>
                              <w:ind w:left="1109" w:right="329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xlab="Lawyers</w:t>
                            </w:r>
                            <w:r>
                              <w:rPr>
                                <w:rFonts w:ascii="Courier New"/>
                                <w:spacing w:val="-3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Rating",</w:t>
                            </w:r>
                            <w:r>
                              <w:rPr>
                                <w:rFonts w:ascii="Courier New"/>
                                <w:spacing w:val="-3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notch=TRUE, ylim=c(0, 10), col="pink")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93" o:spid="_x0000_s1034" type="#_x0000_t202" style="width:454.25pt;height:2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" filled="f" strokecolor="#dfdfdf" strokeweight=".24pt">
                <v:textbox inset="0,0,0,0">
                  <w:txbxContent>
                    <w:p w14:paraId="695F7380" w14:textId="77777777" w:rsidR="00E014A9" w:rsidRDefault="00E014A9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0DDED6C3" w14:textId="77777777" w:rsidR="00E014A9" w:rsidRDefault="00E014A9">
                      <w:pPr>
                        <w:pStyle w:val="BodyText"/>
                        <w:spacing w:before="127"/>
                        <w:rPr>
                          <w:sz w:val="20"/>
                        </w:rPr>
                      </w:pPr>
                    </w:p>
                    <w:p w14:paraId="38E1A17A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#</w:t>
                      </w:r>
                      <w:r>
                        <w:rPr>
                          <w:rFonts w:ascii="Courier New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USJudgeRatings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is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Built-in</w:t>
                      </w:r>
                      <w:r>
                        <w:rPr>
                          <w:rFonts w:ascii="Courier New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Dataset.</w:t>
                      </w:r>
                    </w:p>
                    <w:p w14:paraId="42FC865C" w14:textId="77777777" w:rsidR="00E014A9" w:rsidRDefault="00E014A9">
                      <w:pPr>
                        <w:pStyle w:val="BodyText"/>
                        <w:spacing w:before="147"/>
                        <w:rPr>
                          <w:rFonts w:ascii="Courier New"/>
                          <w:sz w:val="20"/>
                        </w:rPr>
                      </w:pPr>
                    </w:p>
                    <w:p w14:paraId="6CBB445F" w14:textId="77777777" w:rsidR="00E014A9" w:rsidRDefault="00BD3C90">
                      <w:pPr>
                        <w:ind w:left="149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?USJudgeRatings</w:t>
                      </w:r>
                    </w:p>
                    <w:p w14:paraId="673ADF41" w14:textId="77777777" w:rsidR="00E014A9" w:rsidRDefault="00E014A9">
                      <w:pPr>
                        <w:pStyle w:val="BodyText"/>
                        <w:spacing w:before="211"/>
                        <w:rPr>
                          <w:rFonts w:ascii="Courier New"/>
                          <w:sz w:val="20"/>
                        </w:rPr>
                      </w:pPr>
                    </w:p>
                    <w:p w14:paraId="5893AC6F" w14:textId="77777777" w:rsidR="00E014A9" w:rsidRDefault="00BD3C90">
                      <w:pPr>
                        <w:spacing w:before="1" w:line="645" w:lineRule="auto"/>
                        <w:ind w:left="149" w:right="3290" w:firstLine="62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 xml:space="preserve"># ylim is used to specify the range. </w:t>
                      </w:r>
                      <w:r>
                        <w:rPr>
                          <w:rFonts w:ascii="Courier New"/>
                          <w:spacing w:val="-2"/>
                          <w:sz w:val="20"/>
                        </w:rPr>
                        <w:t>boxplot(USJudgeRatings$RTEN, horizontal=TRUE,</w:t>
                      </w:r>
                    </w:p>
                    <w:p w14:paraId="344B06C6" w14:textId="77777777" w:rsidR="00E014A9" w:rsidRDefault="00BD3C90">
                      <w:pPr>
                        <w:spacing w:line="636" w:lineRule="auto"/>
                        <w:ind w:left="1109" w:right="329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xlab="Lawyers</w:t>
                      </w:r>
                      <w:r>
                        <w:rPr>
                          <w:rFonts w:ascii="Courier New"/>
                          <w:spacing w:val="-3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Rating",</w:t>
                      </w:r>
                      <w:r>
                        <w:rPr>
                          <w:rFonts w:ascii="Courier New"/>
                          <w:spacing w:val="-3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notch=TRUE, ylim=c(0, 10), col="pink")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93E97D" w14:textId="77777777" w:rsidR="00E014A9" w:rsidRDefault="00E014A9">
      <w:pPr>
        <w:pStyle w:val="BodyText"/>
        <w:rPr>
          <w:sz w:val="20"/>
        </w:rPr>
        <w:sectPr w:rsidR="00E014A9">
          <w:pgSz w:w="12240" w:h="15840"/>
          <w:pgMar w:top="1820" w:right="360" w:bottom="980" w:left="360" w:header="0" w:footer="784" w:gutter="0"/>
          <w:cols w:space="720"/>
        </w:sectPr>
      </w:pPr>
    </w:p>
    <w:p w14:paraId="6D7138F9" w14:textId="77777777" w:rsidR="00E014A9" w:rsidRDefault="00BD3C90">
      <w:pPr>
        <w:pStyle w:val="Heading2"/>
        <w:spacing w:before="76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58752" behindDoc="1" locked="0" layoutInCell="1" allowOverlap="1" wp14:anchorId="64B77C62" wp14:editId="6E2BA5B3">
                <wp:simplePos x="0" y="0"/>
                <wp:positionH relativeFrom="page">
                  <wp:posOffset>310515</wp:posOffset>
                </wp:positionH>
                <wp:positionV relativeFrom="page">
                  <wp:posOffset>311150</wp:posOffset>
                </wp:positionV>
                <wp:extent cx="7159625" cy="9444990"/>
                <wp:effectExtent l="0" t="0" r="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59625" cy="9444990"/>
                          <a:chOff x="0" y="0"/>
                          <a:chExt cx="7159625" cy="944499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7159625" cy="944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9625" h="9444990">
                                <a:moveTo>
                                  <a:pt x="7159498" y="5080"/>
                                </a:moveTo>
                                <a:lnTo>
                                  <a:pt x="7153402" y="5080"/>
                                </a:lnTo>
                                <a:lnTo>
                                  <a:pt x="7153402" y="0"/>
                                </a:lnTo>
                                <a:lnTo>
                                  <a:pt x="7147306" y="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9432290"/>
                                </a:lnTo>
                                <a:lnTo>
                                  <a:pt x="6096" y="9432290"/>
                                </a:lnTo>
                                <a:lnTo>
                                  <a:pt x="6096" y="5080"/>
                                </a:lnTo>
                                <a:lnTo>
                                  <a:pt x="7147306" y="5080"/>
                                </a:lnTo>
                                <a:lnTo>
                                  <a:pt x="71473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9432290"/>
                                </a:lnTo>
                                <a:lnTo>
                                  <a:pt x="0" y="9438640"/>
                                </a:lnTo>
                                <a:lnTo>
                                  <a:pt x="6096" y="9438640"/>
                                </a:lnTo>
                                <a:lnTo>
                                  <a:pt x="6096" y="9444990"/>
                                </a:lnTo>
                                <a:lnTo>
                                  <a:pt x="7159498" y="9444990"/>
                                </a:lnTo>
                                <a:lnTo>
                                  <a:pt x="7159498" y="9438640"/>
                                </a:lnTo>
                                <a:lnTo>
                                  <a:pt x="7159498" y="9432290"/>
                                </a:lnTo>
                                <a:lnTo>
                                  <a:pt x="715949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" name="Image 96" descr="gh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6770" y="1172463"/>
                            <a:ext cx="3663315" cy="2331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F32932E" id="Group 94" o:spid="_x0000_s1026" style="position:absolute;margin-left:24.45pt;margin-top:24.5pt;width:563.75pt;height:743.7pt;z-index:-251657728;mso-wrap-distance-left:0;mso-wrap-distance-right:0;mso-position-horizontal-relative:page;mso-position-vertical-relative:page" coordsize="71596,94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">
                <v:shape id="Graphic 95" o:spid="_x0000_s1027" style="position:absolute;width:71596;height:94449;visibility:visible;mso-wrap-style:square;v-text-anchor:top" coordsize="7159625,9444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" path="m7159498,5080r-6096,l7153402,r-6096,l7147306,5080r,9427210l6096,9432290,6096,5080r7141210,l7147306,,,,,5080,,9432290r,6350l6096,9438640r,6350l7159498,9444990r,-6350l7159498,9432290r,-9427210xe" fillcolor="black" stroked="f">
                  <v:path arrowok="t"/>
                </v:shape>
                <v:shape id="Image 96" o:spid="_x0000_s1028" type="#_x0000_t75" alt="gh" style="position:absolute;left:20967;top:11724;width:36633;height:23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">
                  <v:imagedata r:id="rId65" o:title="gh"/>
                </v:shape>
                <w10:wrap anchorx="page" anchory="page"/>
              </v:group>
            </w:pict>
          </mc:Fallback>
        </mc:AlternateContent>
      </w:r>
      <w:r>
        <w:rPr>
          <w:color w:val="273039"/>
          <w:spacing w:val="-2"/>
        </w:rPr>
        <w:t>Output:</w:t>
      </w:r>
    </w:p>
    <w:p w14:paraId="2BA39D1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ECF810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96EB4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DCCB99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61F7C10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B5CD6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1953B9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051CB833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39D33EFD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78244E2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3D7B4C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53F9C4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45A083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CF8D11C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507AF770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8735C7B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AF978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754DC67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2D982466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40B933BF" w14:textId="77777777" w:rsidR="00E014A9" w:rsidRDefault="00E014A9">
      <w:pPr>
        <w:pStyle w:val="BodyText"/>
        <w:rPr>
          <w:rFonts w:ascii="Arial"/>
          <w:b/>
          <w:sz w:val="18"/>
        </w:rPr>
      </w:pPr>
    </w:p>
    <w:p w14:paraId="1C03064C" w14:textId="77777777" w:rsidR="00E014A9" w:rsidRDefault="00E014A9">
      <w:pPr>
        <w:pStyle w:val="BodyText"/>
        <w:spacing w:before="151"/>
        <w:rPr>
          <w:rFonts w:ascii="Arial"/>
          <w:b/>
          <w:sz w:val="18"/>
        </w:rPr>
      </w:pPr>
    </w:p>
    <w:p w14:paraId="3B155844" w14:textId="77777777" w:rsidR="00E014A9" w:rsidRDefault="00BD3C90">
      <w:pPr>
        <w:spacing w:before="1"/>
        <w:ind w:left="946" w:right="583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666666"/>
          <w:sz w:val="18"/>
        </w:rPr>
        <w:t>R</w:t>
      </w:r>
      <w:r>
        <w:rPr>
          <w:rFonts w:ascii="Arial" w:hAnsi="Arial"/>
          <w:i/>
          <w:color w:val="666666"/>
          <w:spacing w:val="1"/>
          <w:sz w:val="18"/>
        </w:rPr>
        <w:t xml:space="preserve"> </w:t>
      </w:r>
      <w:r>
        <w:rPr>
          <w:rFonts w:ascii="Arial" w:hAnsi="Arial"/>
          <w:i/>
          <w:color w:val="666666"/>
          <w:sz w:val="18"/>
        </w:rPr>
        <w:t>–</w:t>
      </w:r>
      <w:r>
        <w:rPr>
          <w:rFonts w:ascii="Arial" w:hAnsi="Arial"/>
          <w:i/>
          <w:color w:val="666666"/>
          <w:spacing w:val="2"/>
          <w:sz w:val="18"/>
        </w:rPr>
        <w:t xml:space="preserve"> </w:t>
      </w:r>
      <w:r>
        <w:rPr>
          <w:rFonts w:ascii="Arial" w:hAnsi="Arial"/>
          <w:i/>
          <w:color w:val="666666"/>
          <w:spacing w:val="-2"/>
          <w:sz w:val="18"/>
        </w:rPr>
        <w:t>Statistics</w:t>
      </w:r>
    </w:p>
    <w:p w14:paraId="3CE80D8F" w14:textId="77777777" w:rsidR="00E014A9" w:rsidRDefault="00E014A9">
      <w:pPr>
        <w:pStyle w:val="BodyText"/>
        <w:spacing w:before="149"/>
        <w:rPr>
          <w:rFonts w:ascii="Arial"/>
          <w:i/>
          <w:sz w:val="18"/>
        </w:rPr>
      </w:pPr>
    </w:p>
    <w:p w14:paraId="2D5CED29" w14:textId="77777777" w:rsidR="00E014A9" w:rsidRDefault="00BD3C90">
      <w:pPr>
        <w:pStyle w:val="BodyText"/>
        <w:spacing w:before="1" w:line="360" w:lineRule="auto"/>
        <w:ind w:left="1440" w:right="1074"/>
        <w:jc w:val="both"/>
      </w:pPr>
      <w:proofErr w:type="spellStart"/>
      <w:r>
        <w:rPr>
          <w:color w:val="273039"/>
        </w:rPr>
        <w:t>USJudgeRating</w:t>
      </w:r>
      <w:proofErr w:type="spellEnd"/>
      <w:r>
        <w:rPr>
          <w:color w:val="273039"/>
          <w:spacing w:val="-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Build-in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dataset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with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6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attributes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RTEN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-5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-6"/>
        </w:rPr>
        <w:t xml:space="preserve"> </w:t>
      </w:r>
      <w:r>
        <w:rPr>
          <w:color w:val="273039"/>
        </w:rPr>
        <w:t>attribute</w:t>
      </w:r>
      <w:r>
        <w:rPr>
          <w:color w:val="273039"/>
          <w:spacing w:val="33"/>
        </w:rPr>
        <w:t xml:space="preserve"> </w:t>
      </w:r>
      <w:r>
        <w:rPr>
          <w:color w:val="273039"/>
        </w:rPr>
        <w:t xml:space="preserve">among </w:t>
      </w:r>
      <w:proofErr w:type="spellStart"/>
      <w:r>
        <w:rPr>
          <w:color w:val="273039"/>
        </w:rPr>
        <w:t>it</w:t>
      </w:r>
      <w:proofErr w:type="spellEnd"/>
      <w:r>
        <w:rPr>
          <w:color w:val="273039"/>
        </w:rPr>
        <w:t xml:space="preserve"> which is rating </w:t>
      </w:r>
      <w:proofErr w:type="gramStart"/>
      <w:r>
        <w:rPr>
          <w:color w:val="273039"/>
        </w:rPr>
        <w:t>between 0 to 10 inclusive</w:t>
      </w:r>
      <w:proofErr w:type="gramEnd"/>
      <w:r>
        <w:rPr>
          <w:color w:val="273039"/>
        </w:rPr>
        <w:t>.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We used it to for plotting a boxplot with</w:t>
      </w:r>
      <w:r>
        <w:rPr>
          <w:color w:val="273039"/>
          <w:spacing w:val="40"/>
        </w:rPr>
        <w:t xml:space="preserve"> </w:t>
      </w:r>
      <w:r>
        <w:rPr>
          <w:color w:val="273039"/>
        </w:rPr>
        <w:t>different attributes of boxplot function.</w:t>
      </w:r>
    </w:p>
    <w:p w14:paraId="6102F8F0" w14:textId="77777777" w:rsidR="00E014A9" w:rsidRDefault="00BD3C90">
      <w:pPr>
        <w:pStyle w:val="Heading4"/>
        <w:spacing w:before="275"/>
      </w:pPr>
      <w:r>
        <w:rPr>
          <w:spacing w:val="-2"/>
        </w:rPr>
        <w:t>Result:</w:t>
      </w:r>
    </w:p>
    <w:p w14:paraId="4A14EE1F" w14:textId="77777777" w:rsidR="00E014A9" w:rsidRDefault="00BD3C90">
      <w:pPr>
        <w:pStyle w:val="BodyText"/>
        <w:spacing w:line="362" w:lineRule="auto"/>
        <w:ind w:left="1440" w:right="605" w:firstLine="662"/>
      </w:pPr>
      <w:r>
        <w:t>Therefore,</w:t>
      </w:r>
      <w:r>
        <w:rPr>
          <w:spacing w:val="77"/>
        </w:rPr>
        <w:t xml:space="preserve"> </w:t>
      </w:r>
      <w:r>
        <w:t>a</w:t>
      </w:r>
      <w:r>
        <w:rPr>
          <w:spacing w:val="74"/>
        </w:rPr>
        <w:t xml:space="preserve"> </w:t>
      </w:r>
      <w:r>
        <w:t>variety</w:t>
      </w:r>
      <w:r>
        <w:rPr>
          <w:spacing w:val="68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>statistical</w:t>
      </w:r>
      <w:r>
        <w:rPr>
          <w:spacing w:val="76"/>
        </w:rPr>
        <w:t xml:space="preserve"> </w:t>
      </w:r>
      <w:r>
        <w:t>analyses</w:t>
      </w:r>
      <w:r>
        <w:rPr>
          <w:spacing w:val="75"/>
        </w:rPr>
        <w:t xml:space="preserve"> </w:t>
      </w:r>
      <w:r>
        <w:t>are</w:t>
      </w:r>
      <w:r>
        <w:rPr>
          <w:spacing w:val="76"/>
        </w:rPr>
        <w:t xml:space="preserve"> </w:t>
      </w:r>
      <w:r>
        <w:t>conducted</w:t>
      </w:r>
      <w:r>
        <w:rPr>
          <w:spacing w:val="72"/>
        </w:rPr>
        <w:t xml:space="preserve"> </w:t>
      </w:r>
      <w:r>
        <w:t>on</w:t>
      </w:r>
      <w:r>
        <w:rPr>
          <w:spacing w:val="72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t>given</w:t>
      </w:r>
      <w:r>
        <w:rPr>
          <w:spacing w:val="73"/>
        </w:rPr>
        <w:t xml:space="preserve"> </w:t>
      </w:r>
      <w:r>
        <w:t>dataset, enhancing the depth and breadth of insights derived from the data.</w:t>
      </w:r>
    </w:p>
    <w:p w14:paraId="1FFFFA6C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A36CEF0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59776" behindDoc="1" locked="0" layoutInCell="1" allowOverlap="1" wp14:anchorId="1B80BCAA" wp14:editId="34D28A5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7" name="Graphic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FCC325" id="Graphic 97" o:spid="_x0000_s1026" style="position:absolute;margin-left:24.45pt;margin-top:24.45pt;width:563.75pt;height:743.7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4</w:t>
      </w:r>
    </w:p>
    <w:p w14:paraId="63AD8E86" w14:textId="77777777" w:rsidR="00E014A9" w:rsidRDefault="00BD3C90">
      <w:pPr>
        <w:pStyle w:val="Heading1"/>
        <w:ind w:left="2947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DECISION</w:t>
      </w:r>
      <w:r>
        <w:rPr>
          <w:spacing w:val="-5"/>
        </w:rPr>
        <w:t xml:space="preserve"> </w:t>
      </w:r>
      <w:r>
        <w:rPr>
          <w:spacing w:val="-2"/>
        </w:rPr>
        <w:t>TREE</w:t>
      </w:r>
      <w:r>
        <w:rPr>
          <w:spacing w:val="-13"/>
        </w:rPr>
        <w:t xml:space="preserve"> </w:t>
      </w:r>
      <w:r>
        <w:rPr>
          <w:spacing w:val="-2"/>
        </w:rPr>
        <w:t>ALGORITHM</w:t>
      </w:r>
      <w: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14419382" w14:textId="77777777" w:rsidR="00E014A9" w:rsidRDefault="00E014A9">
      <w:pPr>
        <w:pStyle w:val="BodyText"/>
        <w:spacing w:before="1"/>
        <w:rPr>
          <w:b/>
        </w:rPr>
      </w:pPr>
    </w:p>
    <w:p w14:paraId="32C49A20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3B59846F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decision</w:t>
      </w:r>
      <w:r>
        <w:rPr>
          <w:spacing w:val="-7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p w14:paraId="743A62C0" w14:textId="77777777" w:rsidR="00E014A9" w:rsidRDefault="00E014A9">
      <w:pPr>
        <w:pStyle w:val="BodyText"/>
      </w:pPr>
    </w:p>
    <w:p w14:paraId="7EEB4413" w14:textId="77777777" w:rsidR="00E014A9" w:rsidRDefault="00E014A9">
      <w:pPr>
        <w:pStyle w:val="BodyText"/>
        <w:spacing w:before="7"/>
      </w:pPr>
    </w:p>
    <w:p w14:paraId="229F9580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5F370812" w14:textId="77777777" w:rsidR="00E014A9" w:rsidRDefault="00E014A9">
      <w:pPr>
        <w:pStyle w:val="BodyText"/>
        <w:spacing w:before="103"/>
        <w:rPr>
          <w:b/>
        </w:rPr>
      </w:pPr>
    </w:p>
    <w:p w14:paraId="5D3D79B2" w14:textId="77777777" w:rsidR="00E014A9" w:rsidRDefault="00BD3C90">
      <w:pPr>
        <w:spacing w:line="412" w:lineRule="auto"/>
        <w:ind w:left="1440" w:right="5405"/>
        <w:rPr>
          <w:b/>
          <w:sz w:val="24"/>
        </w:rPr>
      </w:pPr>
      <w:r>
        <w:rPr>
          <w:b/>
          <w:sz w:val="24"/>
        </w:rPr>
        <w:t>Implementing Decision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 in R Step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Dataset</w:t>
      </w:r>
    </w:p>
    <w:p w14:paraId="1A7295BB" w14:textId="77777777" w:rsidR="00E014A9" w:rsidRDefault="00BD3C90">
      <w:pPr>
        <w:pStyle w:val="BodyText"/>
        <w:spacing w:before="215" w:line="360" w:lineRule="auto"/>
        <w:ind w:left="1440" w:right="1054"/>
      </w:pPr>
      <w:r>
        <w:t>First, load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packages</w:t>
      </w:r>
      <w:r>
        <w:rPr>
          <w:spacing w:val="-3"/>
        </w:rPr>
        <w:t xml:space="preserve"> </w:t>
      </w:r>
      <w:r>
        <w:t>(</w:t>
      </w:r>
      <w:proofErr w:type="spellStart"/>
      <w:r>
        <w:t>rpart</w:t>
      </w:r>
      <w:proofErr w:type="spellEnd"/>
      <w:r>
        <w:rPr>
          <w:spacing w:val="2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and</w:t>
      </w:r>
      <w:r>
        <w:rPr>
          <w:spacing w:val="22"/>
        </w:rPr>
        <w:t xml:space="preserve"> </w:t>
      </w:r>
      <w:proofErr w:type="spellStart"/>
      <w:r>
        <w:t>rpart.plot</w:t>
      </w:r>
      <w:proofErr w:type="spellEnd"/>
      <w:r>
        <w:rPr>
          <w:spacing w:val="2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plotting</w:t>
      </w:r>
      <w:r>
        <w:rPr>
          <w:spacing w:val="-3"/>
        </w:rPr>
        <w:t xml:space="preserve"> </w:t>
      </w:r>
      <w:r>
        <w:t>trees) and the iris dataset.</w:t>
      </w:r>
    </w:p>
    <w:p w14:paraId="38E6E846" w14:textId="77777777" w:rsidR="00E014A9" w:rsidRDefault="00BD3C90">
      <w:pPr>
        <w:pStyle w:val="BodyText"/>
        <w:spacing w:before="274"/>
        <w:ind w:left="1440"/>
      </w:pPr>
      <w:r>
        <w:t>#</w:t>
      </w:r>
      <w:r>
        <w:rPr>
          <w:spacing w:val="-5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rPr>
          <w:spacing w:val="-2"/>
        </w:rPr>
        <w:t>packages</w:t>
      </w:r>
    </w:p>
    <w:p w14:paraId="0D6987E5" w14:textId="77777777" w:rsidR="00E014A9" w:rsidRDefault="00BD3C90">
      <w:pPr>
        <w:pStyle w:val="BodyText"/>
        <w:tabs>
          <w:tab w:val="left" w:pos="3115"/>
        </w:tabs>
        <w:spacing w:before="139" w:line="360" w:lineRule="auto"/>
        <w:ind w:left="1440" w:right="5680"/>
      </w:pPr>
      <w:proofErr w:type="gramStart"/>
      <w:r>
        <w:rPr>
          <w:spacing w:val="-2"/>
        </w:rPr>
        <w:t>library(</w:t>
      </w:r>
      <w:proofErr w:type="spellStart"/>
      <w:proofErr w:type="gramEnd"/>
      <w:r>
        <w:rPr>
          <w:spacing w:val="-2"/>
        </w:rPr>
        <w:t>rpart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 library(</w:t>
      </w:r>
      <w:proofErr w:type="spellStart"/>
      <w:r>
        <w:t>rpart.plot</w:t>
      </w:r>
      <w:proofErr w:type="spellEnd"/>
      <w:r>
        <w:t>)</w:t>
      </w:r>
      <w:r>
        <w:rPr>
          <w:spacing w:val="38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plotting</w:t>
      </w:r>
      <w:r>
        <w:rPr>
          <w:spacing w:val="-7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rPr>
          <w:spacing w:val="-4"/>
        </w:rPr>
        <w:t>trees</w:t>
      </w:r>
    </w:p>
    <w:p w14:paraId="248F1417" w14:textId="77777777" w:rsidR="00E014A9" w:rsidRDefault="00E014A9">
      <w:pPr>
        <w:pStyle w:val="BodyText"/>
        <w:spacing w:before="140"/>
      </w:pPr>
    </w:p>
    <w:p w14:paraId="20027D2A" w14:textId="77777777" w:rsidR="00E014A9" w:rsidRDefault="00BD3C9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1A8880B0" w14:textId="77777777" w:rsidR="00E014A9" w:rsidRDefault="00E014A9">
      <w:pPr>
        <w:pStyle w:val="BodyText"/>
        <w:spacing w:before="144"/>
      </w:pPr>
    </w:p>
    <w:p w14:paraId="01BD9DE8" w14:textId="77777777" w:rsidR="00E014A9" w:rsidRDefault="00BD3C90">
      <w:pPr>
        <w:pStyle w:val="Heading4"/>
      </w:pPr>
      <w:r>
        <w:t>Step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Preprocess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 (if</w:t>
      </w:r>
      <w:r>
        <w:rPr>
          <w:spacing w:val="-4"/>
        </w:rPr>
        <w:t xml:space="preserve"> </w:t>
      </w:r>
      <w:r>
        <w:rPr>
          <w:spacing w:val="-2"/>
        </w:rPr>
        <w:t>necessary)</w:t>
      </w:r>
    </w:p>
    <w:p w14:paraId="625F8912" w14:textId="77777777" w:rsidR="00E014A9" w:rsidRDefault="00E014A9">
      <w:pPr>
        <w:pStyle w:val="BodyText"/>
        <w:spacing w:before="141"/>
        <w:rPr>
          <w:b/>
        </w:rPr>
      </w:pPr>
    </w:p>
    <w:p w14:paraId="061A75CD" w14:textId="77777777" w:rsidR="00E014A9" w:rsidRDefault="00BD3C90">
      <w:pPr>
        <w:pStyle w:val="BodyText"/>
        <w:spacing w:before="1"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025E010" w14:textId="77777777" w:rsidR="00E014A9" w:rsidRDefault="00BD3C90">
      <w:pPr>
        <w:pStyle w:val="BodyText"/>
        <w:spacing w:before="274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)</w:t>
      </w:r>
    </w:p>
    <w:p w14:paraId="08118E32" w14:textId="77777777" w:rsidR="00E014A9" w:rsidRDefault="00E014A9">
      <w:pPr>
        <w:pStyle w:val="BodyText"/>
        <w:spacing w:before="144"/>
      </w:pPr>
    </w:p>
    <w:p w14:paraId="2488D97A" w14:textId="77777777" w:rsidR="00E014A9" w:rsidRDefault="00BD3C90">
      <w:pPr>
        <w:pStyle w:val="Heading4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rPr>
          <w:spacing w:val="-4"/>
        </w:rPr>
        <w:t>Model</w:t>
      </w:r>
    </w:p>
    <w:p w14:paraId="310BD179" w14:textId="77777777" w:rsidR="00E014A9" w:rsidRDefault="00E014A9">
      <w:pPr>
        <w:pStyle w:val="BodyText"/>
        <w:spacing w:before="139"/>
        <w:rPr>
          <w:b/>
        </w:rPr>
      </w:pPr>
    </w:p>
    <w:p w14:paraId="2D6FD29E" w14:textId="77777777" w:rsidR="00E014A9" w:rsidRDefault="00BD3C90">
      <w:pPr>
        <w:pStyle w:val="BodyText"/>
        <w:spacing w:line="362" w:lineRule="auto"/>
        <w:ind w:left="1440" w:right="1054"/>
      </w:pPr>
      <w:r>
        <w:t>Now,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function.</w:t>
      </w:r>
      <w:r>
        <w:rPr>
          <w:spacing w:val="-3"/>
        </w:rPr>
        <w:t xml:space="preserve"> </w:t>
      </w:r>
      <w:r>
        <w:t>We'll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5EFD210" w14:textId="77777777" w:rsidR="00E014A9" w:rsidRDefault="00E014A9">
      <w:pPr>
        <w:pStyle w:val="BodyText"/>
        <w:spacing w:line="362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C5A8169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0800" behindDoc="1" locked="0" layoutInCell="1" allowOverlap="1" wp14:anchorId="0C1126FC" wp14:editId="0911580F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8" name="Graphic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313F60" id="Graphic 98" o:spid="_x0000_s1026" style="position:absolute;margin-left:24.45pt;margin-top:24.45pt;width:563.75pt;height:743.7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rPr>
          <w:spacing w:val="-4"/>
        </w:rPr>
        <w:t>model</w:t>
      </w:r>
    </w:p>
    <w:p w14:paraId="47236B91" w14:textId="77777777" w:rsidR="00E014A9" w:rsidRDefault="00BD3C90">
      <w:pPr>
        <w:pStyle w:val="BodyText"/>
        <w:spacing w:before="139" w:line="357" w:lineRule="auto"/>
        <w:ind w:left="2645" w:right="1200" w:hanging="1205"/>
      </w:pPr>
      <w:proofErr w:type="spellStart"/>
      <w:r>
        <w:t>tree_model</w:t>
      </w:r>
      <w:proofErr w:type="spellEnd"/>
      <w:r>
        <w:rPr>
          <w:spacing w:val="-14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proofErr w:type="gramStart"/>
      <w:r>
        <w:t>rpart</w:t>
      </w:r>
      <w:proofErr w:type="spellEnd"/>
      <w:r>
        <w:t>(</w:t>
      </w:r>
      <w:proofErr w:type="gramEnd"/>
      <w:r>
        <w:t>Species</w:t>
      </w:r>
      <w:r>
        <w:rPr>
          <w:spacing w:val="-6"/>
        </w:rPr>
        <w:t xml:space="preserve"> </w:t>
      </w:r>
      <w:r>
        <w:t>~</w:t>
      </w:r>
      <w:r>
        <w:rPr>
          <w:spacing w:val="-7"/>
        </w:rPr>
        <w:t xml:space="preserve"> </w:t>
      </w:r>
      <w:proofErr w:type="spellStart"/>
      <w:r>
        <w:t>Sepal.Length</w:t>
      </w:r>
      <w:proofErr w:type="spellEnd"/>
      <w:r>
        <w:rPr>
          <w:spacing w:val="-11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Sepal.Width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proofErr w:type="spellStart"/>
      <w:r>
        <w:t>Petal.Length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Petal.Width</w:t>
      </w:r>
      <w:proofErr w:type="spellEnd"/>
      <w:r>
        <w:t>, data = iris,</w:t>
      </w:r>
    </w:p>
    <w:p w14:paraId="34E26C06" w14:textId="77777777" w:rsidR="00E014A9" w:rsidRDefault="00BD3C90">
      <w:pPr>
        <w:pStyle w:val="BodyText"/>
        <w:spacing w:before="6"/>
        <w:ind w:left="2645"/>
      </w:pPr>
      <w:r>
        <w:t>method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"class")</w:t>
      </w:r>
    </w:p>
    <w:p w14:paraId="6D56ED8E" w14:textId="77777777" w:rsidR="00E014A9" w:rsidRDefault="00E014A9">
      <w:pPr>
        <w:pStyle w:val="BodyText"/>
      </w:pPr>
    </w:p>
    <w:p w14:paraId="3AE45673" w14:textId="77777777" w:rsidR="00E014A9" w:rsidRDefault="00E014A9">
      <w:pPr>
        <w:pStyle w:val="BodyText"/>
        <w:spacing w:before="2"/>
      </w:pPr>
    </w:p>
    <w:p w14:paraId="64D548FA" w14:textId="77777777" w:rsidR="00E014A9" w:rsidRDefault="00BD3C90">
      <w:pPr>
        <w:pStyle w:val="Heading4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rPr>
          <w:spacing w:val="-4"/>
        </w:rPr>
        <w:t>Tree</w:t>
      </w:r>
    </w:p>
    <w:p w14:paraId="655D786F" w14:textId="77777777" w:rsidR="00E014A9" w:rsidRDefault="00E014A9">
      <w:pPr>
        <w:pStyle w:val="BodyText"/>
        <w:spacing w:before="139"/>
        <w:rPr>
          <w:b/>
        </w:rPr>
      </w:pPr>
    </w:p>
    <w:p w14:paraId="4DE21D74" w14:textId="77777777" w:rsidR="00E014A9" w:rsidRDefault="00BD3C90">
      <w:pPr>
        <w:pStyle w:val="BodyText"/>
        <w:spacing w:before="1"/>
        <w:ind w:left="1440"/>
      </w:pP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r>
        <w:t>rpart.plot</w:t>
      </w:r>
      <w:proofErr w:type="spellEnd"/>
      <w:r>
        <w:t xml:space="preserve"> </w:t>
      </w:r>
      <w:r>
        <w:rPr>
          <w:spacing w:val="-2"/>
        </w:rPr>
        <w:t>package.</w:t>
      </w:r>
    </w:p>
    <w:p w14:paraId="7690D0E4" w14:textId="77777777" w:rsidR="00E014A9" w:rsidRDefault="00E014A9">
      <w:pPr>
        <w:pStyle w:val="BodyText"/>
        <w:spacing w:before="139"/>
      </w:pPr>
    </w:p>
    <w:p w14:paraId="2CAAAE4B" w14:textId="77777777" w:rsidR="00E014A9" w:rsidRDefault="00BD3C9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Plot the</w:t>
      </w:r>
      <w:r>
        <w:rPr>
          <w:spacing w:val="-3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rPr>
          <w:spacing w:val="-4"/>
        </w:rPr>
        <w:t>tree</w:t>
      </w:r>
    </w:p>
    <w:p w14:paraId="2AED49A4" w14:textId="77777777" w:rsidR="00E014A9" w:rsidRDefault="00BD3C90">
      <w:pPr>
        <w:pStyle w:val="BodyText"/>
        <w:spacing w:before="142"/>
        <w:ind w:left="1440"/>
      </w:pPr>
      <w:proofErr w:type="spellStart"/>
      <w:proofErr w:type="gramStart"/>
      <w:r>
        <w:t>rpart.plot</w:t>
      </w:r>
      <w:proofErr w:type="spellEnd"/>
      <w:r>
        <w:t>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"Decision</w:t>
      </w:r>
      <w:r>
        <w:rPr>
          <w:spacing w:val="-8"/>
        </w:rPr>
        <w:t xml:space="preserve"> </w:t>
      </w:r>
      <w:r>
        <w:t>Tree for</w:t>
      </w:r>
      <w:r>
        <w:rPr>
          <w:spacing w:val="-4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Dataset",</w:t>
      </w:r>
      <w:r>
        <w:rPr>
          <w:spacing w:val="-1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spacing w:val="-5"/>
        </w:rPr>
        <w:t>2)</w:t>
      </w:r>
    </w:p>
    <w:p w14:paraId="6C2EDC9C" w14:textId="77777777" w:rsidR="00E014A9" w:rsidRDefault="00E014A9">
      <w:pPr>
        <w:pStyle w:val="BodyText"/>
        <w:spacing w:before="149"/>
      </w:pPr>
    </w:p>
    <w:p w14:paraId="5CD24A2D" w14:textId="77777777" w:rsidR="00E014A9" w:rsidRDefault="00BD3C90">
      <w:pPr>
        <w:pStyle w:val="Heading4"/>
      </w:pPr>
      <w:r>
        <w:t>Output</w:t>
      </w:r>
      <w:r>
        <w:rPr>
          <w:spacing w:val="-8"/>
        </w:rPr>
        <w:t xml:space="preserve"> </w:t>
      </w:r>
      <w:r>
        <w:t>(Decision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Visualization):</w:t>
      </w:r>
    </w:p>
    <w:p w14:paraId="0A7483C8" w14:textId="77777777" w:rsidR="00E014A9" w:rsidRDefault="00E014A9">
      <w:pPr>
        <w:pStyle w:val="BodyText"/>
        <w:spacing w:before="134"/>
        <w:rPr>
          <w:b/>
        </w:rPr>
      </w:pPr>
    </w:p>
    <w:p w14:paraId="32F0448F" w14:textId="77777777" w:rsidR="00E014A9" w:rsidRDefault="00BD3C90">
      <w:pPr>
        <w:pStyle w:val="BodyText"/>
        <w:spacing w:line="360" w:lineRule="auto"/>
        <w:ind w:left="1440" w:right="1074"/>
        <w:jc w:val="both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dataset. Each node in the tree represents a decision point based on a predictor variable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), leading to leaf nodes that</w:t>
      </w:r>
      <w:r>
        <w:rPr>
          <w:spacing w:val="40"/>
        </w:rPr>
        <w:t xml:space="preserve"> </w:t>
      </w:r>
      <w:r>
        <w:t>correspond to predicted classes (Species).</w:t>
      </w:r>
    </w:p>
    <w:p w14:paraId="4682DE91" w14:textId="77777777" w:rsidR="00E014A9" w:rsidRDefault="00E014A9">
      <w:pPr>
        <w:pStyle w:val="BodyText"/>
        <w:spacing w:before="8"/>
      </w:pPr>
    </w:p>
    <w:p w14:paraId="25A1387E" w14:textId="77777777" w:rsidR="00E014A9" w:rsidRDefault="00BD3C90">
      <w:pPr>
        <w:pStyle w:val="Heading4"/>
      </w:pPr>
      <w:r>
        <w:t>Step 5:</w:t>
      </w:r>
      <w:r>
        <w:rPr>
          <w:spacing w:val="-5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Evaluation</w:t>
      </w:r>
    </w:p>
    <w:p w14:paraId="35010F1E" w14:textId="77777777" w:rsidR="00E014A9" w:rsidRDefault="00E014A9">
      <w:pPr>
        <w:pStyle w:val="BodyText"/>
        <w:spacing w:before="142"/>
        <w:rPr>
          <w:b/>
        </w:rPr>
      </w:pPr>
    </w:p>
    <w:p w14:paraId="04ADC778" w14:textId="77777777" w:rsidR="00E014A9" w:rsidRDefault="00BD3C90">
      <w:pPr>
        <w:pStyle w:val="BodyText"/>
        <w:ind w:left="1440"/>
      </w:pPr>
      <w:r>
        <w:t>Let's</w:t>
      </w:r>
      <w:r>
        <w:rPr>
          <w:spacing w:val="-5"/>
        </w:rPr>
        <w:t xml:space="preserve"> </w:t>
      </w:r>
      <w:r>
        <w:t>print the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its performance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dataset.</w:t>
      </w:r>
    </w:p>
    <w:p w14:paraId="19CA0AB5" w14:textId="77777777" w:rsidR="00E014A9" w:rsidRDefault="00E014A9">
      <w:pPr>
        <w:pStyle w:val="BodyText"/>
        <w:spacing w:before="136"/>
      </w:pPr>
    </w:p>
    <w:p w14:paraId="7709797F" w14:textId="77777777" w:rsidR="00E014A9" w:rsidRDefault="00BD3C90">
      <w:pPr>
        <w:pStyle w:val="BodyText"/>
        <w:spacing w:before="1" w:line="360" w:lineRule="auto"/>
        <w:ind w:left="1440" w:right="7002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 xml:space="preserve">details </w:t>
      </w:r>
      <w:r>
        <w:rPr>
          <w:spacing w:val="-2"/>
        </w:rPr>
        <w:t>print(</w:t>
      </w:r>
      <w:proofErr w:type="spellStart"/>
      <w:r>
        <w:rPr>
          <w:spacing w:val="-2"/>
        </w:rPr>
        <w:t>tree_model</w:t>
      </w:r>
      <w:proofErr w:type="spellEnd"/>
      <w:r>
        <w:rPr>
          <w:spacing w:val="-2"/>
        </w:rPr>
        <w:t>)</w:t>
      </w:r>
    </w:p>
    <w:p w14:paraId="418702BC" w14:textId="77777777" w:rsidR="00E014A9" w:rsidRDefault="00E014A9">
      <w:pPr>
        <w:pStyle w:val="BodyText"/>
        <w:spacing w:before="141"/>
      </w:pPr>
    </w:p>
    <w:p w14:paraId="7380BB0A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predictions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2C94592F" w14:textId="77777777" w:rsidR="00E014A9" w:rsidRDefault="00BD3C90">
      <w:pPr>
        <w:pStyle w:val="BodyText"/>
        <w:spacing w:before="140" w:line="357" w:lineRule="auto"/>
        <w:ind w:left="1440" w:right="3212"/>
      </w:pPr>
      <w:proofErr w:type="spellStart"/>
      <w:r>
        <w:t>predicted_classes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1"/>
        </w:rPr>
        <w:t xml:space="preserve"> </w:t>
      </w:r>
      <w:proofErr w:type="gramStart"/>
      <w:r>
        <w:t>predict(</w:t>
      </w:r>
      <w:proofErr w:type="spellStart"/>
      <w:proofErr w:type="gramEnd"/>
      <w:r>
        <w:t>tree_model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newdata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iris,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"class") # Evaluate accuracy</w:t>
      </w:r>
    </w:p>
    <w:p w14:paraId="522E1EF0" w14:textId="77777777" w:rsidR="00E014A9" w:rsidRDefault="00BD3C90">
      <w:pPr>
        <w:pStyle w:val="BodyText"/>
        <w:spacing w:before="8" w:line="360" w:lineRule="auto"/>
        <w:ind w:left="1440" w:right="3910"/>
      </w:pPr>
      <w:proofErr w:type="gramStart"/>
      <w:r>
        <w:t>accuracy</w:t>
      </w:r>
      <w:proofErr w:type="gramEnd"/>
      <w:r>
        <w:t xml:space="preserve"> &lt;- mean(</w:t>
      </w:r>
      <w:proofErr w:type="spellStart"/>
      <w:r>
        <w:t>predicted_classes</w:t>
      </w:r>
      <w:proofErr w:type="spellEnd"/>
      <w:r>
        <w:t xml:space="preserve"> == </w:t>
      </w:r>
      <w:proofErr w:type="spellStart"/>
      <w:r>
        <w:t>iris$Species</w:t>
      </w:r>
      <w:proofErr w:type="spellEnd"/>
      <w:r>
        <w:t>) cat("\</w:t>
      </w:r>
      <w:proofErr w:type="spellStart"/>
      <w:r>
        <w:t>nAccuracy</w:t>
      </w:r>
      <w:proofErr w:type="spellEnd"/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tree</w:t>
      </w:r>
      <w:r>
        <w:rPr>
          <w:spacing w:val="-14"/>
        </w:rPr>
        <w:t xml:space="preserve"> </w:t>
      </w:r>
      <w:r>
        <w:t>model:",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"\n")</w:t>
      </w:r>
    </w:p>
    <w:p w14:paraId="4E65C63D" w14:textId="77777777" w:rsidR="00E014A9" w:rsidRDefault="00E014A9">
      <w:pPr>
        <w:pStyle w:val="BodyText"/>
        <w:spacing w:before="132"/>
      </w:pPr>
    </w:p>
    <w:p w14:paraId="3172DEF6" w14:textId="77777777" w:rsidR="00E014A9" w:rsidRDefault="00BD3C9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1EE0642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16FDFE7" w14:textId="77777777" w:rsidR="00E014A9" w:rsidRDefault="00BD3C90">
      <w:pPr>
        <w:pStyle w:val="BodyText"/>
        <w:spacing w:before="72" w:line="360" w:lineRule="auto"/>
        <w:ind w:left="1440" w:right="5012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1824" behindDoc="1" locked="0" layoutInCell="1" allowOverlap="1" wp14:anchorId="796BE800" wp14:editId="3BB03CD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99" name="Graphic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E1571F" id="Graphic 99" o:spid="_x0000_s1026" style="position:absolute;margin-left:24.45pt;margin-top:24.45pt;width:563.75pt;height:743.7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t>conf_matrix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6"/>
        </w:rPr>
        <w:t xml:space="preserve"> </w:t>
      </w:r>
      <w:proofErr w:type="gramStart"/>
      <w:r>
        <w:t>table(</w:t>
      </w:r>
      <w:proofErr w:type="spellStart"/>
      <w:proofErr w:type="gramEnd"/>
      <w:r>
        <w:t>predicted_classes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iris$Species</w:t>
      </w:r>
      <w:proofErr w:type="spellEnd"/>
      <w:r>
        <w:t>) cat("\</w:t>
      </w:r>
      <w:proofErr w:type="spellStart"/>
      <w:r>
        <w:t>nConfusion</w:t>
      </w:r>
      <w:proofErr w:type="spellEnd"/>
      <w:r>
        <w:t xml:space="preserve"> Matrix:\n")</w:t>
      </w:r>
    </w:p>
    <w:p w14:paraId="5BED5451" w14:textId="77777777" w:rsidR="00E014A9" w:rsidRDefault="00BD3C90">
      <w:pPr>
        <w:pStyle w:val="BodyText"/>
        <w:spacing w:line="271" w:lineRule="exact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3AC8987E" w14:textId="77777777" w:rsidR="00E014A9" w:rsidRDefault="00E014A9">
      <w:pPr>
        <w:pStyle w:val="BodyText"/>
        <w:spacing w:before="156"/>
      </w:pPr>
    </w:p>
    <w:p w14:paraId="3C8EF749" w14:textId="77777777" w:rsidR="00E014A9" w:rsidRDefault="00BD3C90">
      <w:pPr>
        <w:pStyle w:val="Heading4"/>
      </w:pPr>
      <w:r>
        <w:t>Full</w:t>
      </w:r>
      <w:r>
        <w:rPr>
          <w:spacing w:val="-4"/>
        </w:rPr>
        <w:t xml:space="preserve"> </w:t>
      </w:r>
      <w:r>
        <w:rPr>
          <w:spacing w:val="-2"/>
        </w:rPr>
        <w:t>Output:</w:t>
      </w:r>
    </w:p>
    <w:p w14:paraId="53B1795F" w14:textId="77777777" w:rsidR="00E014A9" w:rsidRDefault="00E014A9">
      <w:pPr>
        <w:pStyle w:val="BodyText"/>
        <w:spacing w:before="144"/>
        <w:rPr>
          <w:b/>
        </w:rPr>
      </w:pPr>
    </w:p>
    <w:p w14:paraId="5A8A00C9" w14:textId="77777777" w:rsidR="00E014A9" w:rsidRDefault="00BD3C90">
      <w:pPr>
        <w:pStyle w:val="ListParagraph"/>
        <w:numPr>
          <w:ilvl w:val="0"/>
          <w:numId w:val="6"/>
        </w:numPr>
        <w:tabs>
          <w:tab w:val="left" w:pos="1867"/>
        </w:tabs>
        <w:ind w:hanging="566"/>
        <w:rPr>
          <w:b/>
          <w:sz w:val="24"/>
        </w:rPr>
      </w:pPr>
      <w:r>
        <w:rPr>
          <w:b/>
          <w:sz w:val="24"/>
        </w:rPr>
        <w:t>Decision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(Partial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Output):</w:t>
      </w:r>
    </w:p>
    <w:p w14:paraId="7B4CFF99" w14:textId="77777777" w:rsidR="00E014A9" w:rsidRDefault="00E014A9">
      <w:pPr>
        <w:pStyle w:val="BodyText"/>
        <w:spacing w:before="130"/>
        <w:rPr>
          <w:b/>
        </w:rPr>
      </w:pPr>
    </w:p>
    <w:p w14:paraId="53F695F4" w14:textId="77777777" w:rsidR="00E014A9" w:rsidRDefault="00BD3C90">
      <w:pPr>
        <w:pStyle w:val="BodyText"/>
        <w:ind w:left="1440"/>
      </w:pPr>
      <w:r>
        <w:t>n=</w:t>
      </w:r>
      <w:r>
        <w:rPr>
          <w:spacing w:val="-6"/>
        </w:rPr>
        <w:t xml:space="preserve"> </w:t>
      </w:r>
      <w:r>
        <w:rPr>
          <w:spacing w:val="-5"/>
        </w:rPr>
        <w:t>150</w:t>
      </w:r>
    </w:p>
    <w:p w14:paraId="35E397C5" w14:textId="77777777" w:rsidR="00E014A9" w:rsidRDefault="00E014A9">
      <w:pPr>
        <w:pStyle w:val="BodyText"/>
      </w:pPr>
    </w:p>
    <w:p w14:paraId="77422A25" w14:textId="77777777" w:rsidR="00E014A9" w:rsidRDefault="00E014A9">
      <w:pPr>
        <w:pStyle w:val="BodyText"/>
        <w:spacing w:before="3"/>
      </w:pPr>
    </w:p>
    <w:p w14:paraId="4057B584" w14:textId="77777777" w:rsidR="00E014A9" w:rsidRDefault="00BD3C90">
      <w:pPr>
        <w:pStyle w:val="BodyText"/>
        <w:ind w:left="1440"/>
      </w:pPr>
      <w:r>
        <w:t>node),</w:t>
      </w:r>
      <w:r>
        <w:rPr>
          <w:spacing w:val="-9"/>
        </w:rPr>
        <w:t xml:space="preserve"> </w:t>
      </w:r>
      <w:r>
        <w:t>split,</w:t>
      </w:r>
      <w:r>
        <w:rPr>
          <w:spacing w:val="-4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 xml:space="preserve">loss, </w:t>
      </w:r>
      <w:proofErr w:type="spellStart"/>
      <w:r>
        <w:t>yval</w:t>
      </w:r>
      <w:proofErr w:type="spellEnd"/>
      <w:r>
        <w:t>,</w:t>
      </w:r>
      <w:r>
        <w:rPr>
          <w:spacing w:val="-7"/>
        </w:rPr>
        <w:t xml:space="preserve"> </w:t>
      </w:r>
      <w:r>
        <w:rPr>
          <w:spacing w:val="-2"/>
        </w:rPr>
        <w:t>(</w:t>
      </w:r>
      <w:proofErr w:type="spellStart"/>
      <w:r>
        <w:rPr>
          <w:spacing w:val="-2"/>
        </w:rPr>
        <w:t>yprob</w:t>
      </w:r>
      <w:proofErr w:type="spellEnd"/>
      <w:r>
        <w:rPr>
          <w:spacing w:val="-2"/>
        </w:rPr>
        <w:t>)</w:t>
      </w:r>
    </w:p>
    <w:p w14:paraId="7FDB6E54" w14:textId="77777777" w:rsidR="00E014A9" w:rsidRDefault="00BD3C90">
      <w:pPr>
        <w:pStyle w:val="BodyText"/>
        <w:spacing w:before="137"/>
        <w:ind w:left="1805"/>
      </w:pPr>
      <w:r>
        <w:t>*</w:t>
      </w:r>
      <w:r>
        <w:rPr>
          <w:spacing w:val="-10"/>
        </w:rPr>
        <w:t xml:space="preserve"> </w:t>
      </w:r>
      <w:r>
        <w:t>denotes</w:t>
      </w:r>
      <w:r>
        <w:rPr>
          <w:spacing w:val="-9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rPr>
          <w:spacing w:val="-4"/>
        </w:rPr>
        <w:t>node</w:t>
      </w:r>
    </w:p>
    <w:p w14:paraId="20248381" w14:textId="77777777" w:rsidR="00E014A9" w:rsidRDefault="00E014A9">
      <w:pPr>
        <w:pStyle w:val="BodyText"/>
        <w:spacing w:before="273"/>
      </w:pPr>
    </w:p>
    <w:p w14:paraId="33D5B06C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ind w:left="1700" w:hanging="260"/>
        <w:rPr>
          <w:sz w:val="24"/>
        </w:rPr>
      </w:pPr>
      <w:r>
        <w:rPr>
          <w:sz w:val="24"/>
        </w:rPr>
        <w:t>root 150</w:t>
      </w:r>
      <w:r>
        <w:rPr>
          <w:spacing w:val="2"/>
          <w:sz w:val="24"/>
        </w:rPr>
        <w:t xml:space="preserve"> </w:t>
      </w:r>
      <w:r>
        <w:rPr>
          <w:sz w:val="24"/>
        </w:rPr>
        <w:t>100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(0.33333333</w:t>
      </w:r>
      <w:r>
        <w:rPr>
          <w:spacing w:val="-3"/>
          <w:sz w:val="24"/>
        </w:rPr>
        <w:t xml:space="preserve"> </w:t>
      </w:r>
      <w:r>
        <w:rPr>
          <w:sz w:val="24"/>
        </w:rPr>
        <w:t>0.33333333</w:t>
      </w:r>
      <w:r>
        <w:rPr>
          <w:spacing w:val="-2"/>
          <w:sz w:val="24"/>
        </w:rPr>
        <w:t xml:space="preserve"> 0.33333333)</w:t>
      </w:r>
    </w:p>
    <w:p w14:paraId="27DE00CB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spacing w:before="142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2.45 50</w:t>
      </w:r>
      <w:r>
        <w:rPr>
          <w:spacing w:val="56"/>
          <w:sz w:val="24"/>
        </w:rPr>
        <w:t xml:space="preserve"> </w:t>
      </w:r>
      <w:r>
        <w:rPr>
          <w:sz w:val="24"/>
        </w:rPr>
        <w:t>0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setosa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(1.00000000</w:t>
      </w:r>
      <w:r>
        <w:rPr>
          <w:spacing w:val="-2"/>
          <w:sz w:val="24"/>
        </w:rPr>
        <w:t xml:space="preserve"> </w:t>
      </w:r>
      <w:r>
        <w:rPr>
          <w:sz w:val="24"/>
        </w:rPr>
        <w:t>0.00000000 0.00000000)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D13242" w14:textId="77777777" w:rsidR="00E014A9" w:rsidRDefault="00BD3C90">
      <w:pPr>
        <w:pStyle w:val="ListParagraph"/>
        <w:numPr>
          <w:ilvl w:val="1"/>
          <w:numId w:val="6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Petal.Length</w:t>
      </w:r>
      <w:proofErr w:type="spellEnd"/>
      <w:r>
        <w:rPr>
          <w:spacing w:val="-10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2.45 100</w:t>
      </w:r>
      <w:r>
        <w:rPr>
          <w:spacing w:val="62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(0.00000000 0.50000000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0.50000000)</w:t>
      </w:r>
    </w:p>
    <w:p w14:paraId="1681BE88" w14:textId="77777777" w:rsidR="00E014A9" w:rsidRDefault="00BD3C9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&lt;</w:t>
      </w:r>
      <w:r>
        <w:rPr>
          <w:spacing w:val="-1"/>
          <w:sz w:val="24"/>
        </w:rPr>
        <w:t xml:space="preserve"> </w:t>
      </w:r>
      <w:r>
        <w:rPr>
          <w:sz w:val="24"/>
        </w:rPr>
        <w:t>1.75 54</w:t>
      </w:r>
      <w:r>
        <w:rPr>
          <w:spacing w:val="59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versicolor</w:t>
      </w:r>
      <w:r>
        <w:rPr>
          <w:spacing w:val="1"/>
          <w:sz w:val="24"/>
        </w:rPr>
        <w:t xml:space="preserve"> </w:t>
      </w:r>
      <w:r>
        <w:rPr>
          <w:sz w:val="24"/>
        </w:rPr>
        <w:t>(0.00000000 0.90740741</w:t>
      </w:r>
      <w:r>
        <w:rPr>
          <w:spacing w:val="-3"/>
          <w:sz w:val="24"/>
        </w:rPr>
        <w:t xml:space="preserve"> </w:t>
      </w:r>
      <w:r>
        <w:rPr>
          <w:sz w:val="24"/>
        </w:rPr>
        <w:t>0.09259259)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0A7735DC" w14:textId="77777777" w:rsidR="00E014A9" w:rsidRDefault="00BD3C90">
      <w:pPr>
        <w:pStyle w:val="ListParagraph"/>
        <w:numPr>
          <w:ilvl w:val="0"/>
          <w:numId w:val="7"/>
        </w:numPr>
        <w:tabs>
          <w:tab w:val="left" w:pos="1700"/>
        </w:tabs>
        <w:spacing w:before="137"/>
        <w:ind w:left="1700" w:hanging="260"/>
        <w:rPr>
          <w:sz w:val="24"/>
        </w:rPr>
      </w:pPr>
      <w:proofErr w:type="spellStart"/>
      <w:r>
        <w:rPr>
          <w:sz w:val="24"/>
        </w:rPr>
        <w:t>Petal.Width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&gt;=</w:t>
      </w:r>
      <w:r>
        <w:rPr>
          <w:spacing w:val="-1"/>
          <w:sz w:val="24"/>
        </w:rPr>
        <w:t xml:space="preserve"> </w:t>
      </w:r>
      <w:r>
        <w:rPr>
          <w:sz w:val="24"/>
        </w:rPr>
        <w:t>1.75</w:t>
      </w:r>
      <w:r>
        <w:rPr>
          <w:spacing w:val="-1"/>
          <w:sz w:val="24"/>
        </w:rPr>
        <w:t xml:space="preserve"> </w:t>
      </w:r>
      <w:r>
        <w:rPr>
          <w:sz w:val="24"/>
        </w:rPr>
        <w:t>46</w:t>
      </w:r>
      <w:r>
        <w:rPr>
          <w:spacing w:val="59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virginica</w:t>
      </w:r>
      <w:r>
        <w:rPr>
          <w:spacing w:val="-2"/>
          <w:sz w:val="24"/>
        </w:rPr>
        <w:t xml:space="preserve"> </w:t>
      </w:r>
      <w:r>
        <w:rPr>
          <w:sz w:val="24"/>
        </w:rPr>
        <w:t>(0.00000000</w:t>
      </w:r>
      <w:r>
        <w:rPr>
          <w:spacing w:val="4"/>
          <w:sz w:val="24"/>
        </w:rPr>
        <w:t xml:space="preserve"> </w:t>
      </w:r>
      <w:r>
        <w:rPr>
          <w:sz w:val="24"/>
        </w:rPr>
        <w:t>0.02173913</w:t>
      </w:r>
      <w:r>
        <w:rPr>
          <w:spacing w:val="-3"/>
          <w:sz w:val="24"/>
        </w:rPr>
        <w:t xml:space="preserve"> </w:t>
      </w:r>
      <w:r>
        <w:rPr>
          <w:sz w:val="24"/>
        </w:rPr>
        <w:t>0.97826087)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*</w:t>
      </w:r>
    </w:p>
    <w:p w14:paraId="1A59F338" w14:textId="77777777" w:rsidR="00E014A9" w:rsidRDefault="00E014A9">
      <w:pPr>
        <w:pStyle w:val="BodyText"/>
        <w:spacing w:before="153"/>
      </w:pPr>
    </w:p>
    <w:p w14:paraId="07D46AF6" w14:textId="77777777" w:rsidR="00E014A9" w:rsidRDefault="00BD3C9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rPr>
          <w:spacing w:val="-2"/>
        </w:rPr>
        <w:t>Model:</w:t>
      </w:r>
    </w:p>
    <w:p w14:paraId="7B181B02" w14:textId="77777777" w:rsidR="00E014A9" w:rsidRDefault="00E014A9">
      <w:pPr>
        <w:pStyle w:val="BodyText"/>
        <w:spacing w:before="135"/>
        <w:rPr>
          <w:b/>
        </w:rPr>
      </w:pPr>
    </w:p>
    <w:p w14:paraId="66D10C0B" w14:textId="77777777" w:rsidR="00E014A9" w:rsidRDefault="00BD3C90">
      <w:pPr>
        <w:pStyle w:val="BodyText"/>
        <w:ind w:left="1440"/>
      </w:pPr>
      <w:r>
        <w:t>Accuracy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model:</w:t>
      </w:r>
      <w:r>
        <w:rPr>
          <w:spacing w:val="2"/>
        </w:rPr>
        <w:t xml:space="preserve"> </w:t>
      </w:r>
      <w:r>
        <w:rPr>
          <w:spacing w:val="-2"/>
        </w:rPr>
        <w:t>0.9733333</w:t>
      </w:r>
    </w:p>
    <w:p w14:paraId="7CC7E69F" w14:textId="77777777" w:rsidR="00E014A9" w:rsidRDefault="00E014A9">
      <w:pPr>
        <w:pStyle w:val="BodyText"/>
        <w:spacing w:before="151"/>
      </w:pPr>
    </w:p>
    <w:p w14:paraId="1BE75FCB" w14:textId="77777777" w:rsidR="00E014A9" w:rsidRDefault="00BD3C90">
      <w:pPr>
        <w:pStyle w:val="Heading4"/>
        <w:numPr>
          <w:ilvl w:val="0"/>
          <w:numId w:val="6"/>
        </w:numPr>
        <w:tabs>
          <w:tab w:val="left" w:pos="1867"/>
        </w:tabs>
        <w:ind w:hanging="571"/>
      </w:pPr>
      <w:r>
        <w:t>Confusion</w:t>
      </w:r>
      <w:r>
        <w:rPr>
          <w:spacing w:val="-1"/>
        </w:rPr>
        <w:t xml:space="preserve"> </w:t>
      </w:r>
      <w:r>
        <w:rPr>
          <w:spacing w:val="-2"/>
        </w:rPr>
        <w:t>Matrix:</w:t>
      </w:r>
    </w:p>
    <w:p w14:paraId="1652B64E" w14:textId="77777777" w:rsidR="00E014A9" w:rsidRDefault="00E014A9">
      <w:pPr>
        <w:pStyle w:val="BodyText"/>
        <w:spacing w:before="134"/>
        <w:rPr>
          <w:b/>
        </w:rPr>
      </w:pPr>
    </w:p>
    <w:p w14:paraId="7E2893B7" w14:textId="77777777" w:rsidR="00E014A9" w:rsidRDefault="00BD3C90">
      <w:pPr>
        <w:pStyle w:val="BodyText"/>
        <w:tabs>
          <w:tab w:val="left" w:pos="3362"/>
        </w:tabs>
        <w:spacing w:before="1"/>
        <w:ind w:left="1440"/>
      </w:pPr>
      <w:proofErr w:type="spellStart"/>
      <w:r>
        <w:rPr>
          <w:spacing w:val="-2"/>
        </w:rPr>
        <w:t>predicted_classes</w:t>
      </w:r>
      <w:proofErr w:type="spellEnd"/>
      <w:r>
        <w:tab/>
      </w:r>
      <w:proofErr w:type="spellStart"/>
      <w:r>
        <w:t>setosa</w:t>
      </w:r>
      <w:proofErr w:type="spellEnd"/>
      <w:r>
        <w:rPr>
          <w:spacing w:val="-8"/>
        </w:rPr>
        <w:t xml:space="preserve"> </w:t>
      </w:r>
      <w:proofErr w:type="spellStart"/>
      <w:r>
        <w:t>versicolor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75B7DB53" w14:textId="77777777" w:rsidR="00E014A9" w:rsidRDefault="00E014A9">
      <w:pPr>
        <w:pStyle w:val="BodyText"/>
        <w:spacing w:before="8" w:after="1"/>
        <w:rPr>
          <w:sz w:val="12"/>
        </w:rPr>
      </w:pPr>
    </w:p>
    <w:tbl>
      <w:tblPr>
        <w:tblW w:w="0" w:type="auto"/>
        <w:tblInd w:w="140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2"/>
        <w:gridCol w:w="707"/>
        <w:gridCol w:w="682"/>
        <w:gridCol w:w="503"/>
      </w:tblGrid>
      <w:tr w:rsidR="00E014A9" w14:paraId="0A9D420C" w14:textId="77777777">
        <w:trPr>
          <w:trHeight w:val="338"/>
        </w:trPr>
        <w:tc>
          <w:tcPr>
            <w:tcW w:w="1212" w:type="dxa"/>
          </w:tcPr>
          <w:p w14:paraId="2965E522" w14:textId="77777777" w:rsidR="00E014A9" w:rsidRDefault="00BD3C9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707" w:type="dxa"/>
          </w:tcPr>
          <w:p w14:paraId="45140512" w14:textId="77777777" w:rsidR="00E014A9" w:rsidRDefault="00BD3C90">
            <w:pPr>
              <w:pStyle w:val="TableParagraph"/>
              <w:spacing w:line="266" w:lineRule="exact"/>
              <w:ind w:right="254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682" w:type="dxa"/>
          </w:tcPr>
          <w:p w14:paraId="2C135477" w14:textId="77777777" w:rsidR="00E014A9" w:rsidRDefault="00BD3C90">
            <w:pPr>
              <w:pStyle w:val="TableParagraph"/>
              <w:spacing w:line="266" w:lineRule="exact"/>
              <w:ind w:left="221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3" w:type="dxa"/>
          </w:tcPr>
          <w:p w14:paraId="7C9C134C" w14:textId="77777777" w:rsidR="00E014A9" w:rsidRDefault="00BD3C90">
            <w:pPr>
              <w:pStyle w:val="TableParagraph"/>
              <w:spacing w:line="266" w:lineRule="exact"/>
              <w:ind w:left="25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53D01240" w14:textId="77777777">
        <w:trPr>
          <w:trHeight w:val="411"/>
        </w:trPr>
        <w:tc>
          <w:tcPr>
            <w:tcW w:w="1212" w:type="dxa"/>
          </w:tcPr>
          <w:p w14:paraId="4DFB8E84" w14:textId="77777777" w:rsidR="00E014A9" w:rsidRDefault="00BD3C9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707" w:type="dxa"/>
          </w:tcPr>
          <w:p w14:paraId="469734B8" w14:textId="77777777" w:rsidR="00E014A9" w:rsidRDefault="00BD3C90">
            <w:pPr>
              <w:pStyle w:val="TableParagraph"/>
              <w:spacing w:before="62"/>
              <w:ind w:right="235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31CE5DB9" w14:textId="77777777" w:rsidR="00E014A9" w:rsidRDefault="00BD3C90">
            <w:pPr>
              <w:pStyle w:val="TableParagraph"/>
              <w:spacing w:before="62"/>
              <w:ind w:left="229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  <w:tc>
          <w:tcPr>
            <w:tcW w:w="503" w:type="dxa"/>
          </w:tcPr>
          <w:p w14:paraId="54EE44BE" w14:textId="77777777" w:rsidR="00E014A9" w:rsidRDefault="00BD3C90">
            <w:pPr>
              <w:pStyle w:val="TableParagraph"/>
              <w:spacing w:before="62"/>
              <w:ind w:left="26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 w:rsidR="00E014A9" w14:paraId="6C30BF45" w14:textId="77777777">
        <w:trPr>
          <w:trHeight w:val="406"/>
        </w:trPr>
        <w:tc>
          <w:tcPr>
            <w:tcW w:w="1212" w:type="dxa"/>
          </w:tcPr>
          <w:p w14:paraId="70590A4C" w14:textId="77777777" w:rsidR="00E014A9" w:rsidRDefault="00BD3C90">
            <w:pPr>
              <w:pStyle w:val="TableParagraph"/>
              <w:spacing w:before="63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707" w:type="dxa"/>
          </w:tcPr>
          <w:p w14:paraId="22ECF8C7" w14:textId="77777777" w:rsidR="00E014A9" w:rsidRDefault="00BD3C90">
            <w:pPr>
              <w:pStyle w:val="TableParagraph"/>
              <w:spacing w:before="63"/>
              <w:ind w:right="22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82" w:type="dxa"/>
          </w:tcPr>
          <w:p w14:paraId="7810A4CF" w14:textId="77777777" w:rsidR="00E014A9" w:rsidRDefault="00BD3C90">
            <w:pPr>
              <w:pStyle w:val="TableParagraph"/>
              <w:spacing w:before="63"/>
              <w:ind w:left="59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503" w:type="dxa"/>
          </w:tcPr>
          <w:p w14:paraId="318F9415" w14:textId="77777777" w:rsidR="00E014A9" w:rsidRDefault="00BD3C90">
            <w:pPr>
              <w:pStyle w:val="TableParagraph"/>
              <w:spacing w:before="63"/>
              <w:ind w:left="221"/>
              <w:rPr>
                <w:sz w:val="24"/>
              </w:rPr>
            </w:pPr>
            <w:r>
              <w:rPr>
                <w:spacing w:val="-5"/>
                <w:sz w:val="24"/>
              </w:rPr>
              <w:t>48</w:t>
            </w:r>
          </w:p>
        </w:tc>
      </w:tr>
      <w:tr w:rsidR="00E014A9" w14:paraId="59D708BE" w14:textId="77777777">
        <w:trPr>
          <w:trHeight w:val="333"/>
        </w:trPr>
        <w:tc>
          <w:tcPr>
            <w:tcW w:w="1212" w:type="dxa"/>
          </w:tcPr>
          <w:p w14:paraId="2526AB83" w14:textId="77777777" w:rsidR="00E014A9" w:rsidRDefault="00BD3C90">
            <w:pPr>
              <w:pStyle w:val="TableParagraph"/>
              <w:spacing w:before="57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Result:</w:t>
            </w:r>
          </w:p>
        </w:tc>
        <w:tc>
          <w:tcPr>
            <w:tcW w:w="707" w:type="dxa"/>
          </w:tcPr>
          <w:p w14:paraId="578E745D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682" w:type="dxa"/>
          </w:tcPr>
          <w:p w14:paraId="0F130155" w14:textId="77777777" w:rsidR="00E014A9" w:rsidRDefault="00E014A9">
            <w:pPr>
              <w:pStyle w:val="TableParagraph"/>
              <w:rPr>
                <w:sz w:val="24"/>
              </w:rPr>
            </w:pPr>
          </w:p>
        </w:tc>
        <w:tc>
          <w:tcPr>
            <w:tcW w:w="503" w:type="dxa"/>
          </w:tcPr>
          <w:p w14:paraId="6726E2C8" w14:textId="77777777" w:rsidR="00E014A9" w:rsidRDefault="00E014A9">
            <w:pPr>
              <w:pStyle w:val="TableParagraph"/>
              <w:rPr>
                <w:sz w:val="24"/>
              </w:rPr>
            </w:pPr>
          </w:p>
        </w:tc>
      </w:tr>
    </w:tbl>
    <w:p w14:paraId="2977450E" w14:textId="77777777" w:rsidR="00E014A9" w:rsidRDefault="00BD3C90">
      <w:pPr>
        <w:pStyle w:val="BodyText"/>
        <w:spacing w:before="158"/>
        <w:ind w:left="2558"/>
      </w:pPr>
      <w:r>
        <w:t>Therefore</w:t>
      </w:r>
      <w:r>
        <w:rPr>
          <w:spacing w:val="-5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5FA0F05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3C322E86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2848" behindDoc="1" locked="0" layoutInCell="1" allowOverlap="1" wp14:anchorId="7319D84B" wp14:editId="418BA2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0" name="Graphic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661A15" id="Graphic 100" o:spid="_x0000_s1026" style="position:absolute;margin-left:24.45pt;margin-top:24.45pt;width:563.75pt;height:743.7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5</w:t>
      </w:r>
    </w:p>
    <w:p w14:paraId="6C2FA57E" w14:textId="77777777" w:rsidR="00E014A9" w:rsidRDefault="00BD3C9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K-NEAREST</w:t>
      </w:r>
      <w:r>
        <w:rPr>
          <w:spacing w:val="-9"/>
        </w:rPr>
        <w:t xml:space="preserve"> </w:t>
      </w:r>
      <w:r>
        <w:rPr>
          <w:spacing w:val="-2"/>
        </w:rPr>
        <w:t>NEIGHBOR</w:t>
      </w:r>
      <w:r>
        <w:rPr>
          <w:spacing w:val="-9"/>
        </w:rPr>
        <w:t xml:space="preserve"> </w:t>
      </w:r>
      <w:r>
        <w:rPr>
          <w:spacing w:val="-2"/>
        </w:rPr>
        <w:t>ALGORITHM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AECB24E" w14:textId="77777777" w:rsidR="00E014A9" w:rsidRDefault="00E014A9">
      <w:pPr>
        <w:pStyle w:val="BodyText"/>
        <w:spacing w:before="1"/>
        <w:rPr>
          <w:b/>
        </w:rPr>
      </w:pPr>
    </w:p>
    <w:p w14:paraId="65814AF4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2C254CC8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2"/>
        </w:rPr>
        <w:t xml:space="preserve"> </w:t>
      </w:r>
      <w:proofErr w:type="spellStart"/>
      <w:r>
        <w:t>Neighbour</w:t>
      </w:r>
      <w:proofErr w:type="spellEnd"/>
      <w:r>
        <w:rPr>
          <w:spacing w:val="-2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0"/>
        </w:rPr>
        <w:t>R</w:t>
      </w:r>
    </w:p>
    <w:p w14:paraId="2DFF5BD7" w14:textId="77777777" w:rsidR="00E014A9" w:rsidRDefault="00E014A9">
      <w:pPr>
        <w:pStyle w:val="BodyText"/>
      </w:pPr>
    </w:p>
    <w:p w14:paraId="38731003" w14:textId="77777777" w:rsidR="00E014A9" w:rsidRDefault="00E014A9">
      <w:pPr>
        <w:pStyle w:val="BodyText"/>
        <w:spacing w:before="7"/>
      </w:pPr>
    </w:p>
    <w:p w14:paraId="313A12D1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1BF09998" w14:textId="77777777" w:rsidR="00E014A9" w:rsidRDefault="00E014A9">
      <w:pPr>
        <w:pStyle w:val="BodyText"/>
        <w:spacing w:before="103"/>
        <w:rPr>
          <w:b/>
        </w:rPr>
      </w:pPr>
    </w:p>
    <w:p w14:paraId="78412280" w14:textId="77777777" w:rsidR="00E014A9" w:rsidRDefault="00BD3C90">
      <w:pPr>
        <w:spacing w:line="412" w:lineRule="auto"/>
        <w:ind w:left="1440" w:right="3910"/>
        <w:rPr>
          <w:b/>
          <w:sz w:val="24"/>
        </w:rPr>
      </w:pPr>
      <w:r>
        <w:rPr>
          <w:b/>
          <w:sz w:val="24"/>
        </w:rPr>
        <w:t>Implementing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K-Nearest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Neighbor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(KNN)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Algorithm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R Step 1: Load Required Packages and Dataset</w:t>
      </w:r>
    </w:p>
    <w:p w14:paraId="75D570DF" w14:textId="77777777" w:rsidR="00E014A9" w:rsidRDefault="00BD3C90">
      <w:pPr>
        <w:pStyle w:val="BodyText"/>
        <w:spacing w:before="213"/>
        <w:ind w:left="1440"/>
      </w:pPr>
      <w:r>
        <w:t>First,</w:t>
      </w:r>
      <w:r>
        <w:rPr>
          <w:spacing w:val="-5"/>
        </w:rPr>
        <w:t xml:space="preserve"> </w:t>
      </w:r>
      <w:r>
        <w:t>load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packages</w:t>
      </w:r>
      <w:r>
        <w:rPr>
          <w:spacing w:val="-6"/>
        </w:rPr>
        <w:t xml:space="preserve"> </w:t>
      </w:r>
      <w:r>
        <w:t>(class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KNN)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iris</w:t>
      </w:r>
      <w:r>
        <w:rPr>
          <w:spacing w:val="-2"/>
        </w:rPr>
        <w:t xml:space="preserve"> dataset.</w:t>
      </w:r>
    </w:p>
    <w:p w14:paraId="18581C44" w14:textId="77777777" w:rsidR="00E014A9" w:rsidRDefault="00E014A9">
      <w:pPr>
        <w:pStyle w:val="BodyText"/>
        <w:spacing w:before="141"/>
      </w:pPr>
    </w:p>
    <w:p w14:paraId="07411CEC" w14:textId="77777777" w:rsidR="00E014A9" w:rsidRDefault="00BD3C90">
      <w:pPr>
        <w:pStyle w:val="BodyText"/>
        <w:spacing w:before="1" w:line="360" w:lineRule="auto"/>
        <w:ind w:left="1440" w:right="7002"/>
      </w:pP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required</w:t>
      </w:r>
      <w:r>
        <w:rPr>
          <w:spacing w:val="-12"/>
        </w:rPr>
        <w:t xml:space="preserve"> </w:t>
      </w:r>
      <w:r>
        <w:rPr>
          <w:spacing w:val="-2"/>
        </w:rPr>
        <w:t>package library(class)</w:t>
      </w:r>
    </w:p>
    <w:p w14:paraId="67FF3065" w14:textId="77777777" w:rsidR="00E014A9" w:rsidRDefault="00E014A9">
      <w:pPr>
        <w:pStyle w:val="BodyText"/>
        <w:spacing w:before="134"/>
      </w:pPr>
    </w:p>
    <w:p w14:paraId="43F08867" w14:textId="77777777" w:rsidR="00E014A9" w:rsidRDefault="00BD3C90">
      <w:pPr>
        <w:pStyle w:val="BodyText"/>
        <w:spacing w:line="360" w:lineRule="auto"/>
        <w:ind w:left="1440" w:right="8305"/>
      </w:pPr>
      <w:r>
        <w:rPr>
          <w:spacing w:val="-2"/>
        </w:rPr>
        <w:t>#</w:t>
      </w:r>
      <w:r>
        <w:rPr>
          <w:spacing w:val="-13"/>
        </w:rPr>
        <w:t xml:space="preserve"> </w:t>
      </w:r>
      <w:r>
        <w:rPr>
          <w:spacing w:val="-2"/>
        </w:rPr>
        <w:t>Load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dataset data(iris)</w:t>
      </w:r>
    </w:p>
    <w:p w14:paraId="7DADBEF7" w14:textId="77777777" w:rsidR="00E014A9" w:rsidRDefault="00E014A9">
      <w:pPr>
        <w:pStyle w:val="BodyText"/>
        <w:spacing w:before="142"/>
      </w:pPr>
    </w:p>
    <w:p w14:paraId="0D840AFC" w14:textId="77777777" w:rsidR="00E014A9" w:rsidRDefault="00BD3C90">
      <w:pPr>
        <w:pStyle w:val="Heading4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Preprocess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rPr>
          <w:spacing w:val="-2"/>
        </w:rPr>
        <w:t>necessary)</w:t>
      </w:r>
    </w:p>
    <w:p w14:paraId="1DA625C3" w14:textId="77777777" w:rsidR="00E014A9" w:rsidRDefault="00E014A9">
      <w:pPr>
        <w:pStyle w:val="BodyText"/>
        <w:spacing w:before="142"/>
        <w:rPr>
          <w:b/>
        </w:rPr>
      </w:pPr>
    </w:p>
    <w:p w14:paraId="0A0376DF" w14:textId="77777777" w:rsidR="00E014A9" w:rsidRDefault="00BD3C90">
      <w:pPr>
        <w:pStyle w:val="BodyText"/>
        <w:spacing w:line="360" w:lineRule="auto"/>
        <w:ind w:left="1440" w:right="1148"/>
      </w:pP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iris</w:t>
      </w:r>
      <w:r>
        <w:rPr>
          <w:spacing w:val="-4"/>
        </w:rPr>
        <w:t xml:space="preserve"> </w:t>
      </w:r>
      <w:r>
        <w:t>dataset,</w:t>
      </w:r>
      <w:r>
        <w:rPr>
          <w:spacing w:val="-4"/>
        </w:rPr>
        <w:t xml:space="preserve"> </w:t>
      </w:r>
      <w:r>
        <w:t>preprocessing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involve</w:t>
      </w:r>
      <w:r>
        <w:rPr>
          <w:spacing w:val="-4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(Species)</w:t>
      </w:r>
      <w:r>
        <w:rPr>
          <w:spacing w:val="-5"/>
        </w:rPr>
        <w:t xml:space="preserve"> </w:t>
      </w:r>
      <w:r>
        <w:t>into a factor if it's not already converted.</w:t>
      </w:r>
    </w:p>
    <w:p w14:paraId="41F3F1FF" w14:textId="77777777" w:rsidR="00E014A9" w:rsidRDefault="00E014A9">
      <w:pPr>
        <w:pStyle w:val="BodyText"/>
        <w:spacing w:before="4"/>
      </w:pPr>
    </w:p>
    <w:p w14:paraId="4697AB30" w14:textId="77777777" w:rsidR="00E014A9" w:rsidRDefault="00BD3C90">
      <w:pPr>
        <w:pStyle w:val="BodyText"/>
        <w:spacing w:before="1" w:line="360" w:lineRule="auto"/>
        <w:ind w:left="1440" w:right="5046"/>
      </w:pPr>
      <w:r>
        <w:t>#</w:t>
      </w:r>
      <w:r>
        <w:rPr>
          <w:spacing w:val="-13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'Species'</w:t>
      </w:r>
      <w:r>
        <w:rPr>
          <w:spacing w:val="-15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factor</w:t>
      </w:r>
      <w:r>
        <w:rPr>
          <w:spacing w:val="-15"/>
        </w:rPr>
        <w:t xml:space="preserve"> </w:t>
      </w:r>
      <w:r>
        <w:t>(if</w:t>
      </w:r>
      <w:r>
        <w:rPr>
          <w:spacing w:val="-15"/>
        </w:rPr>
        <w:t xml:space="preserve"> </w:t>
      </w:r>
      <w:r>
        <w:t xml:space="preserve">necessary) </w:t>
      </w:r>
      <w:proofErr w:type="spellStart"/>
      <w:r>
        <w:t>iris$Species</w:t>
      </w:r>
      <w:proofErr w:type="spellEnd"/>
      <w:r>
        <w:t xml:space="preserve"> &lt;- </w:t>
      </w:r>
      <w:proofErr w:type="spellStart"/>
      <w:proofErr w:type="gramStart"/>
      <w:r>
        <w:t>as.factor</w:t>
      </w:r>
      <w:proofErr w:type="spellEnd"/>
      <w:r>
        <w:t>(</w:t>
      </w:r>
      <w:proofErr w:type="spellStart"/>
      <w:proofErr w:type="gramEnd"/>
      <w:r>
        <w:t>iris$Species</w:t>
      </w:r>
      <w:proofErr w:type="spellEnd"/>
      <w:r>
        <w:t>)</w:t>
      </w:r>
    </w:p>
    <w:p w14:paraId="438F2B53" w14:textId="77777777" w:rsidR="00E014A9" w:rsidRDefault="00E014A9">
      <w:pPr>
        <w:pStyle w:val="BodyText"/>
        <w:spacing w:before="137"/>
      </w:pPr>
    </w:p>
    <w:p w14:paraId="667DF5A7" w14:textId="77777777" w:rsidR="00E014A9" w:rsidRDefault="00BD3C90">
      <w:pPr>
        <w:pStyle w:val="Heading4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Training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rPr>
          <w:spacing w:val="-2"/>
        </w:rPr>
        <w:t>(Optional)</w:t>
      </w:r>
    </w:p>
    <w:p w14:paraId="0945F418" w14:textId="77777777" w:rsidR="00E014A9" w:rsidRDefault="00E014A9">
      <w:pPr>
        <w:pStyle w:val="BodyText"/>
        <w:spacing w:before="144"/>
        <w:rPr>
          <w:b/>
        </w:rPr>
      </w:pPr>
    </w:p>
    <w:p w14:paraId="5BB1E9D3" w14:textId="77777777" w:rsidR="00E014A9" w:rsidRDefault="00BD3C90">
      <w:pPr>
        <w:pStyle w:val="BodyText"/>
        <w:spacing w:line="360" w:lineRule="auto"/>
        <w:ind w:left="1440" w:right="1090"/>
        <w:jc w:val="both"/>
      </w:pPr>
      <w:r>
        <w:t>Since KNN is a lazy</w:t>
      </w:r>
      <w:r>
        <w:rPr>
          <w:spacing w:val="-1"/>
        </w:rPr>
        <w:t xml:space="preserve"> </w:t>
      </w:r>
      <w:r>
        <w:t>learning algorithm, it does not explicitly build a model. Instead, it relies on the entire training dataset for prediction. Optionally, you can split the dataset into training and test sets for evaluation purposes.</w:t>
      </w:r>
    </w:p>
    <w:p w14:paraId="53642AD4" w14:textId="77777777" w:rsidR="00E014A9" w:rsidRDefault="00E014A9">
      <w:pPr>
        <w:pStyle w:val="BodyText"/>
        <w:spacing w:line="360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44CBE56D" w14:textId="77777777" w:rsidR="00E014A9" w:rsidRDefault="00BD3C90">
      <w:pPr>
        <w:pStyle w:val="BodyText"/>
        <w:spacing w:before="72" w:line="360" w:lineRule="auto"/>
        <w:ind w:left="1440" w:right="732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3872" behindDoc="1" locked="0" layoutInCell="1" allowOverlap="1" wp14:anchorId="24DA0FD6" wp14:editId="5C9E5D0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1" name="Graphic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B424D" id="Graphic 101" o:spid="_x0000_s1026" style="position:absolute;margin-left:24.45pt;margin-top:24.45pt;width:563.75pt;height:743.7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seed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 xml:space="preserve">reproducibility </w:t>
      </w:r>
      <w:proofErr w:type="spellStart"/>
      <w:proofErr w:type="gramStart"/>
      <w:r>
        <w:rPr>
          <w:spacing w:val="-2"/>
        </w:rPr>
        <w:t>set.seed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123)</w:t>
      </w:r>
    </w:p>
    <w:p w14:paraId="5D2D5B57" w14:textId="77777777" w:rsidR="00E014A9" w:rsidRDefault="00E014A9">
      <w:pPr>
        <w:pStyle w:val="BodyText"/>
        <w:spacing w:before="139"/>
      </w:pPr>
    </w:p>
    <w:p w14:paraId="30160328" w14:textId="77777777" w:rsidR="00E014A9" w:rsidRDefault="00BD3C90">
      <w:pPr>
        <w:pStyle w:val="BodyText"/>
        <w:spacing w:line="360" w:lineRule="auto"/>
        <w:ind w:left="1440" w:right="4436"/>
      </w:pPr>
      <w:r>
        <w:t>#</w:t>
      </w:r>
      <w:r>
        <w:rPr>
          <w:spacing w:val="-9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(70%)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(30%)</w:t>
      </w:r>
      <w:r>
        <w:rPr>
          <w:spacing w:val="-9"/>
        </w:rPr>
        <w:t xml:space="preserve"> </w:t>
      </w:r>
      <w:r>
        <w:t xml:space="preserve">sets </w:t>
      </w:r>
      <w:proofErr w:type="spellStart"/>
      <w:r>
        <w:t>train_index</w:t>
      </w:r>
      <w:proofErr w:type="spellEnd"/>
      <w:r>
        <w:t xml:space="preserve"> &lt;- </w:t>
      </w:r>
      <w:proofErr w:type="gramStart"/>
      <w:r>
        <w:t>sample(</w:t>
      </w:r>
      <w:proofErr w:type="gramEnd"/>
      <w:r>
        <w:t xml:space="preserve">1:nrow(iris), 0.7 * </w:t>
      </w:r>
      <w:proofErr w:type="spellStart"/>
      <w:r>
        <w:t>nrow</w:t>
      </w:r>
      <w:proofErr w:type="spellEnd"/>
      <w:r>
        <w:t xml:space="preserve">(iris)) </w:t>
      </w:r>
      <w:proofErr w:type="spellStart"/>
      <w:r>
        <w:t>train_data</w:t>
      </w:r>
      <w:proofErr w:type="spellEnd"/>
      <w:r>
        <w:t xml:space="preserve"> &lt;- iris[</w:t>
      </w:r>
      <w:proofErr w:type="spellStart"/>
      <w:r>
        <w:t>train_index</w:t>
      </w:r>
      <w:proofErr w:type="spellEnd"/>
      <w:r>
        <w:t>, ]</w:t>
      </w:r>
    </w:p>
    <w:p w14:paraId="5783D43F" w14:textId="77777777" w:rsidR="00E014A9" w:rsidRDefault="00BD3C90">
      <w:pPr>
        <w:pStyle w:val="BodyText"/>
        <w:spacing w:line="270" w:lineRule="exact"/>
        <w:ind w:left="1440"/>
      </w:pPr>
      <w:proofErr w:type="spellStart"/>
      <w:r>
        <w:t>test_data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iris[</w:t>
      </w:r>
      <w:proofErr w:type="gramEnd"/>
      <w:r>
        <w:t>-</w:t>
      </w:r>
      <w:proofErr w:type="spellStart"/>
      <w:r>
        <w:t>train_index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]</w:t>
      </w:r>
    </w:p>
    <w:p w14:paraId="77724FFF" w14:textId="77777777" w:rsidR="00E014A9" w:rsidRDefault="00E014A9">
      <w:pPr>
        <w:pStyle w:val="BodyText"/>
      </w:pPr>
    </w:p>
    <w:p w14:paraId="7773E50A" w14:textId="77777777" w:rsidR="00E014A9" w:rsidRDefault="00E014A9">
      <w:pPr>
        <w:pStyle w:val="BodyText"/>
        <w:spacing w:before="10"/>
      </w:pPr>
    </w:p>
    <w:p w14:paraId="3426B721" w14:textId="77777777" w:rsidR="00E014A9" w:rsidRDefault="00BD3C90">
      <w:pPr>
        <w:pStyle w:val="Heading4"/>
        <w:spacing w:before="1"/>
      </w:pPr>
      <w:r>
        <w:t>Step</w:t>
      </w:r>
      <w:r>
        <w:rPr>
          <w:spacing w:val="2"/>
        </w:rPr>
        <w:t xml:space="preserve"> </w:t>
      </w:r>
      <w:r>
        <w:t>4:</w:t>
      </w:r>
      <w:r>
        <w:rPr>
          <w:spacing w:val="-6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rPr>
          <w:spacing w:val="-4"/>
        </w:rPr>
        <w:t>Model</w:t>
      </w:r>
    </w:p>
    <w:p w14:paraId="4C4C48A0" w14:textId="77777777" w:rsidR="00E014A9" w:rsidRDefault="00E014A9">
      <w:pPr>
        <w:pStyle w:val="BodyText"/>
        <w:spacing w:before="139"/>
        <w:rPr>
          <w:b/>
        </w:rPr>
      </w:pPr>
    </w:p>
    <w:p w14:paraId="258B0196" w14:textId="77777777" w:rsidR="00E014A9" w:rsidRDefault="00BD3C90">
      <w:pPr>
        <w:pStyle w:val="BodyText"/>
        <w:spacing w:line="360" w:lineRule="auto"/>
        <w:ind w:left="1440" w:right="1054"/>
      </w:pPr>
      <w:r>
        <w:t>Now,</w:t>
      </w:r>
      <w:r>
        <w:rPr>
          <w:spacing w:val="-15"/>
        </w:rPr>
        <w:t xml:space="preserve"> </w:t>
      </w:r>
      <w:r>
        <w:t>build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KNN</w:t>
      </w:r>
      <w:r>
        <w:rPr>
          <w:spacing w:val="-15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gramEnd"/>
      <w:r>
        <w:t>)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class</w:t>
      </w:r>
      <w:r>
        <w:rPr>
          <w:spacing w:val="-15"/>
        </w:rPr>
        <w:t xml:space="preserve"> </w:t>
      </w:r>
      <w:r>
        <w:t>package.</w:t>
      </w:r>
      <w:r>
        <w:rPr>
          <w:spacing w:val="-15"/>
        </w:rPr>
        <w:t xml:space="preserve"> </w:t>
      </w:r>
      <w:r>
        <w:t>Here,</w:t>
      </w:r>
      <w:r>
        <w:rPr>
          <w:spacing w:val="-15"/>
        </w:rPr>
        <w:t xml:space="preserve"> </w:t>
      </w:r>
      <w:r>
        <w:t>we'll</w:t>
      </w:r>
      <w:r>
        <w:rPr>
          <w:spacing w:val="-15"/>
        </w:rPr>
        <w:t xml:space="preserve"> </w:t>
      </w:r>
      <w:r>
        <w:t>predict the Species using other 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60C89AB4" w14:textId="77777777" w:rsidR="00E014A9" w:rsidRDefault="00E014A9">
      <w:pPr>
        <w:pStyle w:val="BodyText"/>
      </w:pPr>
    </w:p>
    <w:p w14:paraId="0AE3C29C" w14:textId="77777777" w:rsidR="00E014A9" w:rsidRDefault="00BD3C90">
      <w:pPr>
        <w:pStyle w:val="BodyText"/>
        <w:ind w:left="1440"/>
      </w:pPr>
      <w:r>
        <w:t>#</w:t>
      </w:r>
      <w:r>
        <w:rPr>
          <w:spacing w:val="-8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rPr>
          <w:spacing w:val="-4"/>
        </w:rPr>
        <w:t>model</w:t>
      </w:r>
    </w:p>
    <w:p w14:paraId="5EAD9EA1" w14:textId="77777777" w:rsidR="00E014A9" w:rsidRDefault="00BD3C90">
      <w:pPr>
        <w:pStyle w:val="BodyText"/>
        <w:spacing w:before="137"/>
        <w:ind w:left="1440"/>
      </w:pPr>
      <w:r>
        <w:t>k</w:t>
      </w:r>
      <w:r>
        <w:rPr>
          <w:spacing w:val="-1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5</w:t>
      </w:r>
      <w:r>
        <w:rPr>
          <w:spacing w:val="56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2"/>
        </w:rPr>
        <w:t>neighbors</w:t>
      </w:r>
    </w:p>
    <w:p w14:paraId="45AB7D06" w14:textId="77777777" w:rsidR="00E014A9" w:rsidRDefault="00BD3C90">
      <w:pPr>
        <w:pStyle w:val="BodyText"/>
        <w:spacing w:before="139"/>
        <w:ind w:left="1440"/>
      </w:pPr>
      <w:proofErr w:type="spellStart"/>
      <w:r>
        <w:t>predicted_classes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knn</w:t>
      </w:r>
      <w:proofErr w:type="spellEnd"/>
      <w:r>
        <w:t>(</w:t>
      </w:r>
      <w:proofErr w:type="spellStart"/>
      <w:proofErr w:type="gramEnd"/>
      <w:r>
        <w:t>train_data</w:t>
      </w:r>
      <w:proofErr w:type="spellEnd"/>
      <w:r>
        <w:t>[,</w:t>
      </w:r>
      <w:r>
        <w:rPr>
          <w:spacing w:val="-2"/>
        </w:rPr>
        <w:t xml:space="preserve"> </w:t>
      </w:r>
      <w:r>
        <w:t>-5],</w:t>
      </w:r>
      <w:r>
        <w:rPr>
          <w:spacing w:val="-9"/>
        </w:rPr>
        <w:t xml:space="preserve"> </w:t>
      </w:r>
      <w:proofErr w:type="spellStart"/>
      <w:r>
        <w:t>test_data</w:t>
      </w:r>
      <w:proofErr w:type="spellEnd"/>
      <w:r>
        <w:t>[,</w:t>
      </w:r>
      <w:r>
        <w:rPr>
          <w:spacing w:val="-4"/>
        </w:rPr>
        <w:t xml:space="preserve"> </w:t>
      </w:r>
      <w:r>
        <w:t>-5],</w:t>
      </w:r>
      <w:r>
        <w:rPr>
          <w:spacing w:val="-5"/>
        </w:rPr>
        <w:t xml:space="preserve"> </w:t>
      </w:r>
      <w:proofErr w:type="spellStart"/>
      <w:r>
        <w:t>train_data$Species</w:t>
      </w:r>
      <w:proofErr w:type="spellEnd"/>
      <w:r>
        <w:t>,</w:t>
      </w:r>
      <w:r>
        <w:rPr>
          <w:spacing w:val="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k)</w:t>
      </w:r>
    </w:p>
    <w:p w14:paraId="5EE836A7" w14:textId="77777777" w:rsidR="00E014A9" w:rsidRDefault="00E014A9">
      <w:pPr>
        <w:pStyle w:val="BodyText"/>
      </w:pPr>
    </w:p>
    <w:p w14:paraId="0D859EF4" w14:textId="77777777" w:rsidR="00E014A9" w:rsidRDefault="00E014A9">
      <w:pPr>
        <w:pStyle w:val="BodyText"/>
        <w:spacing w:before="7"/>
      </w:pPr>
    </w:p>
    <w:p w14:paraId="5A2FBAE6" w14:textId="77777777" w:rsidR="00E014A9" w:rsidRDefault="00BD3C90">
      <w:pPr>
        <w:pStyle w:val="Heading4"/>
        <w:spacing w:before="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4"/>
        </w:rPr>
        <w:t>Model</w:t>
      </w:r>
    </w:p>
    <w:p w14:paraId="7421F599" w14:textId="77777777" w:rsidR="00E014A9" w:rsidRDefault="00E014A9">
      <w:pPr>
        <w:pStyle w:val="BodyText"/>
        <w:spacing w:before="139"/>
        <w:rPr>
          <w:b/>
        </w:rPr>
      </w:pPr>
    </w:p>
    <w:p w14:paraId="55D7EBF0" w14:textId="77777777" w:rsidR="00E014A9" w:rsidRDefault="00BD3C90">
      <w:pPr>
        <w:pStyle w:val="BodyText"/>
        <w:spacing w:line="360" w:lineRule="auto"/>
        <w:ind w:left="1440" w:right="605"/>
      </w:pPr>
      <w:r>
        <w:t>Evaluate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performance</w:t>
      </w:r>
      <w:r>
        <w:rPr>
          <w:spacing w:val="36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KNN</w:t>
      </w:r>
      <w:r>
        <w:rPr>
          <w:spacing w:val="37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comparing</w:t>
      </w:r>
      <w:r>
        <w:rPr>
          <w:spacing w:val="38"/>
        </w:rPr>
        <w:t xml:space="preserve"> </w:t>
      </w:r>
      <w:r>
        <w:t>predicted</w:t>
      </w:r>
      <w:r>
        <w:rPr>
          <w:spacing w:val="39"/>
        </w:rPr>
        <w:t xml:space="preserve"> </w:t>
      </w:r>
      <w:r>
        <w:t>classes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t xml:space="preserve">actual </w:t>
      </w:r>
      <w:r>
        <w:rPr>
          <w:spacing w:val="-2"/>
        </w:rPr>
        <w:t>classes.</w:t>
      </w:r>
    </w:p>
    <w:p w14:paraId="57832BAE" w14:textId="77777777" w:rsidR="00E014A9" w:rsidRDefault="00BD3C90">
      <w:pPr>
        <w:pStyle w:val="BodyText"/>
        <w:spacing w:before="274"/>
        <w:ind w:left="1440"/>
      </w:pPr>
      <w:r>
        <w:t>#</w:t>
      </w:r>
      <w:r>
        <w:rPr>
          <w:spacing w:val="-4"/>
        </w:rPr>
        <w:t xml:space="preserve"> </w:t>
      </w:r>
      <w:r>
        <w:t>Calculate</w:t>
      </w:r>
      <w:r>
        <w:rPr>
          <w:spacing w:val="-2"/>
        </w:rPr>
        <w:t xml:space="preserve"> accuracy</w:t>
      </w:r>
    </w:p>
    <w:p w14:paraId="5E2F95B7" w14:textId="77777777" w:rsidR="00E014A9" w:rsidRDefault="00BD3C90">
      <w:pPr>
        <w:pStyle w:val="BodyText"/>
        <w:spacing w:before="141" w:line="357" w:lineRule="auto"/>
        <w:ind w:left="1440" w:right="3910"/>
      </w:pPr>
      <w:r>
        <w:t>accuracy</w:t>
      </w:r>
      <w:r>
        <w:rPr>
          <w:spacing w:val="-14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mean(</w:t>
      </w:r>
      <w:proofErr w:type="spellStart"/>
      <w:proofErr w:type="gramEnd"/>
      <w:r>
        <w:t>predicted_classes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test_data$Species</w:t>
      </w:r>
      <w:proofErr w:type="spellEnd"/>
      <w:r>
        <w:t>) cat("Accuracy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(k</w:t>
      </w:r>
      <w:r>
        <w:rPr>
          <w:spacing w:val="-6"/>
        </w:rPr>
        <w:t xml:space="preserve"> </w:t>
      </w:r>
      <w:r>
        <w:t>=",</w:t>
      </w:r>
      <w:r>
        <w:rPr>
          <w:spacing w:val="-2"/>
        </w:rPr>
        <w:t xml:space="preserve"> </w:t>
      </w:r>
      <w:r>
        <w:t>k,</w:t>
      </w:r>
      <w:r>
        <w:rPr>
          <w:spacing w:val="-6"/>
        </w:rPr>
        <w:t xml:space="preserve"> </w:t>
      </w:r>
      <w:r>
        <w:t>"):",</w:t>
      </w:r>
      <w:r>
        <w:rPr>
          <w:spacing w:val="-2"/>
        </w:rPr>
        <w:t xml:space="preserve"> </w:t>
      </w:r>
      <w:r>
        <w:t>accuracy,</w:t>
      </w:r>
      <w:r>
        <w:rPr>
          <w:spacing w:val="-2"/>
        </w:rPr>
        <w:t xml:space="preserve"> "\n")</w:t>
      </w:r>
    </w:p>
    <w:p w14:paraId="628F6FB6" w14:textId="77777777" w:rsidR="00E014A9" w:rsidRDefault="00E014A9">
      <w:pPr>
        <w:pStyle w:val="BodyText"/>
        <w:spacing w:before="143"/>
      </w:pPr>
    </w:p>
    <w:p w14:paraId="33BD77FA" w14:textId="77777777" w:rsidR="00E014A9" w:rsidRDefault="00BD3C90">
      <w:pPr>
        <w:pStyle w:val="BodyText"/>
        <w:ind w:left="1440"/>
      </w:pPr>
      <w:r>
        <w:t xml:space="preserve"># Confusion </w:t>
      </w:r>
      <w:r>
        <w:rPr>
          <w:spacing w:val="-2"/>
        </w:rPr>
        <w:t>matrix</w:t>
      </w:r>
    </w:p>
    <w:p w14:paraId="06B08A04" w14:textId="77777777" w:rsidR="00E014A9" w:rsidRDefault="00BD3C90">
      <w:pPr>
        <w:pStyle w:val="BodyText"/>
        <w:spacing w:before="139" w:line="357" w:lineRule="auto"/>
        <w:ind w:left="1440" w:right="3910"/>
      </w:pP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 xml:space="preserve"> &lt;- </w:t>
      </w:r>
      <w:proofErr w:type="gramStart"/>
      <w:r>
        <w:rPr>
          <w:spacing w:val="-2"/>
        </w:rPr>
        <w:t>table(</w:t>
      </w:r>
      <w:proofErr w:type="spellStart"/>
      <w:proofErr w:type="gramEnd"/>
      <w:r>
        <w:rPr>
          <w:spacing w:val="-2"/>
        </w:rPr>
        <w:t>predicted_classes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test_data$Species</w:t>
      </w:r>
      <w:proofErr w:type="spellEnd"/>
      <w:r>
        <w:rPr>
          <w:spacing w:val="-2"/>
        </w:rPr>
        <w:t xml:space="preserve">) </w:t>
      </w:r>
      <w:r>
        <w:t>cat("\</w:t>
      </w:r>
      <w:proofErr w:type="spellStart"/>
      <w:r>
        <w:t>nConfusion</w:t>
      </w:r>
      <w:proofErr w:type="spellEnd"/>
      <w:r>
        <w:t xml:space="preserve"> Matrix:\n")</w:t>
      </w:r>
    </w:p>
    <w:p w14:paraId="3DAB66E9" w14:textId="77777777" w:rsidR="00E014A9" w:rsidRDefault="00BD3C90">
      <w:pPr>
        <w:pStyle w:val="BodyText"/>
        <w:spacing w:before="6"/>
        <w:ind w:left="1440"/>
      </w:pPr>
      <w:r>
        <w:rPr>
          <w:spacing w:val="-2"/>
        </w:rPr>
        <w:t>print(</w:t>
      </w:r>
      <w:proofErr w:type="spellStart"/>
      <w:r>
        <w:rPr>
          <w:spacing w:val="-2"/>
        </w:rPr>
        <w:t>conf_matrix</w:t>
      </w:r>
      <w:proofErr w:type="spellEnd"/>
      <w:r>
        <w:rPr>
          <w:spacing w:val="-2"/>
        </w:rPr>
        <w:t>)</w:t>
      </w:r>
    </w:p>
    <w:p w14:paraId="7397DFF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781971" w14:textId="77777777" w:rsidR="00E014A9" w:rsidRDefault="00BD3C90">
      <w:pPr>
        <w:pStyle w:val="Heading4"/>
        <w:spacing w:before="7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4896" behindDoc="1" locked="0" layoutInCell="1" allowOverlap="1" wp14:anchorId="4262EE84" wp14:editId="68652128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2" name="Graphic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25E235" id="Graphic 102" o:spid="_x0000_s1026" style="position:absolute;margin-left:24.45pt;margin-top:24.45pt;width:563.75pt;height:743.7pt;z-index:-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Output:</w:t>
      </w:r>
    </w:p>
    <w:p w14:paraId="2E74D0B4" w14:textId="77777777" w:rsidR="00E014A9" w:rsidRDefault="00E014A9">
      <w:pPr>
        <w:pStyle w:val="BodyText"/>
        <w:spacing w:before="139"/>
        <w:rPr>
          <w:b/>
        </w:rPr>
      </w:pPr>
    </w:p>
    <w:p w14:paraId="52775C43" w14:textId="77777777" w:rsidR="00E014A9" w:rsidRDefault="00BD3C90">
      <w:pPr>
        <w:pStyle w:val="BodyText"/>
        <w:spacing w:line="362" w:lineRule="auto"/>
        <w:ind w:left="1440" w:right="1200"/>
      </w:pPr>
      <w:r>
        <w:t>After running the above steps, the</w:t>
      </w:r>
      <w:r>
        <w:rPr>
          <w:spacing w:val="-2"/>
        </w:rPr>
        <w:t xml:space="preserve"> </w:t>
      </w:r>
      <w:r>
        <w:t>output will</w:t>
      </w:r>
      <w:r>
        <w:rPr>
          <w:spacing w:val="-2"/>
        </w:rPr>
        <w:t xml:space="preserve"> </w:t>
      </w:r>
      <w:r>
        <w:t>include the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KNN</w:t>
      </w:r>
      <w:r>
        <w:rPr>
          <w:spacing w:val="2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and the confusion matrix which provides detailed information about the model's performance.</w:t>
      </w:r>
    </w:p>
    <w:p w14:paraId="481B4C22" w14:textId="77777777" w:rsidR="00E014A9" w:rsidRDefault="00E014A9">
      <w:pPr>
        <w:pStyle w:val="BodyText"/>
        <w:spacing w:before="2"/>
      </w:pPr>
    </w:p>
    <w:p w14:paraId="5A448D5D" w14:textId="77777777" w:rsidR="00E014A9" w:rsidRDefault="00BD3C90">
      <w:pPr>
        <w:pStyle w:val="Heading4"/>
      </w:pPr>
      <w:r>
        <w:t>Example</w:t>
      </w:r>
      <w:r>
        <w:rPr>
          <w:spacing w:val="-9"/>
        </w:rPr>
        <w:t xml:space="preserve"> </w:t>
      </w:r>
      <w:r>
        <w:rPr>
          <w:spacing w:val="-2"/>
        </w:rPr>
        <w:t>Output:</w:t>
      </w:r>
    </w:p>
    <w:p w14:paraId="12F020E6" w14:textId="77777777" w:rsidR="00E014A9" w:rsidRDefault="00E014A9">
      <w:pPr>
        <w:pStyle w:val="BodyText"/>
        <w:spacing w:before="134"/>
        <w:rPr>
          <w:b/>
        </w:rPr>
      </w:pPr>
    </w:p>
    <w:p w14:paraId="212AD18D" w14:textId="77777777" w:rsidR="00E014A9" w:rsidRDefault="00BD3C90">
      <w:pPr>
        <w:pStyle w:val="BodyText"/>
        <w:ind w:left="1440"/>
      </w:pP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KNN</w:t>
      </w:r>
      <w:r>
        <w:rPr>
          <w:spacing w:val="8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 xml:space="preserve">= </w:t>
      </w:r>
      <w:proofErr w:type="gramStart"/>
      <w:r>
        <w:t>5</w:t>
      </w:r>
      <w:r>
        <w:rPr>
          <w:spacing w:val="1"/>
        </w:rPr>
        <w:t xml:space="preserve"> </w:t>
      </w:r>
      <w:r>
        <w:t>)</w:t>
      </w:r>
      <w:proofErr w:type="gramEnd"/>
      <w:r>
        <w:t>:</w:t>
      </w:r>
      <w:r>
        <w:rPr>
          <w:spacing w:val="1"/>
        </w:rPr>
        <w:t xml:space="preserve"> </w:t>
      </w:r>
      <w:r>
        <w:rPr>
          <w:spacing w:val="-2"/>
        </w:rPr>
        <w:t>0.9555556</w:t>
      </w:r>
    </w:p>
    <w:p w14:paraId="02B5D855" w14:textId="77777777" w:rsidR="00E014A9" w:rsidRDefault="00E014A9">
      <w:pPr>
        <w:pStyle w:val="BodyText"/>
        <w:spacing w:before="274"/>
      </w:pPr>
    </w:p>
    <w:p w14:paraId="1538DAA5" w14:textId="77777777" w:rsidR="00E014A9" w:rsidRDefault="00BD3C90">
      <w:pPr>
        <w:pStyle w:val="BodyText"/>
        <w:spacing w:before="1"/>
        <w:ind w:left="1440"/>
      </w:pPr>
      <w:r>
        <w:t>Confusion</w:t>
      </w:r>
      <w:r>
        <w:rPr>
          <w:spacing w:val="-8"/>
        </w:rPr>
        <w:t xml:space="preserve"> </w:t>
      </w:r>
      <w:r>
        <w:rPr>
          <w:spacing w:val="-2"/>
        </w:rPr>
        <w:t>Matrix:</w:t>
      </w:r>
    </w:p>
    <w:p w14:paraId="4128B466" w14:textId="77777777" w:rsidR="00E014A9" w:rsidRDefault="00BD3C90">
      <w:pPr>
        <w:pStyle w:val="BodyText"/>
        <w:spacing w:before="141"/>
        <w:ind w:left="1440"/>
      </w:pPr>
      <w:proofErr w:type="spellStart"/>
      <w:r>
        <w:t>setosa</w:t>
      </w:r>
      <w:proofErr w:type="spellEnd"/>
      <w:r>
        <w:rPr>
          <w:spacing w:val="-7"/>
        </w:rPr>
        <w:t xml:space="preserve"> </w:t>
      </w:r>
      <w:proofErr w:type="spellStart"/>
      <w:r>
        <w:t>versicolor</w:t>
      </w:r>
      <w:proofErr w:type="spellEnd"/>
      <w:r>
        <w:t xml:space="preserve"> </w:t>
      </w:r>
      <w:proofErr w:type="spellStart"/>
      <w:r>
        <w:rPr>
          <w:spacing w:val="-2"/>
        </w:rPr>
        <w:t>virginica</w:t>
      </w:r>
      <w:proofErr w:type="spellEnd"/>
    </w:p>
    <w:p w14:paraId="519D9055" w14:textId="77777777" w:rsidR="00E014A9" w:rsidRDefault="00E014A9">
      <w:pPr>
        <w:pStyle w:val="BodyText"/>
        <w:rPr>
          <w:sz w:val="13"/>
        </w:rPr>
      </w:pPr>
    </w:p>
    <w:tbl>
      <w:tblPr>
        <w:tblW w:w="0" w:type="auto"/>
        <w:tblInd w:w="146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8"/>
        <w:gridCol w:w="579"/>
        <w:gridCol w:w="634"/>
        <w:gridCol w:w="506"/>
      </w:tblGrid>
      <w:tr w:rsidR="00E014A9" w14:paraId="123CF139" w14:textId="77777777">
        <w:trPr>
          <w:trHeight w:val="338"/>
        </w:trPr>
        <w:tc>
          <w:tcPr>
            <w:tcW w:w="1148" w:type="dxa"/>
          </w:tcPr>
          <w:p w14:paraId="24B70092" w14:textId="77777777" w:rsidR="00E014A9" w:rsidRDefault="00BD3C9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setosa</w:t>
            </w:r>
            <w:proofErr w:type="spellEnd"/>
          </w:p>
        </w:tc>
        <w:tc>
          <w:tcPr>
            <w:tcW w:w="579" w:type="dxa"/>
          </w:tcPr>
          <w:p w14:paraId="1B9DA5E7" w14:textId="77777777" w:rsidR="00E014A9" w:rsidRDefault="00BD3C90">
            <w:pPr>
              <w:pStyle w:val="TableParagraph"/>
              <w:spacing w:line="266" w:lineRule="exact"/>
              <w:ind w:left="53" w:right="8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634" w:type="dxa"/>
          </w:tcPr>
          <w:p w14:paraId="09F23FA0" w14:textId="77777777" w:rsidR="00E014A9" w:rsidRDefault="00BD3C90">
            <w:pPr>
              <w:pStyle w:val="TableParagraph"/>
              <w:spacing w:line="266" w:lineRule="exact"/>
              <w:ind w:left="16" w:right="4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506" w:type="dxa"/>
          </w:tcPr>
          <w:p w14:paraId="2D7F9326" w14:textId="77777777" w:rsidR="00E014A9" w:rsidRDefault="00BD3C90">
            <w:pPr>
              <w:pStyle w:val="TableParagraph"/>
              <w:spacing w:line="266" w:lineRule="exact"/>
              <w:ind w:left="13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E014A9" w14:paraId="7388CC89" w14:textId="77777777">
        <w:trPr>
          <w:trHeight w:val="403"/>
        </w:trPr>
        <w:tc>
          <w:tcPr>
            <w:tcW w:w="1148" w:type="dxa"/>
          </w:tcPr>
          <w:p w14:paraId="46FED812" w14:textId="77777777" w:rsidR="00E014A9" w:rsidRDefault="00BD3C90">
            <w:pPr>
              <w:pStyle w:val="TableParagraph"/>
              <w:spacing w:before="6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versicolor</w:t>
            </w:r>
          </w:p>
        </w:tc>
        <w:tc>
          <w:tcPr>
            <w:tcW w:w="579" w:type="dxa"/>
          </w:tcPr>
          <w:p w14:paraId="39B40581" w14:textId="77777777" w:rsidR="00E014A9" w:rsidRDefault="00BD3C90">
            <w:pPr>
              <w:pStyle w:val="TableParagraph"/>
              <w:spacing w:before="62"/>
              <w:ind w:right="113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4A43ECF8" w14:textId="77777777" w:rsidR="00E014A9" w:rsidRDefault="00BD3C90">
            <w:pPr>
              <w:pStyle w:val="TableParagraph"/>
              <w:spacing w:before="62"/>
              <w:ind w:left="16" w:right="32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  <w:tc>
          <w:tcPr>
            <w:tcW w:w="506" w:type="dxa"/>
          </w:tcPr>
          <w:p w14:paraId="2AE6CE65" w14:textId="77777777" w:rsidR="00E014A9" w:rsidRDefault="00BD3C90">
            <w:pPr>
              <w:pStyle w:val="TableParagraph"/>
              <w:spacing w:before="62"/>
              <w:ind w:left="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 w:rsidR="00E014A9" w14:paraId="54B674CD" w14:textId="77777777">
        <w:trPr>
          <w:trHeight w:val="330"/>
        </w:trPr>
        <w:tc>
          <w:tcPr>
            <w:tcW w:w="1148" w:type="dxa"/>
          </w:tcPr>
          <w:p w14:paraId="621B876C" w14:textId="77777777" w:rsidR="00E014A9" w:rsidRDefault="00BD3C90">
            <w:pPr>
              <w:pStyle w:val="TableParagraph"/>
              <w:spacing w:before="55" w:line="256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virginica</w:t>
            </w:r>
          </w:p>
        </w:tc>
        <w:tc>
          <w:tcPr>
            <w:tcW w:w="579" w:type="dxa"/>
          </w:tcPr>
          <w:p w14:paraId="55272A8D" w14:textId="77777777" w:rsidR="00E014A9" w:rsidRDefault="00BD3C90">
            <w:pPr>
              <w:pStyle w:val="TableParagraph"/>
              <w:spacing w:before="55" w:line="256" w:lineRule="exact"/>
              <w:ind w:right="85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34" w:type="dxa"/>
          </w:tcPr>
          <w:p w14:paraId="5A9847C6" w14:textId="77777777" w:rsidR="00E014A9" w:rsidRDefault="00BD3C90">
            <w:pPr>
              <w:pStyle w:val="TableParagraph"/>
              <w:spacing w:before="55" w:line="256" w:lineRule="exact"/>
              <w:ind w:left="46" w:right="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506" w:type="dxa"/>
          </w:tcPr>
          <w:p w14:paraId="1F066DFE" w14:textId="77777777" w:rsidR="00E014A9" w:rsidRDefault="00BD3C90">
            <w:pPr>
              <w:pStyle w:val="TableParagraph"/>
              <w:spacing w:before="55" w:line="256" w:lineRule="exact"/>
              <w:ind w:left="177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15</w:t>
            </w:r>
          </w:p>
        </w:tc>
      </w:tr>
    </w:tbl>
    <w:p w14:paraId="76ABB9E8" w14:textId="77777777" w:rsidR="00E014A9" w:rsidRDefault="00E014A9">
      <w:pPr>
        <w:pStyle w:val="BodyText"/>
      </w:pPr>
    </w:p>
    <w:p w14:paraId="3507E687" w14:textId="77777777" w:rsidR="00E014A9" w:rsidRDefault="00E014A9">
      <w:pPr>
        <w:pStyle w:val="BodyText"/>
      </w:pPr>
    </w:p>
    <w:p w14:paraId="0B239C97" w14:textId="77777777" w:rsidR="00E014A9" w:rsidRDefault="00E014A9">
      <w:pPr>
        <w:pStyle w:val="BodyText"/>
        <w:spacing w:before="18"/>
      </w:pPr>
    </w:p>
    <w:p w14:paraId="703B14A2" w14:textId="77777777" w:rsidR="00E014A9" w:rsidRDefault="00BD3C90">
      <w:pPr>
        <w:pStyle w:val="BodyText"/>
        <w:ind w:left="1440"/>
      </w:pPr>
      <w:r>
        <w:rPr>
          <w:spacing w:val="-2"/>
        </w:rPr>
        <w:t>Result:</w:t>
      </w:r>
    </w:p>
    <w:p w14:paraId="25938B81" w14:textId="77777777" w:rsidR="00E014A9" w:rsidRDefault="00BD3C90">
      <w:pPr>
        <w:pStyle w:val="BodyText"/>
        <w:spacing w:before="5"/>
        <w:ind w:left="2160"/>
      </w:pPr>
      <w:r>
        <w:t>Therefore</w:t>
      </w:r>
      <w:r>
        <w:rPr>
          <w:spacing w:val="-6"/>
        </w:rPr>
        <w:t xml:space="preserve"> </w:t>
      </w:r>
      <w:r>
        <w:t>K</w:t>
      </w:r>
      <w:r>
        <w:rPr>
          <w:spacing w:val="-11"/>
        </w:rPr>
        <w:t xml:space="preserve"> </w:t>
      </w:r>
      <w:r>
        <w:t>Nearest</w:t>
      </w:r>
      <w:r>
        <w:rPr>
          <w:spacing w:val="3"/>
        </w:rPr>
        <w:t xml:space="preserve"> </w:t>
      </w:r>
      <w:proofErr w:type="spellStart"/>
      <w:r>
        <w:t>Neighbour</w:t>
      </w:r>
      <w:proofErr w:type="spellEnd"/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5"/>
        </w:rPr>
        <w:t>R.</w:t>
      </w:r>
    </w:p>
    <w:p w14:paraId="285BA90F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F716C14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5920" behindDoc="1" locked="0" layoutInCell="1" allowOverlap="1" wp14:anchorId="0AB5E841" wp14:editId="7F9BCE9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3" name="Graphic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82E967" id="Graphic 103" o:spid="_x0000_s1026" style="position:absolute;margin-left:24.45pt;margin-top:24.45pt;width:563.75pt;height:743.7pt;z-index:-25165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6</w:t>
      </w:r>
    </w:p>
    <w:p w14:paraId="1D4C2DFC" w14:textId="77777777" w:rsidR="00E014A9" w:rsidRDefault="00BD3C90">
      <w:pPr>
        <w:pStyle w:val="Heading1"/>
        <w:ind w:left="2911"/>
        <w:rPr>
          <w:u w:val="none"/>
        </w:rPr>
      </w:pPr>
      <w:r>
        <w:rPr>
          <w:spacing w:val="-2"/>
        </w:rPr>
        <w:t>IMPLEMENT</w:t>
      </w:r>
      <w:r>
        <w:rPr>
          <w:spacing w:val="-11"/>
        </w:rPr>
        <w:t xml:space="preserve"> </w:t>
      </w:r>
      <w:r>
        <w:rPr>
          <w:spacing w:val="-2"/>
        </w:rPr>
        <w:t>NAIVE</w:t>
      </w:r>
      <w:r>
        <w:rPr>
          <w:spacing w:val="-10"/>
        </w:rPr>
        <w:t xml:space="preserve"> </w:t>
      </w:r>
      <w:r>
        <w:rPr>
          <w:spacing w:val="-2"/>
        </w:rPr>
        <w:t>BAYESIAN</w:t>
      </w:r>
      <w:r>
        <w:rPr>
          <w:spacing w:val="-8"/>
        </w:rPr>
        <w:t xml:space="preserve"> </w:t>
      </w:r>
      <w:r>
        <w:rPr>
          <w:spacing w:val="-2"/>
        </w:rPr>
        <w:t>CLASSIFIER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8CD38C" w14:textId="77777777" w:rsidR="00E014A9" w:rsidRDefault="00E014A9">
      <w:pPr>
        <w:pStyle w:val="BodyText"/>
        <w:spacing w:before="1"/>
        <w:rPr>
          <w:b/>
        </w:rPr>
      </w:pPr>
    </w:p>
    <w:p w14:paraId="4B9C61C6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495FC072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11"/>
        </w:rPr>
        <w:t xml:space="preserve"> </w:t>
      </w:r>
      <w:r>
        <w:t>Classifier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0"/>
        </w:rPr>
        <w:t>R</w:t>
      </w:r>
    </w:p>
    <w:p w14:paraId="7966B53F" w14:textId="77777777" w:rsidR="00E014A9" w:rsidRDefault="00E014A9">
      <w:pPr>
        <w:pStyle w:val="BodyText"/>
      </w:pPr>
    </w:p>
    <w:p w14:paraId="744417F0" w14:textId="77777777" w:rsidR="00E014A9" w:rsidRDefault="00E014A9">
      <w:pPr>
        <w:pStyle w:val="BodyText"/>
        <w:spacing w:before="7"/>
      </w:pPr>
    </w:p>
    <w:p w14:paraId="73573B4F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748B3FE8" w14:textId="77777777" w:rsidR="00E014A9" w:rsidRDefault="00E014A9">
      <w:pPr>
        <w:pStyle w:val="BodyText"/>
        <w:spacing w:before="139"/>
        <w:rPr>
          <w:b/>
        </w:rPr>
      </w:pPr>
    </w:p>
    <w:p w14:paraId="1D1F8B03" w14:textId="77777777" w:rsidR="00E014A9" w:rsidRDefault="00BD3C90">
      <w:pPr>
        <w:pStyle w:val="BodyText"/>
        <w:spacing w:line="360" w:lineRule="auto"/>
        <w:ind w:left="1440" w:right="1077"/>
        <w:jc w:val="both"/>
      </w:pPr>
      <w:r>
        <w:t>Implementing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Naive</w:t>
      </w:r>
      <w:r>
        <w:rPr>
          <w:spacing w:val="-9"/>
        </w:rPr>
        <w:t xml:space="preserve"> </w:t>
      </w:r>
      <w:r>
        <w:t>Bayesian</w:t>
      </w:r>
      <w:r>
        <w:rPr>
          <w:spacing w:val="-9"/>
        </w:rPr>
        <w:t xml:space="preserve"> </w:t>
      </w:r>
      <w:r>
        <w:t>classifier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functions. One</w:t>
      </w:r>
      <w:r>
        <w:rPr>
          <w:spacing w:val="-10"/>
        </w:rPr>
        <w:t xml:space="preserve"> </w:t>
      </w:r>
      <w:r>
        <w:t>popular</w:t>
      </w:r>
      <w:r>
        <w:rPr>
          <w:spacing w:val="-9"/>
        </w:rPr>
        <w:t xml:space="preserve"> </w:t>
      </w:r>
      <w:r>
        <w:t>library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e1071,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implementations for various classifiers including Naive Bayes.</w:t>
      </w:r>
    </w:p>
    <w:p w14:paraId="5E24C2F0" w14:textId="77777777" w:rsidR="00E014A9" w:rsidRDefault="00E014A9">
      <w:pPr>
        <w:pStyle w:val="BodyText"/>
        <w:spacing w:before="4"/>
      </w:pPr>
    </w:p>
    <w:p w14:paraId="43574AA7" w14:textId="77777777" w:rsidR="00E014A9" w:rsidRDefault="00BD3C90">
      <w:pPr>
        <w:pStyle w:val="BodyText"/>
        <w:ind w:left="1440"/>
      </w:pPr>
      <w:r>
        <w:t>Here's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step-by-step</w:t>
      </w:r>
      <w:r>
        <w:rPr>
          <w:spacing w:val="1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Naive</w:t>
      </w:r>
      <w:r>
        <w:rPr>
          <w:spacing w:val="-4"/>
        </w:rPr>
        <w:t xml:space="preserve"> </w:t>
      </w:r>
      <w:r>
        <w:t>Bayesian</w:t>
      </w:r>
      <w:r>
        <w:rPr>
          <w:spacing w:val="-6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e1071</w:t>
      </w:r>
      <w:r>
        <w:rPr>
          <w:spacing w:val="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5"/>
        </w:rPr>
        <w:t>R:</w:t>
      </w:r>
    </w:p>
    <w:p w14:paraId="06D7BDDE" w14:textId="77777777" w:rsidR="00E014A9" w:rsidRDefault="00E014A9">
      <w:pPr>
        <w:pStyle w:val="BodyText"/>
        <w:spacing w:before="142"/>
      </w:pPr>
    </w:p>
    <w:p w14:paraId="1D9B8EEB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077"/>
        <w:jc w:val="both"/>
        <w:rPr>
          <w:sz w:val="24"/>
        </w:rPr>
      </w:pP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e1071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sure</w:t>
      </w:r>
      <w:r>
        <w:rPr>
          <w:spacing w:val="-10"/>
          <w:sz w:val="24"/>
        </w:rPr>
        <w:t xml:space="preserve"> </w:t>
      </w: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e1071</w:t>
      </w:r>
      <w:r>
        <w:rPr>
          <w:spacing w:val="-8"/>
          <w:sz w:val="24"/>
        </w:rPr>
        <w:t xml:space="preserve"> </w:t>
      </w:r>
      <w:r>
        <w:rPr>
          <w:sz w:val="24"/>
        </w:rPr>
        <w:t>installed.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not,</w:t>
      </w:r>
      <w:r>
        <w:rPr>
          <w:spacing w:val="-8"/>
          <w:sz w:val="24"/>
        </w:rPr>
        <w:t xml:space="preserve"> </w:t>
      </w:r>
      <w:r>
        <w:rPr>
          <w:sz w:val="24"/>
        </w:rPr>
        <w:t>install it using:</w:t>
      </w:r>
    </w:p>
    <w:p w14:paraId="73C699B8" w14:textId="77777777" w:rsidR="00E014A9" w:rsidRDefault="00E014A9">
      <w:pPr>
        <w:pStyle w:val="BodyText"/>
        <w:spacing w:before="2"/>
      </w:pPr>
    </w:p>
    <w:p w14:paraId="25042B92" w14:textId="77777777" w:rsidR="00E014A9" w:rsidRDefault="00BD3C90">
      <w:pPr>
        <w:pStyle w:val="BodyText"/>
        <w:spacing w:before="1"/>
        <w:ind w:left="2160"/>
      </w:pPr>
      <w:proofErr w:type="spellStart"/>
      <w:proofErr w:type="gramStart"/>
      <w:r>
        <w:rPr>
          <w:spacing w:val="-2"/>
        </w:rPr>
        <w:t>install.packages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"e1071")</w:t>
      </w:r>
    </w:p>
    <w:p w14:paraId="2C08401B" w14:textId="77777777" w:rsidR="00E014A9" w:rsidRDefault="00E014A9">
      <w:pPr>
        <w:pStyle w:val="BodyText"/>
        <w:spacing w:before="144"/>
      </w:pPr>
    </w:p>
    <w:p w14:paraId="53900AE6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7598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library</w:t>
      </w:r>
      <w:r>
        <w:rPr>
          <w:sz w:val="24"/>
        </w:rPr>
        <w:t xml:space="preserve">: </w:t>
      </w:r>
      <w:r>
        <w:rPr>
          <w:spacing w:val="-2"/>
          <w:sz w:val="24"/>
        </w:rPr>
        <w:t>library(e1071)</w:t>
      </w:r>
    </w:p>
    <w:p w14:paraId="57FEF125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10" w:line="360" w:lineRule="auto"/>
        <w:ind w:right="1081"/>
        <w:jc w:val="both"/>
        <w:rPr>
          <w:sz w:val="24"/>
        </w:rPr>
      </w:pPr>
      <w:r>
        <w:rPr>
          <w:b/>
          <w:sz w:val="24"/>
        </w:rPr>
        <w:t>Prepare the dataset</w:t>
      </w:r>
      <w:r>
        <w:rPr>
          <w:sz w:val="24"/>
        </w:rPr>
        <w:t>: For demonstration purposes, let's use a sample dataset included in e1071 called iris. This dataset is about flowers and contains measurements of different species of iris flowers.</w:t>
      </w:r>
    </w:p>
    <w:p w14:paraId="6A75FF3E" w14:textId="77777777" w:rsidR="00E014A9" w:rsidRDefault="00BD3C90">
      <w:pPr>
        <w:pStyle w:val="BodyText"/>
        <w:spacing w:before="270"/>
        <w:ind w:left="2160"/>
      </w:pPr>
      <w:r>
        <w:rPr>
          <w:spacing w:val="-2"/>
        </w:rPr>
        <w:t>data(iris)</w:t>
      </w:r>
    </w:p>
    <w:p w14:paraId="4BCDCF74" w14:textId="77777777" w:rsidR="00E014A9" w:rsidRDefault="00E014A9">
      <w:pPr>
        <w:pStyle w:val="BodyText"/>
        <w:spacing w:before="151"/>
      </w:pPr>
    </w:p>
    <w:p w14:paraId="319C7E7E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1" w:line="360" w:lineRule="auto"/>
        <w:ind w:right="1076"/>
        <w:jc w:val="both"/>
        <w:rPr>
          <w:sz w:val="24"/>
        </w:rPr>
      </w:pPr>
      <w:r>
        <w:rPr>
          <w:b/>
          <w:sz w:val="24"/>
        </w:rPr>
        <w:t>Split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into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sets</w:t>
      </w:r>
      <w:r>
        <w:rPr>
          <w:sz w:val="24"/>
        </w:rPr>
        <w:t>: It's important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split the dataset into a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testing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evaluate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classifier.</w:t>
      </w:r>
      <w:r>
        <w:rPr>
          <w:spacing w:val="-7"/>
          <w:sz w:val="24"/>
        </w:rPr>
        <w:t xml:space="preserve"> </w:t>
      </w:r>
      <w:r>
        <w:rPr>
          <w:sz w:val="24"/>
        </w:rPr>
        <w:t>Here,</w:t>
      </w:r>
      <w:r>
        <w:rPr>
          <w:spacing w:val="-6"/>
          <w:sz w:val="24"/>
        </w:rPr>
        <w:t xml:space="preserve"> </w:t>
      </w:r>
      <w:r>
        <w:rPr>
          <w:sz w:val="24"/>
        </w:rPr>
        <w:t>we'll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70%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 for training and 30% for testing.</w:t>
      </w:r>
    </w:p>
    <w:p w14:paraId="5BAD6A15" w14:textId="77777777" w:rsidR="00E014A9" w:rsidRDefault="00BD3C90">
      <w:pPr>
        <w:pStyle w:val="BodyText"/>
        <w:spacing w:before="274"/>
        <w:ind w:left="2160"/>
      </w:pP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57"/>
        </w:rPr>
        <w:t xml:space="preserve"> </w:t>
      </w:r>
      <w:r>
        <w:t># for</w:t>
      </w:r>
      <w:r>
        <w:rPr>
          <w:spacing w:val="-2"/>
        </w:rPr>
        <w:t xml:space="preserve"> reproducibility</w:t>
      </w:r>
    </w:p>
    <w:p w14:paraId="26CB9E51" w14:textId="77777777" w:rsidR="00E014A9" w:rsidRDefault="00BD3C90">
      <w:pPr>
        <w:pStyle w:val="BodyText"/>
        <w:spacing w:before="137"/>
        <w:ind w:left="2160"/>
      </w:pPr>
      <w:proofErr w:type="spellStart"/>
      <w:proofErr w:type="gramStart"/>
      <w:r>
        <w:t>trainIndex</w:t>
      </w:r>
      <w:proofErr w:type="spellEnd"/>
      <w:proofErr w:type="gramEnd"/>
      <w:r>
        <w:rPr>
          <w:spacing w:val="-10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sample(1:nrow(iris),</w:t>
      </w:r>
      <w:r>
        <w:rPr>
          <w:spacing w:val="-6"/>
        </w:rPr>
        <w:t xml:space="preserve"> </w:t>
      </w:r>
      <w:r>
        <w:rPr>
          <w:spacing w:val="-2"/>
        </w:rPr>
        <w:t>0.7*</w:t>
      </w:r>
      <w:proofErr w:type="spellStart"/>
      <w:r>
        <w:rPr>
          <w:spacing w:val="-2"/>
        </w:rPr>
        <w:t>nrow</w:t>
      </w:r>
      <w:proofErr w:type="spellEnd"/>
      <w:r>
        <w:rPr>
          <w:spacing w:val="-2"/>
        </w:rPr>
        <w:t>(iris))</w:t>
      </w:r>
    </w:p>
    <w:p w14:paraId="6C855879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2A00BFF" w14:textId="77777777" w:rsidR="00E014A9" w:rsidRDefault="00BD3C90">
      <w:pPr>
        <w:pStyle w:val="BodyText"/>
        <w:spacing w:before="72" w:line="360" w:lineRule="auto"/>
        <w:ind w:left="2160" w:right="658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6944" behindDoc="1" locked="0" layoutInCell="1" allowOverlap="1" wp14:anchorId="175173EA" wp14:editId="2AD891A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4" name="Graphic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F3F7B2B" id="Graphic 104" o:spid="_x0000_s1026" style="position:absolute;margin-left:24.45pt;margin-top:24.45pt;width:563.75pt;height:743.7pt;z-index:-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proofErr w:type="gramStart"/>
      <w:r>
        <w:t>trainData</w:t>
      </w:r>
      <w:proofErr w:type="spellEnd"/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iris[</w:t>
      </w:r>
      <w:proofErr w:type="spellStart"/>
      <w:r>
        <w:t>trainIndex</w:t>
      </w:r>
      <w:proofErr w:type="spellEnd"/>
      <w:r>
        <w:t>,</w:t>
      </w:r>
      <w:r>
        <w:rPr>
          <w:spacing w:val="-15"/>
        </w:rPr>
        <w:t xml:space="preserve"> </w:t>
      </w:r>
      <w:r>
        <w:t xml:space="preserve">] </w:t>
      </w:r>
      <w:proofErr w:type="spellStart"/>
      <w:r>
        <w:t>testData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iris[-</w:t>
      </w:r>
      <w:proofErr w:type="spellStart"/>
      <w:r>
        <w:t>trainIndex</w:t>
      </w:r>
      <w:proofErr w:type="spellEnd"/>
      <w:r>
        <w:t>,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14:paraId="60F92128" w14:textId="77777777" w:rsidR="00E014A9" w:rsidRDefault="00E014A9">
      <w:pPr>
        <w:pStyle w:val="BodyText"/>
        <w:spacing w:before="7"/>
      </w:pPr>
    </w:p>
    <w:p w14:paraId="5079EE78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360" w:lineRule="auto"/>
        <w:ind w:right="1319"/>
        <w:rPr>
          <w:sz w:val="24"/>
        </w:rPr>
      </w:pPr>
      <w:r>
        <w:rPr>
          <w:b/>
          <w:sz w:val="24"/>
        </w:rPr>
        <w:t>Train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Naive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Bayes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classifier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naiveBayes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e1071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train the classifier.</w:t>
      </w:r>
    </w:p>
    <w:p w14:paraId="70BE63DB" w14:textId="77777777" w:rsidR="00E014A9" w:rsidRDefault="00E014A9">
      <w:pPr>
        <w:pStyle w:val="BodyText"/>
        <w:spacing w:before="3"/>
      </w:pPr>
    </w:p>
    <w:p w14:paraId="5309C8D6" w14:textId="77777777" w:rsidR="00E014A9" w:rsidRDefault="00BD3C90">
      <w:pPr>
        <w:pStyle w:val="BodyText"/>
        <w:ind w:left="2160"/>
      </w:pPr>
      <w:proofErr w:type="spellStart"/>
      <w:r>
        <w:t>nb_model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1"/>
        </w:rPr>
        <w:t xml:space="preserve"> </w:t>
      </w:r>
      <w:proofErr w:type="spellStart"/>
      <w:proofErr w:type="gramStart"/>
      <w:r>
        <w:t>naiveBayes</w:t>
      </w:r>
      <w:proofErr w:type="spellEnd"/>
      <w:r>
        <w:t>(</w:t>
      </w:r>
      <w:proofErr w:type="gramEnd"/>
      <w:r>
        <w:t>Species</w:t>
      </w:r>
      <w:r>
        <w:rPr>
          <w:spacing w:val="-4"/>
        </w:rPr>
        <w:t xml:space="preserve"> </w:t>
      </w:r>
      <w:r>
        <w:t>~ .,</w:t>
      </w:r>
      <w:r>
        <w:rPr>
          <w:spacing w:val="-4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trainData</w:t>
      </w:r>
      <w:proofErr w:type="spellEnd"/>
      <w:r>
        <w:rPr>
          <w:spacing w:val="-2"/>
        </w:rPr>
        <w:t>)</w:t>
      </w:r>
    </w:p>
    <w:p w14:paraId="396A9262" w14:textId="77777777" w:rsidR="00E014A9" w:rsidRDefault="00E014A9">
      <w:pPr>
        <w:pStyle w:val="BodyText"/>
        <w:spacing w:before="144"/>
      </w:pPr>
    </w:p>
    <w:p w14:paraId="487E8EDF" w14:textId="77777777" w:rsidR="00E014A9" w:rsidRDefault="00BD3C90">
      <w:pPr>
        <w:pStyle w:val="BodyText"/>
        <w:spacing w:line="360" w:lineRule="auto"/>
        <w:ind w:left="2160" w:right="605"/>
      </w:pPr>
      <w:r>
        <w:t>Here,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variables (</w:t>
      </w:r>
      <w:proofErr w:type="spellStart"/>
      <w:r>
        <w:t>Sepal.Length</w:t>
      </w:r>
      <w:proofErr w:type="spellEnd"/>
      <w:r>
        <w:t xml:space="preserve">, </w:t>
      </w:r>
      <w:proofErr w:type="spellStart"/>
      <w:r>
        <w:t>Sepal.Width</w:t>
      </w:r>
      <w:proofErr w:type="spellEnd"/>
      <w:r>
        <w:t xml:space="preserve">, </w:t>
      </w:r>
      <w:proofErr w:type="spellStart"/>
      <w:r>
        <w:t>Petal.Length</w:t>
      </w:r>
      <w:proofErr w:type="spellEnd"/>
      <w:r>
        <w:t xml:space="preserve">, </w:t>
      </w:r>
      <w:proofErr w:type="spellStart"/>
      <w:r>
        <w:t>Petal.Width</w:t>
      </w:r>
      <w:proofErr w:type="spellEnd"/>
      <w:r>
        <w:t>).</w:t>
      </w:r>
    </w:p>
    <w:p w14:paraId="3A3BCF9D" w14:textId="77777777" w:rsidR="00E014A9" w:rsidRDefault="00E014A9">
      <w:pPr>
        <w:pStyle w:val="BodyText"/>
        <w:spacing w:before="5"/>
      </w:pPr>
    </w:p>
    <w:p w14:paraId="23988245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line="600" w:lineRule="auto"/>
        <w:ind w:right="1988"/>
        <w:rPr>
          <w:sz w:val="24"/>
        </w:rPr>
      </w:pPr>
      <w:r>
        <w:rPr>
          <w:b/>
          <w:sz w:val="24"/>
        </w:rPr>
        <w:t>Make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predictions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trained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predictions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test</w:t>
      </w:r>
      <w:r>
        <w:rPr>
          <w:spacing w:val="-6"/>
          <w:sz w:val="24"/>
        </w:rPr>
        <w:t xml:space="preserve"> </w:t>
      </w:r>
      <w:r>
        <w:rPr>
          <w:sz w:val="24"/>
        </w:rPr>
        <w:t>set. predictions &lt;- predict(</w:t>
      </w:r>
      <w:proofErr w:type="spellStart"/>
      <w:r>
        <w:rPr>
          <w:sz w:val="24"/>
        </w:rPr>
        <w:t>nb_model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testData</w:t>
      </w:r>
      <w:proofErr w:type="spellEnd"/>
      <w:r>
        <w:rPr>
          <w:sz w:val="24"/>
        </w:rPr>
        <w:t>)</w:t>
      </w:r>
    </w:p>
    <w:p w14:paraId="2CCA4871" w14:textId="77777777" w:rsidR="00E014A9" w:rsidRDefault="00BD3C90">
      <w:pPr>
        <w:pStyle w:val="ListParagraph"/>
        <w:numPr>
          <w:ilvl w:val="0"/>
          <w:numId w:val="8"/>
        </w:numPr>
        <w:tabs>
          <w:tab w:val="left" w:pos="2160"/>
        </w:tabs>
        <w:spacing w:before="8" w:line="360" w:lineRule="auto"/>
        <w:ind w:right="1152"/>
        <w:rPr>
          <w:sz w:val="24"/>
        </w:rPr>
      </w:pPr>
      <w:r>
        <w:rPr>
          <w:b/>
          <w:sz w:val="24"/>
        </w:rPr>
        <w:t>Evaluate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model</w:t>
      </w:r>
      <w:r>
        <w:rPr>
          <w:sz w:val="24"/>
        </w:rPr>
        <w:t>:</w:t>
      </w:r>
      <w:r>
        <w:rPr>
          <w:spacing w:val="28"/>
          <w:sz w:val="24"/>
        </w:rPr>
        <w:t xml:space="preserve"> </w:t>
      </w:r>
      <w:r>
        <w:rPr>
          <w:sz w:val="24"/>
        </w:rPr>
        <w:t>Compute</w:t>
      </w:r>
      <w:r>
        <w:rPr>
          <w:spacing w:val="27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or other</w:t>
      </w:r>
      <w:r>
        <w:rPr>
          <w:spacing w:val="30"/>
          <w:sz w:val="24"/>
        </w:rPr>
        <w:t xml:space="preserve"> </w:t>
      </w:r>
      <w:r>
        <w:rPr>
          <w:sz w:val="24"/>
        </w:rPr>
        <w:t>metrics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evaluate</w:t>
      </w:r>
      <w:r>
        <w:rPr>
          <w:spacing w:val="28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 model performs.</w:t>
      </w:r>
    </w:p>
    <w:p w14:paraId="6749D371" w14:textId="77777777" w:rsidR="00E014A9" w:rsidRDefault="00E014A9">
      <w:pPr>
        <w:pStyle w:val="BodyText"/>
      </w:pPr>
    </w:p>
    <w:p w14:paraId="16417F54" w14:textId="77777777" w:rsidR="00E014A9" w:rsidRDefault="00BD3C90">
      <w:pPr>
        <w:pStyle w:val="BodyText"/>
        <w:spacing w:line="360" w:lineRule="auto"/>
        <w:ind w:left="2160" w:right="4436"/>
      </w:pPr>
      <w:proofErr w:type="gramStart"/>
      <w:r>
        <w:t>accuracy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mean(predictions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proofErr w:type="spellStart"/>
      <w:r>
        <w:t>testData$Species</w:t>
      </w:r>
      <w:proofErr w:type="spellEnd"/>
      <w:r>
        <w:t>) cat("Accuracy:", accuracy, "\n")</w:t>
      </w:r>
    </w:p>
    <w:p w14:paraId="69BE74DB" w14:textId="77777777" w:rsidR="00E014A9" w:rsidRDefault="00E014A9">
      <w:pPr>
        <w:pStyle w:val="BodyText"/>
        <w:spacing w:before="5"/>
      </w:pPr>
    </w:p>
    <w:p w14:paraId="4A95F05E" w14:textId="77777777" w:rsidR="00E014A9" w:rsidRDefault="00BD3C90">
      <w:pPr>
        <w:pStyle w:val="BodyText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Naive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classifier</w:t>
      </w:r>
      <w:r>
        <w:rPr>
          <w:spacing w:val="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rPr>
          <w:spacing w:val="-2"/>
        </w:rPr>
        <w:t>dataset.</w:t>
      </w:r>
    </w:p>
    <w:p w14:paraId="753314D2" w14:textId="77777777" w:rsidR="00E014A9" w:rsidRDefault="00E014A9">
      <w:pPr>
        <w:pStyle w:val="BodyText"/>
        <w:spacing w:before="139"/>
      </w:pPr>
    </w:p>
    <w:p w14:paraId="43B2B1DA" w14:textId="77777777" w:rsidR="00E014A9" w:rsidRDefault="00BD3C90">
      <w:pPr>
        <w:pStyle w:val="BodyText"/>
        <w:spacing w:line="367" w:lineRule="auto"/>
        <w:ind w:left="1440" w:right="1084"/>
        <w:jc w:val="both"/>
      </w:pPr>
      <w:r>
        <w:rPr>
          <w:b/>
        </w:rPr>
        <w:t>Output Example</w:t>
      </w:r>
      <w:r>
        <w:t>: Assuming the above steps have been executed, the output would look something like this:</w:t>
      </w:r>
    </w:p>
    <w:p w14:paraId="395DD1E3" w14:textId="77777777" w:rsidR="00E014A9" w:rsidRDefault="00BD3C90">
      <w:pPr>
        <w:pStyle w:val="BodyText"/>
        <w:spacing w:before="265"/>
        <w:ind w:left="1440"/>
        <w:jc w:val="both"/>
      </w:pPr>
      <w:r>
        <w:t>Accuracy:</w:t>
      </w:r>
      <w:r>
        <w:rPr>
          <w:spacing w:val="-13"/>
        </w:rPr>
        <w:t xml:space="preserve"> </w:t>
      </w:r>
      <w:r>
        <w:rPr>
          <w:spacing w:val="-2"/>
        </w:rPr>
        <w:t>0.9555556</w:t>
      </w:r>
    </w:p>
    <w:p w14:paraId="5F49B533" w14:textId="77777777" w:rsidR="00E014A9" w:rsidRDefault="00E014A9">
      <w:pPr>
        <w:pStyle w:val="BodyText"/>
        <w:spacing w:before="146"/>
      </w:pPr>
    </w:p>
    <w:p w14:paraId="29B94729" w14:textId="77777777" w:rsidR="00E014A9" w:rsidRDefault="00BD3C90">
      <w:pPr>
        <w:pStyle w:val="BodyText"/>
        <w:spacing w:before="1" w:line="360" w:lineRule="auto"/>
        <w:ind w:left="1440" w:right="1070"/>
        <w:jc w:val="both"/>
      </w:pPr>
      <w:r>
        <w:t>This indicates the accuracy of the Naive Bayes classifier on the test dataset (in this case, the iris</w:t>
      </w:r>
      <w:r>
        <w:rPr>
          <w:spacing w:val="-10"/>
        </w:rPr>
        <w:t xml:space="preserve"> </w:t>
      </w:r>
      <w:r>
        <w:t>dataset).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vary</w:t>
      </w:r>
      <w:r>
        <w:rPr>
          <w:spacing w:val="-10"/>
        </w:rPr>
        <w:t xml:space="preserve"> </w:t>
      </w:r>
      <w:r>
        <w:t>slightly</w:t>
      </w:r>
      <w:r>
        <w:rPr>
          <w:spacing w:val="-10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seed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the dataset (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123)), but it should be around this range.</w:t>
      </w:r>
    </w:p>
    <w:p w14:paraId="43EBBD5F" w14:textId="77777777" w:rsidR="00E014A9" w:rsidRDefault="00BD3C90">
      <w:pPr>
        <w:pStyle w:val="BodyText"/>
        <w:spacing w:before="275" w:line="362" w:lineRule="auto"/>
        <w:ind w:left="1440" w:right="1078"/>
        <w:jc w:val="both"/>
      </w:pPr>
      <w:r>
        <w:t>This example demonstrates a basic implementation of Naive Bayes classification in R using the e1071 library, applied to the classic iris dataset.</w:t>
      </w:r>
    </w:p>
    <w:p w14:paraId="45CCB84F" w14:textId="77777777" w:rsidR="00E014A9" w:rsidRDefault="00E014A9">
      <w:pPr>
        <w:pStyle w:val="BodyText"/>
        <w:spacing w:line="362" w:lineRule="auto"/>
        <w:jc w:val="both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9C77D86" w14:textId="77777777" w:rsidR="00E014A9" w:rsidRDefault="00BD3C90">
      <w:pPr>
        <w:pStyle w:val="BodyText"/>
        <w:spacing w:before="77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7968" behindDoc="1" locked="0" layoutInCell="1" allowOverlap="1" wp14:anchorId="51579B1D" wp14:editId="28E6884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5" name="Graphic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33F8998" id="Graphic 105" o:spid="_x0000_s1026" style="position:absolute;margin-left:24.45pt;margin-top:24.45pt;width:563.75pt;height:743.7pt;z-index:-25164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2"/>
        </w:rPr>
        <w:t>Result:</w:t>
      </w:r>
    </w:p>
    <w:p w14:paraId="55275AD1" w14:textId="77777777" w:rsidR="00E014A9" w:rsidRDefault="00E014A9">
      <w:pPr>
        <w:pStyle w:val="BodyText"/>
        <w:spacing w:before="139"/>
      </w:pPr>
    </w:p>
    <w:p w14:paraId="61D3D54C" w14:textId="77777777" w:rsidR="00E014A9" w:rsidRDefault="00BD3C90">
      <w:pPr>
        <w:pStyle w:val="BodyText"/>
        <w:ind w:left="720" w:right="583"/>
        <w:jc w:val="center"/>
      </w:pPr>
      <w:r>
        <w:t>Therefore</w:t>
      </w:r>
      <w:r>
        <w:rPr>
          <w:spacing w:val="-6"/>
        </w:rPr>
        <w:t xml:space="preserve"> </w:t>
      </w:r>
      <w:r>
        <w:t>Naïve</w:t>
      </w:r>
      <w:r>
        <w:rPr>
          <w:spacing w:val="-6"/>
        </w:rPr>
        <w:t xml:space="preserve"> </w:t>
      </w:r>
      <w:r>
        <w:t>Bayesian</w:t>
      </w:r>
      <w:r>
        <w:rPr>
          <w:spacing w:val="-8"/>
        </w:rPr>
        <w:t xml:space="preserve"> </w:t>
      </w:r>
      <w:r>
        <w:t>Classifier was</w:t>
      </w:r>
      <w:r>
        <w:rPr>
          <w:spacing w:val="-6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5"/>
        </w:rPr>
        <w:t>R.</w:t>
      </w:r>
    </w:p>
    <w:p w14:paraId="16AAA87E" w14:textId="77777777" w:rsidR="00E014A9" w:rsidRDefault="00E014A9">
      <w:pPr>
        <w:pStyle w:val="BodyText"/>
        <w:jc w:val="center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C0EA21F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68992" behindDoc="1" locked="0" layoutInCell="1" allowOverlap="1" wp14:anchorId="2F0685A6" wp14:editId="28420F3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6" name="Graphic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D0986E" id="Graphic 106" o:spid="_x0000_s1026" style="position:absolute;margin-left:24.45pt;margin-top:24.45pt;width:563.75pt;height:743.7pt;z-index:-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7</w:t>
      </w:r>
    </w:p>
    <w:p w14:paraId="486E4984" w14:textId="77777777" w:rsidR="00E014A9" w:rsidRDefault="00BD3C90">
      <w:pPr>
        <w:pStyle w:val="Heading1"/>
        <w:ind w:left="3488"/>
        <w:rPr>
          <w:u w:val="none"/>
        </w:rPr>
      </w:pPr>
      <w:r>
        <w:t>IMPLEMENT</w:t>
      </w:r>
      <w:r>
        <w:rPr>
          <w:spacing w:val="-18"/>
        </w:rPr>
        <w:t xml:space="preserve"> </w:t>
      </w:r>
      <w:r>
        <w:t>LINEAR</w:t>
      </w:r>
      <w:r>
        <w:rPr>
          <w:spacing w:val="-17"/>
        </w:rPr>
        <w:t xml:space="preserve"> </w:t>
      </w:r>
      <w:r>
        <w:t>REGRESSION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spacing w:val="-10"/>
        </w:rPr>
        <w:t>R</w:t>
      </w:r>
    </w:p>
    <w:p w14:paraId="4A072704" w14:textId="77777777" w:rsidR="00E014A9" w:rsidRDefault="00E014A9">
      <w:pPr>
        <w:pStyle w:val="BodyText"/>
        <w:spacing w:before="1"/>
        <w:rPr>
          <w:b/>
        </w:rPr>
      </w:pPr>
    </w:p>
    <w:p w14:paraId="0F70AB09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05E1EEE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9"/>
        </w:rPr>
        <w:t xml:space="preserve"> </w:t>
      </w:r>
      <w:r>
        <w:t>implement Linear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5D5862C" w14:textId="77777777" w:rsidR="00E014A9" w:rsidRDefault="00E014A9">
      <w:pPr>
        <w:pStyle w:val="BodyText"/>
      </w:pPr>
    </w:p>
    <w:p w14:paraId="4B892D9C" w14:textId="77777777" w:rsidR="00E014A9" w:rsidRDefault="00E014A9">
      <w:pPr>
        <w:pStyle w:val="BodyText"/>
        <w:spacing w:before="7"/>
      </w:pPr>
    </w:p>
    <w:p w14:paraId="68A79B87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01066C6E" w14:textId="77777777" w:rsidR="00E014A9" w:rsidRDefault="00E014A9">
      <w:pPr>
        <w:pStyle w:val="BodyText"/>
        <w:spacing w:before="139"/>
        <w:rPr>
          <w:b/>
        </w:rPr>
      </w:pPr>
    </w:p>
    <w:p w14:paraId="6E7A5807" w14:textId="77777777" w:rsidR="00E014A9" w:rsidRDefault="00BD3C90">
      <w:pPr>
        <w:pStyle w:val="BodyText"/>
        <w:spacing w:line="362" w:lineRule="auto"/>
        <w:ind w:left="1440" w:right="605"/>
      </w:pPr>
      <w:r>
        <w:t>Linear</w:t>
      </w:r>
      <w:r>
        <w:rPr>
          <w:spacing w:val="-3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built-in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gramStart"/>
      <w:r>
        <w:t>lm(</w:t>
      </w:r>
      <w:proofErr w:type="gramEnd"/>
      <w:r>
        <w:t>)</w:t>
      </w:r>
      <w:r>
        <w:rPr>
          <w:spacing w:val="-5"/>
        </w:rPr>
        <w:t xml:space="preserve"> </w:t>
      </w:r>
      <w:r>
        <w:t>(short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"linear model"). Here's a step-by-step implementation using a sample dataset:</w:t>
      </w:r>
    </w:p>
    <w:p w14:paraId="668FFADB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before="271" w:line="362" w:lineRule="auto"/>
        <w:ind w:right="1069"/>
        <w:jc w:val="both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purposes,</w:t>
      </w:r>
      <w:r>
        <w:rPr>
          <w:spacing w:val="-6"/>
          <w:sz w:val="24"/>
        </w:rPr>
        <w:t xml:space="preserve"> </w:t>
      </w:r>
      <w:r>
        <w:rPr>
          <w:sz w:val="24"/>
        </w:rPr>
        <w:t>let's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built-in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R called </w:t>
      </w:r>
      <w:proofErr w:type="spellStart"/>
      <w:r>
        <w:rPr>
          <w:sz w:val="24"/>
        </w:rPr>
        <w:t>mtcars</w:t>
      </w:r>
      <w:proofErr w:type="spellEnd"/>
      <w:r>
        <w:rPr>
          <w:sz w:val="24"/>
        </w:rPr>
        <w:t>, which contains information about different car models.</w:t>
      </w:r>
    </w:p>
    <w:p w14:paraId="3C9781BE" w14:textId="77777777" w:rsidR="00E014A9" w:rsidRDefault="00BD3C90">
      <w:pPr>
        <w:pStyle w:val="BodyText"/>
        <w:spacing w:before="276"/>
        <w:ind w:left="2160"/>
      </w:pPr>
      <w:r>
        <w:rPr>
          <w:spacing w:val="-2"/>
        </w:rPr>
        <w:t>data(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1B593C3A" w14:textId="77777777" w:rsidR="00E014A9" w:rsidRDefault="00E014A9">
      <w:pPr>
        <w:pStyle w:val="BodyText"/>
        <w:spacing w:before="146"/>
      </w:pPr>
    </w:p>
    <w:p w14:paraId="49684D9E" w14:textId="77777777" w:rsidR="00E014A9" w:rsidRDefault="00BD3C90">
      <w:pPr>
        <w:pStyle w:val="BodyText"/>
        <w:spacing w:line="360" w:lineRule="auto"/>
        <w:ind w:left="2160" w:right="1093"/>
        <w:jc w:val="both"/>
      </w:pPr>
      <w:r>
        <w:t xml:space="preserve">You can also create your own dataset if needed, but </w:t>
      </w:r>
      <w:proofErr w:type="spellStart"/>
      <w:r>
        <w:t>mtcars</w:t>
      </w:r>
      <w:proofErr w:type="spellEnd"/>
      <w:r>
        <w:t xml:space="preserve"> is convenient for this </w:t>
      </w:r>
      <w:r>
        <w:rPr>
          <w:spacing w:val="-2"/>
        </w:rPr>
        <w:t>example.</w:t>
      </w:r>
    </w:p>
    <w:p w14:paraId="41768A5A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before="274" w:line="360" w:lineRule="auto"/>
        <w:ind w:right="1081"/>
        <w:jc w:val="both"/>
        <w:rPr>
          <w:sz w:val="24"/>
        </w:rPr>
      </w:pPr>
      <w:r>
        <w:rPr>
          <w:b/>
          <w:sz w:val="24"/>
        </w:rPr>
        <w:t>Fit a linear regression model</w:t>
      </w:r>
      <w:r>
        <w:rPr>
          <w:sz w:val="24"/>
        </w:rPr>
        <w:t xml:space="preserve">: Use the </w:t>
      </w:r>
      <w:proofErr w:type="gramStart"/>
      <w:r>
        <w:rPr>
          <w:sz w:val="24"/>
        </w:rPr>
        <w:t>lm(</w:t>
      </w:r>
      <w:proofErr w:type="gramEnd"/>
      <w:r>
        <w:rPr>
          <w:sz w:val="24"/>
        </w:rPr>
        <w:t xml:space="preserve">) function to fit a linear regression model. Let's say we want to predict mpg (miles per gallon) based on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 of the car).</w:t>
      </w:r>
    </w:p>
    <w:p w14:paraId="7BA6845F" w14:textId="77777777" w:rsidR="00E014A9" w:rsidRDefault="00E014A9">
      <w:pPr>
        <w:pStyle w:val="BodyText"/>
        <w:spacing w:before="5"/>
      </w:pPr>
    </w:p>
    <w:p w14:paraId="3E311D02" w14:textId="77777777" w:rsidR="00E014A9" w:rsidRDefault="00BD3C90">
      <w:pPr>
        <w:pStyle w:val="BodyText"/>
        <w:ind w:left="2160"/>
      </w:pPr>
      <w:proofErr w:type="spellStart"/>
      <w:r>
        <w:t>lm_model</w:t>
      </w:r>
      <w:proofErr w:type="spellEnd"/>
      <w:r>
        <w:rPr>
          <w:spacing w:val="-11"/>
        </w:rPr>
        <w:t xml:space="preserve"> </w:t>
      </w:r>
      <w:r>
        <w:t>&lt;-</w:t>
      </w:r>
      <w:r>
        <w:rPr>
          <w:spacing w:val="7"/>
        </w:rPr>
        <w:t xml:space="preserve"> </w:t>
      </w:r>
      <w:proofErr w:type="gramStart"/>
      <w:r>
        <w:t>lm(</w:t>
      </w:r>
      <w:proofErr w:type="gramEnd"/>
      <w:r>
        <w:t>mpg ~</w:t>
      </w:r>
      <w:r>
        <w:rPr>
          <w:spacing w:val="-4"/>
        </w:rPr>
        <w:t xml:space="preserve"> </w:t>
      </w:r>
      <w:proofErr w:type="spellStart"/>
      <w:r>
        <w:t>wt</w:t>
      </w:r>
      <w:proofErr w:type="spellEnd"/>
      <w:r>
        <w:t>,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D32B029" w14:textId="77777777" w:rsidR="00E014A9" w:rsidRDefault="00E014A9">
      <w:pPr>
        <w:pStyle w:val="BodyText"/>
        <w:spacing w:before="144"/>
      </w:pPr>
    </w:p>
    <w:p w14:paraId="1C9D1E51" w14:textId="77777777" w:rsidR="00E014A9" w:rsidRDefault="00BD3C90">
      <w:pPr>
        <w:pStyle w:val="BodyText"/>
        <w:spacing w:line="360" w:lineRule="auto"/>
        <w:ind w:left="2160" w:right="1077"/>
        <w:jc w:val="both"/>
      </w:pPr>
      <w:r>
        <w:t>Here,</w:t>
      </w:r>
      <w:r>
        <w:rPr>
          <w:spacing w:val="-8"/>
        </w:rPr>
        <w:t xml:space="preserve"> </w:t>
      </w:r>
      <w:r>
        <w:t>mpg</w:t>
      </w:r>
      <w:r>
        <w:rPr>
          <w:spacing w:val="-5"/>
        </w:rPr>
        <w:t xml:space="preserve"> </w:t>
      </w:r>
      <w:r>
        <w:t>~</w:t>
      </w:r>
      <w:r>
        <w:rPr>
          <w:spacing w:val="-9"/>
        </w:rPr>
        <w:t xml:space="preserve"> </w:t>
      </w:r>
      <w:proofErr w:type="spellStart"/>
      <w:r>
        <w:t>wt</w:t>
      </w:r>
      <w:proofErr w:type="spellEnd"/>
      <w:r>
        <w:rPr>
          <w:spacing w:val="-8"/>
        </w:rPr>
        <w:t xml:space="preserve"> </w:t>
      </w:r>
      <w:r>
        <w:t>specifies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formula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model,</w:t>
      </w:r>
      <w:r>
        <w:rPr>
          <w:spacing w:val="-6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mpg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 dependent variable and </w:t>
      </w:r>
      <w:proofErr w:type="spellStart"/>
      <w:r>
        <w:t>wt</w:t>
      </w:r>
      <w:proofErr w:type="spellEnd"/>
      <w:r>
        <w:t xml:space="preserve"> is the independent variable (predictor). data = </w:t>
      </w:r>
      <w:proofErr w:type="spellStart"/>
      <w:r>
        <w:t>mtcars</w:t>
      </w:r>
      <w:proofErr w:type="spellEnd"/>
      <w:r>
        <w:t xml:space="preserve"> specifies that the data for the model comes from the </w:t>
      </w:r>
      <w:proofErr w:type="spellStart"/>
      <w:r>
        <w:t>mtcars</w:t>
      </w:r>
      <w:proofErr w:type="spellEnd"/>
      <w:r>
        <w:t xml:space="preserve"> dataset.</w:t>
      </w:r>
    </w:p>
    <w:p w14:paraId="52A0C1FF" w14:textId="77777777" w:rsidR="00E014A9" w:rsidRDefault="00E014A9">
      <w:pPr>
        <w:pStyle w:val="BodyText"/>
        <w:spacing w:before="4"/>
      </w:pPr>
    </w:p>
    <w:p w14:paraId="7C3F32CB" w14:textId="77777777" w:rsidR="00E014A9" w:rsidRDefault="00BD3C90">
      <w:pPr>
        <w:pStyle w:val="ListParagraph"/>
        <w:numPr>
          <w:ilvl w:val="0"/>
          <w:numId w:val="9"/>
        </w:numPr>
        <w:tabs>
          <w:tab w:val="left" w:pos="2160"/>
        </w:tabs>
        <w:spacing w:line="360" w:lineRule="auto"/>
        <w:ind w:right="1081"/>
        <w:jc w:val="both"/>
        <w:rPr>
          <w:sz w:val="24"/>
        </w:rPr>
      </w:pPr>
      <w:r>
        <w:rPr>
          <w:b/>
          <w:sz w:val="24"/>
        </w:rPr>
        <w:t>Inspect the model summary</w:t>
      </w:r>
      <w:r>
        <w:rPr>
          <w:sz w:val="24"/>
        </w:rPr>
        <w:t xml:space="preserve">: To get detailed information about the fitted model, including coefficients, standard errors, t-values, and p-values, use the </w:t>
      </w:r>
      <w:proofErr w:type="gramStart"/>
      <w:r>
        <w:rPr>
          <w:sz w:val="24"/>
        </w:rPr>
        <w:t>summary(</w:t>
      </w:r>
      <w:proofErr w:type="gramEnd"/>
      <w:r>
        <w:rPr>
          <w:sz w:val="24"/>
        </w:rPr>
        <w:t>) function on the lm object.</w:t>
      </w:r>
    </w:p>
    <w:p w14:paraId="1F8C89D0" w14:textId="77777777" w:rsidR="00E014A9" w:rsidRDefault="00E014A9">
      <w:pPr>
        <w:pStyle w:val="BodyText"/>
        <w:spacing w:before="1"/>
      </w:pPr>
    </w:p>
    <w:p w14:paraId="6D8FB1F9" w14:textId="77777777" w:rsidR="00E014A9" w:rsidRDefault="00BD3C90">
      <w:pPr>
        <w:pStyle w:val="BodyText"/>
        <w:spacing w:before="1"/>
        <w:ind w:left="2160"/>
      </w:pPr>
      <w:r>
        <w:rPr>
          <w:spacing w:val="-2"/>
        </w:rPr>
        <w:t>summary(</w:t>
      </w:r>
      <w:proofErr w:type="spellStart"/>
      <w:r>
        <w:rPr>
          <w:spacing w:val="-2"/>
        </w:rPr>
        <w:t>lm_model</w:t>
      </w:r>
      <w:proofErr w:type="spellEnd"/>
      <w:r>
        <w:rPr>
          <w:spacing w:val="-2"/>
        </w:rPr>
        <w:t>)</w:t>
      </w:r>
    </w:p>
    <w:p w14:paraId="3CAB8D40" w14:textId="77777777" w:rsidR="00E014A9" w:rsidRDefault="00E014A9">
      <w:pPr>
        <w:pStyle w:val="BodyText"/>
        <w:spacing w:before="143"/>
      </w:pPr>
    </w:p>
    <w:p w14:paraId="1C56AA64" w14:textId="77777777" w:rsidR="00E014A9" w:rsidRDefault="00BD3C90">
      <w:pPr>
        <w:pStyle w:val="BodyText"/>
        <w:spacing w:before="1"/>
        <w:ind w:left="2160"/>
      </w:pPr>
      <w:r>
        <w:t>This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print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summary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rPr>
          <w:spacing w:val="-2"/>
        </w:rPr>
        <w:t>console.</w:t>
      </w:r>
    </w:p>
    <w:p w14:paraId="43D38583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24B5BB7F" w14:textId="77777777" w:rsidR="00E014A9" w:rsidRDefault="00BD3C90">
      <w:pPr>
        <w:pStyle w:val="BodyText"/>
        <w:spacing w:before="72" w:line="360" w:lineRule="auto"/>
        <w:ind w:left="1440" w:right="605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0016" behindDoc="1" locked="0" layoutInCell="1" allowOverlap="1" wp14:anchorId="094D9522" wp14:editId="005EF406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7" name="Graphic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285124C" id="Graphic 107" o:spid="_x0000_s1026" style="position:absolute;margin-left:24.45pt;margin-top:24.45pt;width:563.75pt;height:743.7pt;z-index:-25164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6AE6C6DC" w14:textId="77777777" w:rsidR="00E014A9" w:rsidRDefault="00E014A9">
      <w:pPr>
        <w:pStyle w:val="BodyText"/>
        <w:spacing w:before="5"/>
      </w:pPr>
    </w:p>
    <w:p w14:paraId="3267C9F4" w14:textId="77777777" w:rsidR="00E014A9" w:rsidRDefault="00BD3C90">
      <w:pPr>
        <w:pStyle w:val="BodyText"/>
        <w:ind w:left="1440"/>
      </w:pPr>
      <w:r>
        <w:rPr>
          <w:spacing w:val="-2"/>
        </w:rPr>
        <w:t>Call:</w:t>
      </w:r>
    </w:p>
    <w:p w14:paraId="52BB5BFF" w14:textId="77777777" w:rsidR="00E014A9" w:rsidRDefault="00BD3C90">
      <w:pPr>
        <w:pStyle w:val="BodyText"/>
        <w:spacing w:before="137"/>
        <w:ind w:left="1440"/>
      </w:pPr>
      <w:proofErr w:type="gramStart"/>
      <w:r>
        <w:t>lm(</w:t>
      </w:r>
      <w:proofErr w:type="gramEnd"/>
      <w:r>
        <w:t>formula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mpg</w:t>
      </w:r>
      <w:r>
        <w:rPr>
          <w:spacing w:val="-1"/>
        </w:rPr>
        <w:t xml:space="preserve"> </w:t>
      </w:r>
      <w:r>
        <w:t xml:space="preserve">~ </w:t>
      </w:r>
      <w:proofErr w:type="spellStart"/>
      <w:r>
        <w:t>wt</w:t>
      </w:r>
      <w:proofErr w:type="spellEnd"/>
      <w:r>
        <w:t>,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mtcars</w:t>
      </w:r>
      <w:proofErr w:type="spellEnd"/>
      <w:r>
        <w:rPr>
          <w:spacing w:val="-2"/>
        </w:rPr>
        <w:t>)</w:t>
      </w:r>
    </w:p>
    <w:p w14:paraId="78C534FA" w14:textId="77777777" w:rsidR="00E014A9" w:rsidRDefault="00E014A9">
      <w:pPr>
        <w:pStyle w:val="BodyText"/>
      </w:pPr>
    </w:p>
    <w:p w14:paraId="408E57E0" w14:textId="77777777" w:rsidR="00E014A9" w:rsidRDefault="00E014A9">
      <w:pPr>
        <w:pStyle w:val="BodyText"/>
      </w:pPr>
    </w:p>
    <w:p w14:paraId="2FCE0C5C" w14:textId="77777777" w:rsidR="00E014A9" w:rsidRDefault="00BD3C90">
      <w:pPr>
        <w:pStyle w:val="BodyText"/>
        <w:ind w:left="1440"/>
      </w:pPr>
      <w:r>
        <w:rPr>
          <w:spacing w:val="-2"/>
        </w:rPr>
        <w:t>Residuals:</w:t>
      </w:r>
    </w:p>
    <w:p w14:paraId="0EBCF30D" w14:textId="77777777" w:rsidR="00E014A9" w:rsidRDefault="00BD3C90">
      <w:pPr>
        <w:pStyle w:val="BodyText"/>
        <w:tabs>
          <w:tab w:val="left" w:pos="2443"/>
          <w:tab w:val="left" w:pos="3336"/>
          <w:tab w:val="left" w:pos="4428"/>
          <w:tab w:val="left" w:pos="5148"/>
        </w:tabs>
        <w:spacing w:before="137"/>
        <w:ind w:left="1685"/>
      </w:pPr>
      <w:r>
        <w:rPr>
          <w:spacing w:val="-5"/>
        </w:rPr>
        <w:t>Min</w:t>
      </w:r>
      <w:r>
        <w:tab/>
      </w:r>
      <w:r>
        <w:rPr>
          <w:spacing w:val="-5"/>
        </w:rPr>
        <w:t>1Q</w:t>
      </w:r>
      <w:r>
        <w:tab/>
      </w:r>
      <w:r>
        <w:rPr>
          <w:spacing w:val="-2"/>
        </w:rPr>
        <w:t>Median</w:t>
      </w:r>
      <w:r>
        <w:tab/>
      </w:r>
      <w:r>
        <w:rPr>
          <w:spacing w:val="-5"/>
        </w:rPr>
        <w:t>3Q</w:t>
      </w:r>
      <w:r>
        <w:tab/>
      </w:r>
      <w:r>
        <w:rPr>
          <w:spacing w:val="-5"/>
        </w:rPr>
        <w:t>Max</w:t>
      </w:r>
    </w:p>
    <w:p w14:paraId="01C4F419" w14:textId="77777777" w:rsidR="00E014A9" w:rsidRDefault="00BD3C90">
      <w:pPr>
        <w:pStyle w:val="BodyText"/>
        <w:tabs>
          <w:tab w:val="left" w:pos="4328"/>
        </w:tabs>
        <w:spacing w:before="139"/>
        <w:ind w:left="1440"/>
      </w:pPr>
      <w:r>
        <w:t>-</w:t>
      </w:r>
      <w:proofErr w:type="gramStart"/>
      <w:r>
        <w:t>4.5432</w:t>
      </w:r>
      <w:r>
        <w:rPr>
          <w:spacing w:val="30"/>
        </w:rPr>
        <w:t xml:space="preserve">  </w:t>
      </w:r>
      <w:r>
        <w:t>-</w:t>
      </w:r>
      <w:proofErr w:type="gramEnd"/>
      <w:r>
        <w:t>2.3647</w:t>
      </w:r>
      <w:r>
        <w:rPr>
          <w:spacing w:val="30"/>
        </w:rPr>
        <w:t xml:space="preserve">  </w:t>
      </w:r>
      <w:r>
        <w:t>-</w:t>
      </w:r>
      <w:r>
        <w:rPr>
          <w:spacing w:val="-2"/>
        </w:rPr>
        <w:t>0.1252</w:t>
      </w:r>
      <w:r>
        <w:tab/>
        <w:t>1.4096</w:t>
      </w:r>
      <w:r>
        <w:rPr>
          <w:spacing w:val="28"/>
        </w:rPr>
        <w:t xml:space="preserve">  </w:t>
      </w:r>
      <w:r>
        <w:rPr>
          <w:spacing w:val="-2"/>
        </w:rPr>
        <w:t>6.8727</w:t>
      </w:r>
    </w:p>
    <w:p w14:paraId="7BD5034C" w14:textId="77777777" w:rsidR="00E014A9" w:rsidRDefault="00E014A9">
      <w:pPr>
        <w:pStyle w:val="BodyText"/>
      </w:pPr>
    </w:p>
    <w:p w14:paraId="35EC7EDC" w14:textId="77777777" w:rsidR="00E014A9" w:rsidRDefault="00E014A9">
      <w:pPr>
        <w:pStyle w:val="BodyText"/>
        <w:spacing w:before="3"/>
      </w:pPr>
    </w:p>
    <w:p w14:paraId="4CCB9F41" w14:textId="77777777" w:rsidR="00E014A9" w:rsidRDefault="00BD3C90">
      <w:pPr>
        <w:pStyle w:val="BodyText"/>
        <w:ind w:left="1440"/>
      </w:pPr>
      <w:r>
        <w:rPr>
          <w:spacing w:val="-2"/>
        </w:rPr>
        <w:t>Coefficients:</w:t>
      </w:r>
    </w:p>
    <w:p w14:paraId="3AA95894" w14:textId="77777777" w:rsidR="00E014A9" w:rsidRDefault="00BD3C90">
      <w:pPr>
        <w:pStyle w:val="BodyText"/>
        <w:spacing w:before="137"/>
        <w:ind w:left="1440"/>
      </w:pPr>
      <w:r>
        <w:t>Estimate</w:t>
      </w:r>
      <w:r>
        <w:rPr>
          <w:spacing w:val="-4"/>
        </w:rPr>
        <w:t xml:space="preserve"> </w:t>
      </w:r>
      <w:r>
        <w:t>Std.</w:t>
      </w:r>
      <w:r>
        <w:rPr>
          <w:spacing w:val="-2"/>
        </w:rPr>
        <w:t xml:space="preserve"> </w:t>
      </w:r>
      <w:r>
        <w:t>Error</w:t>
      </w:r>
      <w:r>
        <w:rPr>
          <w:spacing w:val="-9"/>
        </w:rPr>
        <w:t xml:space="preserve"> </w:t>
      </w:r>
      <w:r>
        <w:t>t value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Pr</w:t>
      </w:r>
      <w:proofErr w:type="spellEnd"/>
      <w:r>
        <w:rPr>
          <w:spacing w:val="-2"/>
        </w:rPr>
        <w:t>(&gt;|t|)</w:t>
      </w:r>
    </w:p>
    <w:p w14:paraId="0DB8090D" w14:textId="77777777" w:rsidR="00E014A9" w:rsidRDefault="00BD3C90">
      <w:pPr>
        <w:pStyle w:val="BodyText"/>
        <w:tabs>
          <w:tab w:val="left" w:pos="3656"/>
        </w:tabs>
        <w:spacing w:before="137"/>
        <w:ind w:left="1440"/>
      </w:pPr>
      <w:r>
        <w:t>(Intercept)</w:t>
      </w:r>
      <w:r>
        <w:rPr>
          <w:spacing w:val="57"/>
        </w:rPr>
        <w:t xml:space="preserve"> </w:t>
      </w:r>
      <w:r>
        <w:rPr>
          <w:spacing w:val="-2"/>
        </w:rPr>
        <w:t>37.2851</w:t>
      </w:r>
      <w:r>
        <w:tab/>
      </w:r>
      <w:proofErr w:type="gramStart"/>
      <w:r>
        <w:t>1.8776</w:t>
      </w:r>
      <w:r>
        <w:rPr>
          <w:spacing w:val="28"/>
        </w:rPr>
        <w:t xml:space="preserve">  </w:t>
      </w:r>
      <w:r>
        <w:t>19.86</w:t>
      </w:r>
      <w:proofErr w:type="gramEnd"/>
      <w:r>
        <w:rPr>
          <w:spacing w:val="29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683FDEAF" w14:textId="77777777" w:rsidR="00E014A9" w:rsidRDefault="00BD3C90">
      <w:pPr>
        <w:pStyle w:val="BodyText"/>
        <w:tabs>
          <w:tab w:val="left" w:pos="2342"/>
          <w:tab w:val="left" w:pos="3384"/>
        </w:tabs>
        <w:spacing w:before="136"/>
        <w:ind w:left="1440"/>
      </w:pPr>
      <w:proofErr w:type="spellStart"/>
      <w:proofErr w:type="gramStart"/>
      <w:r>
        <w:rPr>
          <w:spacing w:val="-5"/>
        </w:rPr>
        <w:t>wt</w:t>
      </w:r>
      <w:proofErr w:type="spellEnd"/>
      <w:proofErr w:type="gramEnd"/>
      <w:r>
        <w:tab/>
      </w:r>
      <w:r>
        <w:rPr>
          <w:spacing w:val="-2"/>
        </w:rPr>
        <w:t>-5.3445</w:t>
      </w:r>
      <w:r>
        <w:tab/>
        <w:t>0.5591</w:t>
      </w:r>
      <w:r>
        <w:rPr>
          <w:spacing w:val="23"/>
        </w:rPr>
        <w:t xml:space="preserve">  </w:t>
      </w:r>
      <w:r>
        <w:t>-9.56</w:t>
      </w:r>
      <w:r>
        <w:rPr>
          <w:spacing w:val="30"/>
        </w:rPr>
        <w:t xml:space="preserve">  </w:t>
      </w:r>
      <w:r>
        <w:t>&lt;2e-16</w:t>
      </w:r>
      <w:r>
        <w:rPr>
          <w:spacing w:val="-2"/>
        </w:rPr>
        <w:t xml:space="preserve"> </w:t>
      </w:r>
      <w:r>
        <w:rPr>
          <w:spacing w:val="-5"/>
        </w:rPr>
        <w:t>***</w:t>
      </w:r>
    </w:p>
    <w:p w14:paraId="754ECACB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2"/>
          <w:sz w:val="24"/>
        </w:rPr>
        <w:t>--</w:t>
      </w:r>
      <w:r>
        <w:rPr>
          <w:spacing w:val="-12"/>
          <w:sz w:val="24"/>
        </w:rPr>
        <w:t>-</w:t>
      </w:r>
    </w:p>
    <w:p w14:paraId="6AC6CB2C" w14:textId="77777777" w:rsidR="00E014A9" w:rsidRDefault="00BD3C90">
      <w:pPr>
        <w:pStyle w:val="BodyText"/>
        <w:spacing w:before="142"/>
        <w:ind w:left="1440"/>
      </w:pPr>
      <w:proofErr w:type="spellStart"/>
      <w:r>
        <w:t>Signif</w:t>
      </w:r>
      <w:proofErr w:type="spellEnd"/>
      <w:r>
        <w:t>.</w:t>
      </w:r>
      <w:r>
        <w:rPr>
          <w:spacing w:val="-1"/>
        </w:rPr>
        <w:t xml:space="preserve"> </w:t>
      </w:r>
      <w:r>
        <w:t>codes:</w:t>
      </w:r>
      <w:r>
        <w:rPr>
          <w:spacing w:val="63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'***'</w:t>
      </w:r>
      <w:r>
        <w:rPr>
          <w:spacing w:val="-6"/>
        </w:rPr>
        <w:t xml:space="preserve"> </w:t>
      </w:r>
      <w:r>
        <w:t>0.001 '**'</w:t>
      </w:r>
      <w:r>
        <w:rPr>
          <w:spacing w:val="-5"/>
        </w:rPr>
        <w:t xml:space="preserve"> </w:t>
      </w:r>
      <w:r>
        <w:t>0.01 '*'</w:t>
      </w:r>
      <w:r>
        <w:rPr>
          <w:spacing w:val="-3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'.'</w:t>
      </w:r>
      <w:r>
        <w:rPr>
          <w:spacing w:val="-5"/>
        </w:rPr>
        <w:t xml:space="preserve"> </w:t>
      </w:r>
      <w:r>
        <w:t>0.1</w:t>
      </w:r>
      <w:r>
        <w:rPr>
          <w:spacing w:val="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'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676D59E2" w14:textId="77777777" w:rsidR="00E014A9" w:rsidRDefault="00E014A9">
      <w:pPr>
        <w:pStyle w:val="BodyText"/>
        <w:spacing w:before="274"/>
      </w:pPr>
    </w:p>
    <w:p w14:paraId="691E1987" w14:textId="77777777" w:rsidR="00E014A9" w:rsidRDefault="00BD3C90">
      <w:pPr>
        <w:pStyle w:val="BodyText"/>
        <w:ind w:left="1440"/>
      </w:pPr>
      <w:r>
        <w:t>Residual</w:t>
      </w:r>
      <w:r>
        <w:rPr>
          <w:spacing w:val="-8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error:</w:t>
      </w:r>
      <w:r>
        <w:rPr>
          <w:spacing w:val="3"/>
        </w:rPr>
        <w:t xml:space="preserve"> </w:t>
      </w:r>
      <w:r>
        <w:t>3.046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30 degrees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freedom</w:t>
      </w:r>
    </w:p>
    <w:p w14:paraId="42C6357F" w14:textId="77777777" w:rsidR="00E014A9" w:rsidRDefault="00BD3C90">
      <w:pPr>
        <w:pStyle w:val="BodyText"/>
        <w:tabs>
          <w:tab w:val="left" w:pos="5105"/>
        </w:tabs>
        <w:spacing w:before="137"/>
        <w:ind w:left="1440"/>
      </w:pPr>
      <w:r>
        <w:t>Multiple</w:t>
      </w:r>
      <w:r>
        <w:rPr>
          <w:spacing w:val="-8"/>
        </w:rPr>
        <w:t xml:space="preserve"> </w:t>
      </w:r>
      <w:r>
        <w:t>R-squared:</w:t>
      </w:r>
      <w:r>
        <w:rPr>
          <w:spacing w:val="54"/>
        </w:rPr>
        <w:t xml:space="preserve"> </w:t>
      </w:r>
      <w:r>
        <w:rPr>
          <w:spacing w:val="-2"/>
        </w:rPr>
        <w:t>0.7528,</w:t>
      </w:r>
      <w:r>
        <w:tab/>
        <w:t>Adjusted</w:t>
      </w:r>
      <w:r>
        <w:rPr>
          <w:spacing w:val="-9"/>
        </w:rPr>
        <w:t xml:space="preserve"> </w:t>
      </w:r>
      <w:r>
        <w:t>R-squared:</w:t>
      </w:r>
      <w:r>
        <w:rPr>
          <w:spacing w:val="58"/>
        </w:rPr>
        <w:t xml:space="preserve"> </w:t>
      </w:r>
      <w:r>
        <w:rPr>
          <w:spacing w:val="-2"/>
        </w:rPr>
        <w:t>0.7446</w:t>
      </w:r>
    </w:p>
    <w:p w14:paraId="48FF20BA" w14:textId="77777777" w:rsidR="00E014A9" w:rsidRDefault="00BD3C90">
      <w:pPr>
        <w:pStyle w:val="BodyText"/>
        <w:spacing w:before="144" w:line="602" w:lineRule="auto"/>
        <w:ind w:left="1440" w:right="4710"/>
      </w:pPr>
      <w:r>
        <w:t>F-statistic: 91.38 on 1 and 30 DF,</w:t>
      </w:r>
      <w:r>
        <w:rPr>
          <w:spacing w:val="40"/>
        </w:rPr>
        <w:t xml:space="preserve"> </w:t>
      </w:r>
      <w:r>
        <w:t>p-value: 1.293e-10 This</w:t>
      </w:r>
      <w:r>
        <w:rPr>
          <w:spacing w:val="-4"/>
        </w:rPr>
        <w:t xml:space="preserve"> </w:t>
      </w:r>
      <w:r>
        <w:t>output</w:t>
      </w:r>
      <w:r>
        <w:rPr>
          <w:spacing w:val="6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pieces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information:</w:t>
      </w:r>
    </w:p>
    <w:p w14:paraId="7E97665E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before="2" w:line="360" w:lineRule="auto"/>
        <w:ind w:right="1080"/>
        <w:rPr>
          <w:sz w:val="24"/>
        </w:rPr>
      </w:pPr>
      <w:r>
        <w:rPr>
          <w:b/>
          <w:sz w:val="24"/>
        </w:rPr>
        <w:t>Coefficients</w:t>
      </w:r>
      <w:r>
        <w:rPr>
          <w:sz w:val="24"/>
        </w:rPr>
        <w:t>: Estimate gives</w:t>
      </w:r>
      <w:r>
        <w:rPr>
          <w:spacing w:val="-2"/>
          <w:sz w:val="24"/>
        </w:rPr>
        <w:t xml:space="preserve"> </w:t>
      </w:r>
      <w:r>
        <w:rPr>
          <w:sz w:val="24"/>
        </w:rPr>
        <w:t>the estimated coefficients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 linear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regression model. Here, Intercept is 37.2851 and </w:t>
      </w:r>
      <w:proofErr w:type="spellStart"/>
      <w:r>
        <w:rPr>
          <w:sz w:val="24"/>
        </w:rPr>
        <w:t>wt</w:t>
      </w:r>
      <w:proofErr w:type="spellEnd"/>
      <w:r>
        <w:rPr>
          <w:sz w:val="24"/>
        </w:rPr>
        <w:t xml:space="preserve"> (weight) is -5.3445.</w:t>
      </w:r>
    </w:p>
    <w:p w14:paraId="113F2C72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81"/>
        <w:rPr>
          <w:sz w:val="24"/>
        </w:rPr>
      </w:pPr>
      <w:r>
        <w:rPr>
          <w:b/>
          <w:sz w:val="24"/>
        </w:rPr>
        <w:t>Standard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Errors,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t-values,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p-values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These</w:t>
      </w:r>
      <w:r>
        <w:rPr>
          <w:spacing w:val="-11"/>
          <w:sz w:val="24"/>
        </w:rPr>
        <w:t xml:space="preserve"> </w:t>
      </w:r>
      <w:r>
        <w:rPr>
          <w:sz w:val="24"/>
        </w:rPr>
        <w:t>statistics</w:t>
      </w:r>
      <w:r>
        <w:rPr>
          <w:spacing w:val="-11"/>
          <w:sz w:val="24"/>
        </w:rPr>
        <w:t xml:space="preserve"> </w:t>
      </w:r>
      <w:r>
        <w:rPr>
          <w:sz w:val="24"/>
        </w:rPr>
        <w:t>help</w:t>
      </w:r>
      <w:r>
        <w:rPr>
          <w:spacing w:val="-10"/>
          <w:sz w:val="24"/>
        </w:rPr>
        <w:t xml:space="preserve"> </w:t>
      </w:r>
      <w:r>
        <w:rPr>
          <w:sz w:val="24"/>
        </w:rPr>
        <w:t>assess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significance of each coefficient. Lower p-values (</w:t>
      </w:r>
      <w:proofErr w:type="spellStart"/>
      <w:r>
        <w:rPr>
          <w:sz w:val="24"/>
        </w:rPr>
        <w:t>Pr</w:t>
      </w:r>
      <w:proofErr w:type="spellEnd"/>
      <w:r>
        <w:rPr>
          <w:sz w:val="24"/>
        </w:rPr>
        <w:t>(&gt;|t|)) indicate more significant predictors.</w:t>
      </w:r>
    </w:p>
    <w:p w14:paraId="3F98D47A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91"/>
        <w:rPr>
          <w:sz w:val="24"/>
        </w:rPr>
      </w:pPr>
      <w:r>
        <w:rPr>
          <w:b/>
          <w:sz w:val="24"/>
        </w:rPr>
        <w:t>Residuals</w:t>
      </w:r>
      <w:r>
        <w:rPr>
          <w:sz w:val="24"/>
        </w:rPr>
        <w:t>:</w:t>
      </w:r>
      <w:r>
        <w:rPr>
          <w:spacing w:val="39"/>
          <w:sz w:val="24"/>
        </w:rPr>
        <w:t xml:space="preserve"> </w:t>
      </w:r>
      <w:r>
        <w:rPr>
          <w:sz w:val="24"/>
        </w:rPr>
        <w:t>These</w:t>
      </w:r>
      <w:r>
        <w:rPr>
          <w:spacing w:val="38"/>
          <w:sz w:val="24"/>
        </w:rPr>
        <w:t xml:space="preserve"> </w:t>
      </w:r>
      <w:r>
        <w:rPr>
          <w:sz w:val="24"/>
        </w:rPr>
        <w:t>are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differences</w:t>
      </w:r>
      <w:r>
        <w:rPr>
          <w:spacing w:val="39"/>
          <w:sz w:val="24"/>
        </w:rPr>
        <w:t xml:space="preserve"> </w:t>
      </w:r>
      <w:r>
        <w:rPr>
          <w:sz w:val="24"/>
        </w:rPr>
        <w:t>between</w:t>
      </w:r>
      <w:r>
        <w:rPr>
          <w:spacing w:val="40"/>
          <w:sz w:val="24"/>
        </w:rPr>
        <w:t xml:space="preserve"> </w:t>
      </w:r>
      <w:r>
        <w:rPr>
          <w:sz w:val="24"/>
        </w:rPr>
        <w:t>observed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predicted</w:t>
      </w:r>
      <w:r>
        <w:rPr>
          <w:spacing w:val="40"/>
          <w:sz w:val="24"/>
        </w:rPr>
        <w:t xml:space="preserve"> </w:t>
      </w:r>
      <w:r>
        <w:rPr>
          <w:sz w:val="24"/>
        </w:rPr>
        <w:t>values.</w:t>
      </w:r>
      <w:r>
        <w:rPr>
          <w:spacing w:val="38"/>
          <w:sz w:val="24"/>
        </w:rPr>
        <w:t xml:space="preserve"> </w:t>
      </w:r>
      <w:r>
        <w:rPr>
          <w:sz w:val="24"/>
        </w:rPr>
        <w:t>The summary provides statistics about the distribution of residuals.</w:t>
      </w:r>
    </w:p>
    <w:p w14:paraId="651C1599" w14:textId="77777777" w:rsidR="00E014A9" w:rsidRDefault="00BD3C90">
      <w:pPr>
        <w:pStyle w:val="ListParagraph"/>
        <w:numPr>
          <w:ilvl w:val="0"/>
          <w:numId w:val="10"/>
        </w:numPr>
        <w:tabs>
          <w:tab w:val="left" w:pos="2160"/>
        </w:tabs>
        <w:spacing w:line="360" w:lineRule="auto"/>
        <w:ind w:right="1071"/>
        <w:rPr>
          <w:sz w:val="24"/>
        </w:rPr>
      </w:pPr>
      <w:r>
        <w:rPr>
          <w:b/>
          <w:sz w:val="24"/>
        </w:rPr>
        <w:t>R-squared and F-statistic</w:t>
      </w:r>
      <w:r>
        <w:rPr>
          <w:sz w:val="24"/>
        </w:rPr>
        <w:t>: These statistics assess the overall goodness-of-fit of the</w:t>
      </w:r>
      <w:r>
        <w:rPr>
          <w:spacing w:val="40"/>
          <w:sz w:val="24"/>
        </w:rPr>
        <w:t xml:space="preserve"> </w:t>
      </w:r>
      <w:r>
        <w:rPr>
          <w:sz w:val="24"/>
        </w:rPr>
        <w:t>model.</w:t>
      </w:r>
      <w:r>
        <w:rPr>
          <w:spacing w:val="29"/>
          <w:sz w:val="24"/>
        </w:rPr>
        <w:t xml:space="preserve"> </w:t>
      </w:r>
      <w:r>
        <w:rPr>
          <w:sz w:val="24"/>
        </w:rPr>
        <w:t>Multiple</w:t>
      </w:r>
      <w:r>
        <w:rPr>
          <w:spacing w:val="27"/>
          <w:sz w:val="24"/>
        </w:rPr>
        <w:t xml:space="preserve"> </w:t>
      </w:r>
      <w:r>
        <w:rPr>
          <w:sz w:val="24"/>
        </w:rPr>
        <w:t>R-squared</w:t>
      </w:r>
      <w:r>
        <w:rPr>
          <w:spacing w:val="32"/>
          <w:sz w:val="24"/>
        </w:rPr>
        <w:t xml:space="preserve"> </w:t>
      </w:r>
      <w:r>
        <w:rPr>
          <w:sz w:val="24"/>
        </w:rPr>
        <w:t>indicates</w:t>
      </w:r>
      <w:r>
        <w:rPr>
          <w:spacing w:val="25"/>
          <w:sz w:val="24"/>
        </w:rPr>
        <w:t xml:space="preserve"> </w:t>
      </w:r>
      <w:r>
        <w:rPr>
          <w:sz w:val="24"/>
        </w:rPr>
        <w:t>how</w:t>
      </w:r>
      <w:r>
        <w:rPr>
          <w:spacing w:val="27"/>
          <w:sz w:val="24"/>
        </w:rPr>
        <w:t xml:space="preserve"> </w:t>
      </w:r>
      <w:r>
        <w:rPr>
          <w:sz w:val="24"/>
        </w:rPr>
        <w:t>well the</w:t>
      </w:r>
      <w:r>
        <w:rPr>
          <w:spacing w:val="26"/>
          <w:sz w:val="24"/>
        </w:rPr>
        <w:t xml:space="preserve"> </w:t>
      </w:r>
      <w:r>
        <w:rPr>
          <w:sz w:val="24"/>
        </w:rPr>
        <w:t>model explains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variability</w:t>
      </w:r>
      <w:r>
        <w:rPr>
          <w:spacing w:val="23"/>
          <w:sz w:val="24"/>
        </w:rPr>
        <w:t xml:space="preserve"> </w:t>
      </w:r>
      <w:r>
        <w:rPr>
          <w:sz w:val="24"/>
        </w:rPr>
        <w:t>in</w:t>
      </w:r>
    </w:p>
    <w:p w14:paraId="01758127" w14:textId="77777777" w:rsidR="00E014A9" w:rsidRDefault="00E014A9">
      <w:pPr>
        <w:pStyle w:val="ListParagraph"/>
        <w:spacing w:line="360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E85E3B" w14:textId="77777777" w:rsidR="00E014A9" w:rsidRDefault="00BD3C90">
      <w:pPr>
        <w:pStyle w:val="BodyText"/>
        <w:spacing w:before="72" w:line="360" w:lineRule="auto"/>
        <w:ind w:left="2160" w:right="1054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1040" behindDoc="1" locked="0" layoutInCell="1" allowOverlap="1" wp14:anchorId="55C44645" wp14:editId="65C8B8D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8" name="Graphic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5325F4" id="Graphic 108" o:spid="_x0000_s1026" style="position:absolute;margin-left:24.45pt;margin-top:24.45pt;width:563.75pt;height:743.7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the</w:t>
      </w:r>
      <w:r>
        <w:rPr>
          <w:spacing w:val="26"/>
        </w:rPr>
        <w:t xml:space="preserve"> </w:t>
      </w:r>
      <w:r>
        <w:t>response</w:t>
      </w:r>
      <w:r>
        <w:rPr>
          <w:spacing w:val="27"/>
        </w:rPr>
        <w:t xml:space="preserve"> </w:t>
      </w:r>
      <w:r>
        <w:t>variable</w:t>
      </w:r>
      <w:r>
        <w:rPr>
          <w:spacing w:val="26"/>
        </w:rPr>
        <w:t xml:space="preserve"> </w:t>
      </w:r>
      <w:r>
        <w:t>(mpg),</w:t>
      </w:r>
      <w:r>
        <w:rPr>
          <w:spacing w:val="29"/>
        </w:rPr>
        <w:t xml:space="preserve"> </w:t>
      </w:r>
      <w:r>
        <w:t>and the</w:t>
      </w:r>
      <w:r>
        <w:rPr>
          <w:spacing w:val="26"/>
        </w:rPr>
        <w:t xml:space="preserve"> </w:t>
      </w:r>
      <w:r>
        <w:t>F-statistic</w:t>
      </w:r>
      <w:r>
        <w:rPr>
          <w:spacing w:val="26"/>
        </w:rPr>
        <w:t xml:space="preserve"> </w:t>
      </w:r>
      <w:r>
        <w:t>tests</w:t>
      </w:r>
      <w:r>
        <w:rPr>
          <w:spacing w:val="-3"/>
        </w:rPr>
        <w:t xml:space="preserve"> </w:t>
      </w:r>
      <w:r>
        <w:t>the overall significance</w:t>
      </w:r>
      <w:r>
        <w:rPr>
          <w:spacing w:val="2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model.</w:t>
      </w:r>
    </w:p>
    <w:p w14:paraId="5473C597" w14:textId="77777777" w:rsidR="00E014A9" w:rsidRDefault="00E014A9">
      <w:pPr>
        <w:pStyle w:val="BodyText"/>
        <w:spacing w:before="5"/>
      </w:pPr>
    </w:p>
    <w:p w14:paraId="7870141F" w14:textId="77777777" w:rsidR="00E014A9" w:rsidRDefault="00BD3C90">
      <w:pPr>
        <w:pStyle w:val="BodyText"/>
        <w:spacing w:line="360" w:lineRule="auto"/>
        <w:ind w:left="1440" w:right="1054"/>
      </w:pPr>
      <w:r>
        <w:t>This example demonstrates how</w:t>
      </w:r>
      <w:r>
        <w:rPr>
          <w:spacing w:val="-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perform linear</w:t>
      </w:r>
      <w:r>
        <w:rPr>
          <w:spacing w:val="26"/>
        </w:rPr>
        <w:t xml:space="preserve"> </w:t>
      </w:r>
      <w:r>
        <w:t>regression in R and</w:t>
      </w:r>
      <w:r>
        <w:rPr>
          <w:spacing w:val="28"/>
        </w:rPr>
        <w:t xml:space="preserve"> </w:t>
      </w:r>
      <w:r>
        <w:t>interpret</w:t>
      </w:r>
      <w:r>
        <w:rPr>
          <w:spacing w:val="24"/>
        </w:rPr>
        <w:t xml:space="preserve"> </w:t>
      </w:r>
      <w:r>
        <w:t xml:space="preserve">the output using the </w:t>
      </w:r>
      <w:proofErr w:type="spellStart"/>
      <w:r>
        <w:t>mtcars</w:t>
      </w:r>
      <w:proofErr w:type="spellEnd"/>
      <w:r>
        <w:t xml:space="preserve"> dataset.</w:t>
      </w:r>
    </w:p>
    <w:p w14:paraId="7EC0DEBF" w14:textId="77777777" w:rsidR="00E014A9" w:rsidRDefault="00E014A9">
      <w:pPr>
        <w:pStyle w:val="BodyText"/>
        <w:spacing w:before="2"/>
      </w:pPr>
    </w:p>
    <w:p w14:paraId="482E3E65" w14:textId="77777777" w:rsidR="00E014A9" w:rsidRDefault="00BD3C90">
      <w:pPr>
        <w:pStyle w:val="BodyText"/>
        <w:ind w:left="1440"/>
      </w:pPr>
      <w:r>
        <w:rPr>
          <w:spacing w:val="-2"/>
        </w:rPr>
        <w:t>Result:</w:t>
      </w:r>
    </w:p>
    <w:p w14:paraId="311C9005" w14:textId="77777777" w:rsidR="00E014A9" w:rsidRDefault="00BD3C90">
      <w:pPr>
        <w:pStyle w:val="BodyText"/>
        <w:spacing w:before="137"/>
        <w:ind w:left="2016"/>
      </w:pPr>
      <w:r>
        <w:t>Thus,</w:t>
      </w:r>
      <w:r>
        <w:rPr>
          <w:spacing w:val="-5"/>
        </w:rPr>
        <w:t xml:space="preserve"> </w:t>
      </w:r>
      <w:r>
        <w:t>implement Linear</w:t>
      </w:r>
      <w:r>
        <w:rPr>
          <w:spacing w:val="-2"/>
        </w:rPr>
        <w:t xml:space="preserve"> </w:t>
      </w:r>
      <w:r>
        <w:t>Regression</w:t>
      </w:r>
      <w:r>
        <w:rPr>
          <w:spacing w:val="-7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completed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rPr>
          <w:spacing w:val="-10"/>
        </w:rPr>
        <w:t>R</w:t>
      </w:r>
    </w:p>
    <w:p w14:paraId="2FCDD5CD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068FE5FA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2064" behindDoc="1" locked="0" layoutInCell="1" allowOverlap="1" wp14:anchorId="60679D97" wp14:editId="02159E6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09" name="Graphic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2C8452" id="Graphic 109" o:spid="_x0000_s1026" style="position:absolute;margin-left:24.45pt;margin-top:24.45pt;width:563.75pt;height:743.7pt;z-index:-25164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8</w:t>
      </w:r>
    </w:p>
    <w:p w14:paraId="59766CC1" w14:textId="77777777" w:rsidR="00E014A9" w:rsidRDefault="00BD3C90">
      <w:pPr>
        <w:pStyle w:val="Heading1"/>
        <w:ind w:left="2433"/>
        <w:rPr>
          <w:u w:val="none"/>
        </w:rPr>
      </w:pPr>
      <w:r>
        <w:rPr>
          <w:spacing w:val="-2"/>
        </w:rPr>
        <w:t>IMPLEMENT</w:t>
      </w:r>
      <w:r>
        <w:rPr>
          <w:spacing w:val="-8"/>
        </w:rPr>
        <w:t xml:space="preserve"> </w:t>
      </w:r>
      <w:r>
        <w:rPr>
          <w:spacing w:val="-2"/>
        </w:rPr>
        <w:t>K-MEANS</w:t>
      </w:r>
      <w:r>
        <w:rPr>
          <w:spacing w:val="-4"/>
        </w:rPr>
        <w:t xml:space="preserve"> </w:t>
      </w:r>
      <w:r>
        <w:rPr>
          <w:spacing w:val="-2"/>
        </w:rPr>
        <w:t>CLUSTERING</w:t>
      </w:r>
      <w:r>
        <w:rPr>
          <w:spacing w:val="-11"/>
        </w:rPr>
        <w:t xml:space="preserve"> </w:t>
      </w:r>
      <w:r>
        <w:rPr>
          <w:spacing w:val="-2"/>
        </w:rPr>
        <w:t>ALGORITHM</w:t>
      </w:r>
      <w:r>
        <w:rPr>
          <w:spacing w:val="2"/>
        </w:rPr>
        <w:t xml:space="preserve"> </w:t>
      </w:r>
      <w:r>
        <w:rPr>
          <w:spacing w:val="-2"/>
        </w:rPr>
        <w:t xml:space="preserve">IN </w:t>
      </w:r>
      <w:r>
        <w:rPr>
          <w:spacing w:val="-10"/>
        </w:rPr>
        <w:t>R</w:t>
      </w:r>
    </w:p>
    <w:p w14:paraId="2F370626" w14:textId="77777777" w:rsidR="00E014A9" w:rsidRDefault="00E014A9">
      <w:pPr>
        <w:pStyle w:val="BodyText"/>
        <w:spacing w:before="1"/>
        <w:rPr>
          <w:b/>
        </w:rPr>
      </w:pPr>
    </w:p>
    <w:p w14:paraId="6CF3B811" w14:textId="77777777" w:rsidR="00E014A9" w:rsidRDefault="00BD3C90">
      <w:pPr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5CE96354" w14:textId="77777777" w:rsidR="00E014A9" w:rsidRDefault="00BD3C90">
      <w:pPr>
        <w:pStyle w:val="BodyText"/>
        <w:spacing w:before="257"/>
        <w:ind w:left="2016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K-means</w:t>
      </w:r>
      <w:r>
        <w:rPr>
          <w:spacing w:val="-6"/>
        </w:rPr>
        <w:t xml:space="preserve"> </w:t>
      </w:r>
      <w:r>
        <w:t>clustering</w:t>
      </w:r>
      <w:r>
        <w:rPr>
          <w:spacing w:val="-6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R</w:t>
      </w:r>
    </w:p>
    <w:p w14:paraId="009470CD" w14:textId="77777777" w:rsidR="00E014A9" w:rsidRDefault="00E014A9">
      <w:pPr>
        <w:pStyle w:val="BodyText"/>
      </w:pPr>
    </w:p>
    <w:p w14:paraId="59B80F6F" w14:textId="77777777" w:rsidR="00E014A9" w:rsidRDefault="00E014A9">
      <w:pPr>
        <w:pStyle w:val="BodyText"/>
        <w:spacing w:before="7"/>
      </w:pPr>
    </w:p>
    <w:p w14:paraId="0535008D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5D62DD63" w14:textId="77777777" w:rsidR="00E014A9" w:rsidRDefault="00E014A9">
      <w:pPr>
        <w:pStyle w:val="BodyText"/>
        <w:spacing w:before="139"/>
        <w:rPr>
          <w:b/>
        </w:rPr>
      </w:pPr>
    </w:p>
    <w:p w14:paraId="34D419B3" w14:textId="77777777" w:rsidR="00E014A9" w:rsidRDefault="00BD3C90">
      <w:pPr>
        <w:pStyle w:val="BodyText"/>
        <w:spacing w:line="360" w:lineRule="auto"/>
        <w:ind w:left="1440" w:right="1083"/>
        <w:jc w:val="both"/>
      </w:pPr>
      <w:r>
        <w:t xml:space="preserve">Implementing the K-means clustering algorithm in R involves using the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 xml:space="preserve">) function, which is part of the base R package. Here's a step-by-step implementation using a sample </w:t>
      </w:r>
      <w:r>
        <w:rPr>
          <w:spacing w:val="-2"/>
        </w:rPr>
        <w:t>dataset:</w:t>
      </w:r>
    </w:p>
    <w:p w14:paraId="47EAAFBC" w14:textId="77777777" w:rsidR="00E014A9" w:rsidRDefault="00E014A9">
      <w:pPr>
        <w:pStyle w:val="BodyText"/>
        <w:spacing w:before="2"/>
      </w:pPr>
    </w:p>
    <w:p w14:paraId="1164929F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line="360" w:lineRule="auto"/>
        <w:ind w:right="1153"/>
        <w:rPr>
          <w:sz w:val="24"/>
        </w:rPr>
      </w:pPr>
      <w:r>
        <w:rPr>
          <w:b/>
          <w:sz w:val="24"/>
        </w:rPr>
        <w:t>Load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or create a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dataset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8"/>
          <w:sz w:val="24"/>
        </w:rPr>
        <w:t xml:space="preserve"> </w:t>
      </w:r>
      <w:r>
        <w:rPr>
          <w:sz w:val="24"/>
        </w:rPr>
        <w:t>demonstration purposes,</w:t>
      </w:r>
      <w:r>
        <w:rPr>
          <w:spacing w:val="27"/>
          <w:sz w:val="24"/>
        </w:rPr>
        <w:t xml:space="preserve"> </w:t>
      </w:r>
      <w:r>
        <w:rPr>
          <w:sz w:val="24"/>
        </w:rPr>
        <w:t>let's</w:t>
      </w:r>
      <w:r>
        <w:rPr>
          <w:spacing w:val="25"/>
          <w:sz w:val="24"/>
        </w:rPr>
        <w:t xml:space="preserve"> </w:t>
      </w:r>
      <w:r>
        <w:rPr>
          <w:sz w:val="24"/>
        </w:rPr>
        <w:t>create</w:t>
      </w:r>
      <w:r>
        <w:rPr>
          <w:spacing w:val="27"/>
          <w:sz w:val="24"/>
        </w:rPr>
        <w:t xml:space="preserve"> </w:t>
      </w:r>
      <w:r>
        <w:rPr>
          <w:sz w:val="24"/>
        </w:rPr>
        <w:t>a small</w:t>
      </w:r>
      <w:r>
        <w:rPr>
          <w:spacing w:val="-3"/>
          <w:sz w:val="24"/>
        </w:rPr>
        <w:t xml:space="preserve"> </w:t>
      </w:r>
      <w:r>
        <w:rPr>
          <w:sz w:val="24"/>
        </w:rPr>
        <w:t>dataset with numeric values.</w:t>
      </w:r>
    </w:p>
    <w:p w14:paraId="5A5990A3" w14:textId="77777777" w:rsidR="00E014A9" w:rsidRDefault="00E014A9">
      <w:pPr>
        <w:pStyle w:val="BodyText"/>
        <w:spacing w:before="2"/>
      </w:pPr>
    </w:p>
    <w:p w14:paraId="390EA3DE" w14:textId="77777777" w:rsidR="00E014A9" w:rsidRDefault="00BD3C90">
      <w:pPr>
        <w:pStyle w:val="BodyText"/>
        <w:spacing w:line="360" w:lineRule="auto"/>
        <w:ind w:left="2160" w:right="6035"/>
      </w:pPr>
      <w:r>
        <w:t xml:space="preserve"># Create a sample dataset </w:t>
      </w:r>
      <w:proofErr w:type="spellStart"/>
      <w:proofErr w:type="gramStart"/>
      <w:r>
        <w:t>set.seed</w:t>
      </w:r>
      <w:proofErr w:type="spellEnd"/>
      <w:r>
        <w:t>(</w:t>
      </w:r>
      <w:proofErr w:type="gramEnd"/>
      <w:r>
        <w:t>123)</w:t>
      </w:r>
      <w:r>
        <w:rPr>
          <w:spacing w:val="12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reproducibility</w:t>
      </w:r>
    </w:p>
    <w:p w14:paraId="01B14FA6" w14:textId="77777777" w:rsidR="00E014A9" w:rsidRDefault="00BD3C90">
      <w:pPr>
        <w:pStyle w:val="BodyText"/>
        <w:spacing w:before="5" w:line="602" w:lineRule="auto"/>
        <w:ind w:left="2160" w:right="2863"/>
      </w:pPr>
      <w:proofErr w:type="gramStart"/>
      <w:r>
        <w:t>data</w:t>
      </w:r>
      <w:proofErr w:type="gramEnd"/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matrix(</w:t>
      </w:r>
      <w:proofErr w:type="spellStart"/>
      <w:r>
        <w:t>rnorm</w:t>
      </w:r>
      <w:proofErr w:type="spellEnd"/>
      <w:r>
        <w:t>(100),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2)</w:t>
      </w:r>
      <w:r>
        <w:rPr>
          <w:spacing w:val="35"/>
        </w:rPr>
        <w:t xml:space="preserve"> </w:t>
      </w:r>
      <w:r>
        <w:t>#</w:t>
      </w:r>
      <w:r>
        <w:rPr>
          <w:spacing w:val="-11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dimensions In practice, you would replace data with your own dataset.</w:t>
      </w:r>
    </w:p>
    <w:p w14:paraId="0A49382C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before="3" w:line="360" w:lineRule="auto"/>
        <w:ind w:right="1321"/>
        <w:rPr>
          <w:sz w:val="24"/>
        </w:rPr>
      </w:pPr>
      <w:r>
        <w:rPr>
          <w:b/>
          <w:sz w:val="24"/>
        </w:rPr>
        <w:t>Perform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K-means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0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clustering</w:t>
      </w:r>
      <w:r>
        <w:rPr>
          <w:spacing w:val="-4"/>
          <w:sz w:val="24"/>
        </w:rPr>
        <w:t xml:space="preserve"> </w:t>
      </w:r>
      <w:r>
        <w:rPr>
          <w:sz w:val="24"/>
        </w:rPr>
        <w:t>on the dataset. Specify the number of clusters (centers) you want to identify.</w:t>
      </w:r>
    </w:p>
    <w:p w14:paraId="35FCB18D" w14:textId="77777777" w:rsidR="00E014A9" w:rsidRDefault="00BD3C90">
      <w:pPr>
        <w:pStyle w:val="BodyText"/>
        <w:spacing w:before="273" w:line="362" w:lineRule="auto"/>
        <w:ind w:left="2160" w:right="5012"/>
      </w:pPr>
      <w:r>
        <w:t>#</w:t>
      </w:r>
      <w:r>
        <w:rPr>
          <w:spacing w:val="-14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K-means</w:t>
      </w:r>
      <w:r>
        <w:rPr>
          <w:spacing w:val="-13"/>
        </w:rPr>
        <w:t xml:space="preserve"> </w:t>
      </w:r>
      <w:r>
        <w:t>clustering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clusters k &lt;- 3</w:t>
      </w:r>
    </w:p>
    <w:p w14:paraId="3A343638" w14:textId="77777777" w:rsidR="00E014A9" w:rsidRDefault="00BD3C90">
      <w:pPr>
        <w:pStyle w:val="BodyText"/>
        <w:spacing w:line="271" w:lineRule="exact"/>
        <w:ind w:left="2160"/>
      </w:pPr>
      <w:proofErr w:type="spellStart"/>
      <w:r>
        <w:t>kmeans_result</w:t>
      </w:r>
      <w:proofErr w:type="spellEnd"/>
      <w:r>
        <w:rPr>
          <w:spacing w:val="2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2"/>
        </w:rPr>
        <w:t xml:space="preserve"> </w:t>
      </w:r>
      <w:r>
        <w:t>centers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k)</w:t>
      </w:r>
    </w:p>
    <w:p w14:paraId="0010E242" w14:textId="77777777" w:rsidR="00E014A9" w:rsidRDefault="00E014A9">
      <w:pPr>
        <w:pStyle w:val="BodyText"/>
        <w:spacing w:before="145"/>
      </w:pPr>
    </w:p>
    <w:p w14:paraId="22C49E46" w14:textId="77777777" w:rsidR="00E014A9" w:rsidRDefault="00BD3C90">
      <w:pPr>
        <w:pStyle w:val="BodyText"/>
        <w:spacing w:line="360" w:lineRule="auto"/>
        <w:ind w:left="2160" w:right="1054"/>
      </w:pPr>
      <w:r>
        <w:t>Here,</w:t>
      </w:r>
      <w:r>
        <w:rPr>
          <w:spacing w:val="-3"/>
        </w:rPr>
        <w:t xml:space="preserve"> </w:t>
      </w:r>
      <w:proofErr w:type="spellStart"/>
      <w:proofErr w:type="gramStart"/>
      <w:r>
        <w:t>kmeans</w:t>
      </w:r>
      <w:proofErr w:type="spellEnd"/>
      <w:r>
        <w:t>(</w:t>
      </w:r>
      <w:proofErr w:type="gramEnd"/>
      <w:r>
        <w:t>data,</w:t>
      </w:r>
      <w:r>
        <w:rPr>
          <w:spacing w:val="-3"/>
        </w:rPr>
        <w:t xml:space="preserve"> </w:t>
      </w:r>
      <w:r>
        <w:t>centers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assigns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observation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clusters based on their similarity.</w:t>
      </w:r>
    </w:p>
    <w:p w14:paraId="6BF8A1EB" w14:textId="77777777" w:rsidR="00E014A9" w:rsidRDefault="00BD3C90">
      <w:pPr>
        <w:pStyle w:val="ListParagraph"/>
        <w:numPr>
          <w:ilvl w:val="0"/>
          <w:numId w:val="11"/>
        </w:numPr>
        <w:tabs>
          <w:tab w:val="left" w:pos="2160"/>
        </w:tabs>
        <w:spacing w:before="274" w:line="367" w:lineRule="auto"/>
        <w:ind w:right="1244"/>
        <w:rPr>
          <w:sz w:val="24"/>
        </w:rPr>
      </w:pPr>
      <w:r>
        <w:rPr>
          <w:b/>
          <w:sz w:val="24"/>
        </w:rPr>
        <w:t>Inspect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36"/>
          <w:sz w:val="24"/>
        </w:rPr>
        <w:t xml:space="preserve"> </w:t>
      </w:r>
      <w:r>
        <w:rPr>
          <w:b/>
          <w:sz w:val="24"/>
        </w:rPr>
        <w:t>results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After</w:t>
      </w:r>
      <w:r>
        <w:rPr>
          <w:spacing w:val="35"/>
          <w:sz w:val="24"/>
        </w:rPr>
        <w:t xml:space="preserve"> </w:t>
      </w:r>
      <w:r>
        <w:rPr>
          <w:sz w:val="24"/>
        </w:rPr>
        <w:t>running</w:t>
      </w:r>
      <w:r>
        <w:rPr>
          <w:spacing w:val="36"/>
          <w:sz w:val="24"/>
        </w:rPr>
        <w:t xml:space="preserve"> </w:t>
      </w:r>
      <w:proofErr w:type="spellStart"/>
      <w:proofErr w:type="gramStart"/>
      <w:r>
        <w:rPr>
          <w:sz w:val="24"/>
        </w:rPr>
        <w:t>kmeans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),</w:t>
      </w:r>
      <w:r>
        <w:rPr>
          <w:spacing w:val="36"/>
          <w:sz w:val="24"/>
        </w:rPr>
        <w:t xml:space="preserve"> </w:t>
      </w:r>
      <w:r>
        <w:rPr>
          <w:sz w:val="24"/>
        </w:rPr>
        <w:t>you</w:t>
      </w:r>
      <w:r>
        <w:rPr>
          <w:spacing w:val="36"/>
          <w:sz w:val="24"/>
        </w:rPr>
        <w:t xml:space="preserve"> </w:t>
      </w:r>
      <w:r>
        <w:rPr>
          <w:sz w:val="24"/>
        </w:rPr>
        <w:t>can</w:t>
      </w:r>
      <w:r>
        <w:rPr>
          <w:spacing w:val="36"/>
          <w:sz w:val="24"/>
        </w:rPr>
        <w:t xml:space="preserve"> </w:t>
      </w:r>
      <w:r>
        <w:rPr>
          <w:sz w:val="24"/>
        </w:rPr>
        <w:t>inspect</w:t>
      </w:r>
      <w:r>
        <w:rPr>
          <w:spacing w:val="36"/>
          <w:sz w:val="24"/>
        </w:rPr>
        <w:t xml:space="preserve"> </w:t>
      </w:r>
      <w:r>
        <w:rPr>
          <w:sz w:val="24"/>
        </w:rPr>
        <w:t xml:space="preserve">various attributes of the resulting object </w:t>
      </w:r>
      <w:proofErr w:type="spellStart"/>
      <w:r>
        <w:rPr>
          <w:sz w:val="24"/>
        </w:rPr>
        <w:t>kmeans_result</w:t>
      </w:r>
      <w:proofErr w:type="spellEnd"/>
      <w:r>
        <w:rPr>
          <w:sz w:val="24"/>
        </w:rPr>
        <w:t>.</w:t>
      </w:r>
    </w:p>
    <w:p w14:paraId="3C68AE94" w14:textId="77777777" w:rsidR="00E014A9" w:rsidRDefault="00E014A9">
      <w:pPr>
        <w:pStyle w:val="ListParagraph"/>
        <w:spacing w:line="367" w:lineRule="auto"/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6FE477F" w14:textId="77777777" w:rsidR="00E014A9" w:rsidRDefault="00BD3C90">
      <w:pPr>
        <w:pStyle w:val="BodyText"/>
        <w:spacing w:before="72" w:line="360" w:lineRule="auto"/>
        <w:ind w:left="2160" w:right="5046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3088" behindDoc="1" locked="0" layoutInCell="1" allowOverlap="1" wp14:anchorId="1269674D" wp14:editId="70AC9EB5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0" name="Graphic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B6442B" id="Graphic 110" o:spid="_x0000_s1026" style="position:absolute;margin-left:24.45pt;margin-top:24.45pt;width:563.75pt;height:743.7pt;z-index:-25164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 xml:space="preserve"># Print the cluster centers </w:t>
      </w:r>
      <w:r>
        <w:rPr>
          <w:spacing w:val="-4"/>
        </w:rPr>
        <w:t>print(</w:t>
      </w:r>
      <w:proofErr w:type="spellStart"/>
      <w:r>
        <w:rPr>
          <w:spacing w:val="-4"/>
        </w:rPr>
        <w:t>kmeans_result$centers</w:t>
      </w:r>
      <w:proofErr w:type="spellEnd"/>
      <w:r>
        <w:rPr>
          <w:spacing w:val="-4"/>
        </w:rPr>
        <w:t>)</w:t>
      </w:r>
    </w:p>
    <w:p w14:paraId="3409A3E9" w14:textId="77777777" w:rsidR="00E014A9" w:rsidRDefault="00E014A9">
      <w:pPr>
        <w:pStyle w:val="BodyText"/>
        <w:spacing w:before="139"/>
      </w:pPr>
    </w:p>
    <w:p w14:paraId="70E1F423" w14:textId="77777777" w:rsidR="00E014A9" w:rsidRDefault="00BD3C90">
      <w:pPr>
        <w:pStyle w:val="BodyText"/>
        <w:spacing w:line="360" w:lineRule="auto"/>
        <w:ind w:left="2160" w:right="6453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cluster</w:t>
      </w:r>
      <w:r>
        <w:rPr>
          <w:spacing w:val="-15"/>
        </w:rPr>
        <w:t xml:space="preserve"> </w:t>
      </w:r>
      <w:r>
        <w:t xml:space="preserve">membership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kmeans_result$cluster</w:t>
      </w:r>
      <w:proofErr w:type="spellEnd"/>
      <w:r>
        <w:rPr>
          <w:spacing w:val="-2"/>
        </w:rPr>
        <w:t>)</w:t>
      </w:r>
    </w:p>
    <w:p w14:paraId="275FE265" w14:textId="77777777" w:rsidR="00E014A9" w:rsidRDefault="00E014A9">
      <w:pPr>
        <w:pStyle w:val="BodyText"/>
        <w:spacing w:before="135"/>
      </w:pPr>
    </w:p>
    <w:p w14:paraId="247D03F3" w14:textId="77777777" w:rsidR="00E014A9" w:rsidRDefault="00BD3C90">
      <w:pPr>
        <w:pStyle w:val="BodyText"/>
        <w:spacing w:line="362" w:lineRule="auto"/>
        <w:ind w:left="2160" w:right="5046"/>
      </w:pPr>
      <w:r>
        <w:t>#</w:t>
      </w:r>
      <w:r>
        <w:rPr>
          <w:spacing w:val="-15"/>
        </w:rPr>
        <w:t xml:space="preserve"> </w:t>
      </w:r>
      <w:r>
        <w:t>Print</w:t>
      </w:r>
      <w:r>
        <w:rPr>
          <w:spacing w:val="-15"/>
        </w:rPr>
        <w:t xml:space="preserve"> </w:t>
      </w:r>
      <w:r>
        <w:t>within-cluster</w:t>
      </w:r>
      <w:r>
        <w:rPr>
          <w:spacing w:val="-15"/>
        </w:rPr>
        <w:t xml:space="preserve"> </w:t>
      </w:r>
      <w:r>
        <w:t>sum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squares </w:t>
      </w:r>
      <w:r>
        <w:rPr>
          <w:spacing w:val="-2"/>
        </w:rPr>
        <w:t>print(</w:t>
      </w:r>
      <w:proofErr w:type="spellStart"/>
      <w:r>
        <w:rPr>
          <w:spacing w:val="-2"/>
        </w:rPr>
        <w:t>kmeans_result$withinss</w:t>
      </w:r>
      <w:proofErr w:type="spellEnd"/>
      <w:r>
        <w:rPr>
          <w:spacing w:val="-2"/>
        </w:rPr>
        <w:t>)</w:t>
      </w:r>
    </w:p>
    <w:p w14:paraId="6B0D5126" w14:textId="77777777" w:rsidR="00E014A9" w:rsidRDefault="00E014A9">
      <w:pPr>
        <w:pStyle w:val="BodyText"/>
        <w:spacing w:before="4"/>
      </w:pPr>
    </w:p>
    <w:p w14:paraId="78EF10C4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79"/>
        </w:tabs>
        <w:spacing w:before="1"/>
        <w:ind w:left="2879" w:hanging="359"/>
        <w:rPr>
          <w:sz w:val="24"/>
        </w:rPr>
      </w:pPr>
      <w:proofErr w:type="spellStart"/>
      <w:r>
        <w:rPr>
          <w:sz w:val="24"/>
        </w:rPr>
        <w:t>kmeans_result$centers</w:t>
      </w:r>
      <w:proofErr w:type="spellEnd"/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coordinates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centers.</w:t>
      </w:r>
    </w:p>
    <w:p w14:paraId="06633A0D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79"/>
        </w:tabs>
        <w:spacing w:before="119"/>
        <w:ind w:left="2879" w:hanging="359"/>
        <w:rPr>
          <w:sz w:val="24"/>
        </w:rPr>
      </w:pPr>
      <w:proofErr w:type="spellStart"/>
      <w:r>
        <w:rPr>
          <w:sz w:val="24"/>
        </w:rPr>
        <w:t>kmeans_result$cluster</w:t>
      </w:r>
      <w:proofErr w:type="spellEnd"/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2"/>
          <w:sz w:val="24"/>
        </w:rPr>
        <w:t xml:space="preserve"> </w:t>
      </w:r>
      <w:r>
        <w:rPr>
          <w:sz w:val="24"/>
        </w:rPr>
        <w:t>membership 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point.</w:t>
      </w:r>
    </w:p>
    <w:p w14:paraId="27B6A82A" w14:textId="77777777" w:rsidR="00E014A9" w:rsidRDefault="00BD3C90">
      <w:pPr>
        <w:pStyle w:val="ListParagraph"/>
        <w:numPr>
          <w:ilvl w:val="1"/>
          <w:numId w:val="11"/>
        </w:numPr>
        <w:tabs>
          <w:tab w:val="left" w:pos="2880"/>
        </w:tabs>
        <w:spacing w:before="121" w:line="343" w:lineRule="auto"/>
        <w:ind w:right="1237"/>
        <w:rPr>
          <w:sz w:val="24"/>
        </w:rPr>
      </w:pPr>
      <w:proofErr w:type="spellStart"/>
      <w:r>
        <w:rPr>
          <w:sz w:val="24"/>
        </w:rPr>
        <w:t>kmeans_result$withinss</w:t>
      </w:r>
      <w:proofErr w:type="spellEnd"/>
      <w:r>
        <w:rPr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Provides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within-cluster</w:t>
      </w:r>
      <w:r>
        <w:rPr>
          <w:spacing w:val="-8"/>
          <w:sz w:val="24"/>
        </w:rPr>
        <w:t xml:space="preserve"> </w:t>
      </w:r>
      <w:r>
        <w:rPr>
          <w:sz w:val="24"/>
        </w:rPr>
        <w:t>sum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squares,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 a measure of the compactness of each cluster.</w:t>
      </w:r>
    </w:p>
    <w:p w14:paraId="255E29E0" w14:textId="77777777" w:rsidR="00E014A9" w:rsidRDefault="00E014A9">
      <w:pPr>
        <w:pStyle w:val="BodyText"/>
        <w:spacing w:before="26"/>
      </w:pPr>
    </w:p>
    <w:p w14:paraId="28794F51" w14:textId="77777777" w:rsidR="00E014A9" w:rsidRDefault="00BD3C90">
      <w:pPr>
        <w:pStyle w:val="BodyText"/>
        <w:spacing w:line="360" w:lineRule="auto"/>
        <w:ind w:left="1440" w:right="605"/>
      </w:pPr>
      <w:r>
        <w:rPr>
          <w:b/>
        </w:rPr>
        <w:t>Output</w:t>
      </w:r>
      <w:r>
        <w:rPr>
          <w:b/>
          <w:spacing w:val="35"/>
        </w:rPr>
        <w:t xml:space="preserve"> </w:t>
      </w:r>
      <w:r>
        <w:rPr>
          <w:b/>
        </w:rPr>
        <w:t>Example</w:t>
      </w:r>
      <w:r>
        <w:t>:</w:t>
      </w:r>
      <w:r>
        <w:rPr>
          <w:spacing w:val="35"/>
        </w:rPr>
        <w:t xml:space="preserve"> </w:t>
      </w:r>
      <w:r>
        <w:t>Assuming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above</w:t>
      </w:r>
      <w:r>
        <w:rPr>
          <w:spacing w:val="36"/>
        </w:rPr>
        <w:t xml:space="preserve"> </w:t>
      </w:r>
      <w:r>
        <w:t>steps</w:t>
      </w:r>
      <w:r>
        <w:rPr>
          <w:spacing w:val="31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been</w:t>
      </w:r>
      <w:r>
        <w:rPr>
          <w:spacing w:val="28"/>
        </w:rPr>
        <w:t xml:space="preserve"> </w:t>
      </w:r>
      <w:r>
        <w:t>executed,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output</w:t>
      </w:r>
      <w:r>
        <w:rPr>
          <w:spacing w:val="34"/>
        </w:rPr>
        <w:t xml:space="preserve"> </w:t>
      </w:r>
      <w:r>
        <w:t>would</w:t>
      </w:r>
      <w:r>
        <w:rPr>
          <w:spacing w:val="37"/>
        </w:rPr>
        <w:t xml:space="preserve"> </w:t>
      </w:r>
      <w:r>
        <w:t>look something like this:</w:t>
      </w:r>
    </w:p>
    <w:p w14:paraId="50E4A134" w14:textId="77777777" w:rsidR="00E014A9" w:rsidRDefault="00E014A9">
      <w:pPr>
        <w:pStyle w:val="BodyText"/>
      </w:pPr>
    </w:p>
    <w:p w14:paraId="6E092C5E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centers</w:t>
      </w:r>
    </w:p>
    <w:p w14:paraId="70F8023D" w14:textId="77777777" w:rsidR="00E014A9" w:rsidRDefault="00BD3C90">
      <w:pPr>
        <w:pStyle w:val="BodyText"/>
        <w:tabs>
          <w:tab w:val="left" w:pos="2741"/>
        </w:tabs>
        <w:spacing w:before="142"/>
        <w:ind w:left="1982"/>
      </w:pPr>
      <w:r>
        <w:rPr>
          <w:spacing w:val="-4"/>
        </w:rPr>
        <w:t>[,1]</w:t>
      </w:r>
      <w:r>
        <w:tab/>
      </w:r>
      <w:r>
        <w:rPr>
          <w:spacing w:val="-4"/>
        </w:rPr>
        <w:t>[,2]</w:t>
      </w:r>
    </w:p>
    <w:p w14:paraId="757AD42B" w14:textId="77777777" w:rsidR="00E014A9" w:rsidRDefault="00BD3C90">
      <w:pPr>
        <w:pStyle w:val="BodyText"/>
        <w:spacing w:before="137"/>
        <w:ind w:left="1440"/>
      </w:pPr>
      <w:r>
        <w:t>1</w:t>
      </w:r>
      <w:r>
        <w:rPr>
          <w:spacing w:val="62"/>
        </w:rPr>
        <w:t xml:space="preserve"> </w:t>
      </w:r>
      <w:r>
        <w:t>0.05844123</w:t>
      </w:r>
      <w:r>
        <w:rPr>
          <w:spacing w:val="57"/>
        </w:rPr>
        <w:t xml:space="preserve"> </w:t>
      </w:r>
      <w:r>
        <w:rPr>
          <w:spacing w:val="-2"/>
        </w:rPr>
        <w:t>0.1549111</w:t>
      </w:r>
    </w:p>
    <w:p w14:paraId="042A7920" w14:textId="77777777" w:rsidR="00E014A9" w:rsidRDefault="00BD3C90">
      <w:pPr>
        <w:pStyle w:val="BodyText"/>
        <w:spacing w:before="137"/>
        <w:ind w:left="1440"/>
      </w:pPr>
      <w:r>
        <w:t>2</w:t>
      </w:r>
      <w:r>
        <w:rPr>
          <w:spacing w:val="2"/>
        </w:rPr>
        <w:t xml:space="preserve"> </w:t>
      </w:r>
      <w:r>
        <w:t>-0.16894775 -</w:t>
      </w:r>
      <w:r>
        <w:rPr>
          <w:spacing w:val="-2"/>
        </w:rPr>
        <w:t>0.2260800</w:t>
      </w:r>
    </w:p>
    <w:p w14:paraId="6C756BB5" w14:textId="77777777" w:rsidR="00E014A9" w:rsidRDefault="00BD3C90">
      <w:pPr>
        <w:pStyle w:val="BodyText"/>
        <w:spacing w:before="137"/>
        <w:ind w:left="1440"/>
      </w:pPr>
      <w:r>
        <w:t>3</w:t>
      </w:r>
      <w:r>
        <w:rPr>
          <w:spacing w:val="61"/>
        </w:rPr>
        <w:t xml:space="preserve"> </w:t>
      </w:r>
      <w:r>
        <w:t>0.77647316</w:t>
      </w:r>
      <w:r>
        <w:rPr>
          <w:spacing w:val="4"/>
        </w:rPr>
        <w:t xml:space="preserve"> </w:t>
      </w:r>
      <w:r>
        <w:t>-</w:t>
      </w:r>
      <w:r>
        <w:rPr>
          <w:spacing w:val="-2"/>
        </w:rPr>
        <w:t>0.4910778</w:t>
      </w:r>
    </w:p>
    <w:p w14:paraId="6FB1E999" w14:textId="77777777" w:rsidR="00E014A9" w:rsidRDefault="00E014A9">
      <w:pPr>
        <w:pStyle w:val="BodyText"/>
      </w:pPr>
    </w:p>
    <w:p w14:paraId="175B93B0" w14:textId="77777777" w:rsidR="00E014A9" w:rsidRDefault="00E014A9">
      <w:pPr>
        <w:pStyle w:val="BodyText"/>
        <w:spacing w:before="2"/>
      </w:pPr>
    </w:p>
    <w:p w14:paraId="2F3D7937" w14:textId="77777777" w:rsidR="00E014A9" w:rsidRDefault="00BD3C90">
      <w:pPr>
        <w:pStyle w:val="BodyText"/>
        <w:ind w:left="1440"/>
      </w:pPr>
      <w:r>
        <w:t>#</w:t>
      </w:r>
      <w:r>
        <w:rPr>
          <w:spacing w:val="-4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rPr>
          <w:spacing w:val="-2"/>
        </w:rPr>
        <w:t>membership</w:t>
      </w:r>
    </w:p>
    <w:p w14:paraId="6460083F" w14:textId="77777777" w:rsidR="00E014A9" w:rsidRDefault="00BD3C90">
      <w:pPr>
        <w:pStyle w:val="BodyText"/>
        <w:spacing w:before="137"/>
        <w:ind w:left="1565"/>
      </w:pPr>
      <w:r>
        <w:t>[1]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2 </w:t>
      </w:r>
      <w:r>
        <w:rPr>
          <w:spacing w:val="-10"/>
        </w:rPr>
        <w:t>1</w:t>
      </w:r>
    </w:p>
    <w:p w14:paraId="53294DD9" w14:textId="77777777" w:rsidR="00E014A9" w:rsidRDefault="00BD3C90">
      <w:pPr>
        <w:pStyle w:val="BodyText"/>
        <w:spacing w:before="137"/>
        <w:ind w:left="1502"/>
      </w:pPr>
      <w:r>
        <w:t>[39]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2 2</w:t>
      </w:r>
      <w:r>
        <w:rPr>
          <w:spacing w:val="-3"/>
        </w:rPr>
        <w:t xml:space="preserve"> </w:t>
      </w:r>
      <w:r>
        <w:t>1 1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29C6C6C" w14:textId="77777777" w:rsidR="00E014A9" w:rsidRDefault="00BD3C90">
      <w:pPr>
        <w:pStyle w:val="BodyText"/>
        <w:spacing w:before="142"/>
        <w:ind w:left="1502"/>
      </w:pPr>
      <w:r>
        <w:t>[77]</w:t>
      </w:r>
      <w:r>
        <w:rPr>
          <w:spacing w:val="-2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1 3</w:t>
      </w:r>
      <w:r>
        <w:rPr>
          <w:spacing w:val="-3"/>
        </w:rPr>
        <w:t xml:space="preserve"> </w:t>
      </w:r>
      <w:r>
        <w:t>3 3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1 2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2 3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3 1</w:t>
      </w:r>
      <w:r>
        <w:rPr>
          <w:spacing w:val="-3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spacing w:val="-10"/>
        </w:rPr>
        <w:t>2</w:t>
      </w:r>
    </w:p>
    <w:p w14:paraId="75F86F54" w14:textId="77777777" w:rsidR="00E014A9" w:rsidRDefault="00E014A9">
      <w:pPr>
        <w:pStyle w:val="BodyText"/>
        <w:spacing w:before="273"/>
      </w:pPr>
    </w:p>
    <w:p w14:paraId="56D3F2B5" w14:textId="77777777" w:rsidR="00E014A9" w:rsidRDefault="00BD3C90">
      <w:pPr>
        <w:pStyle w:val="BodyText"/>
        <w:spacing w:before="1"/>
        <w:ind w:left="1440"/>
      </w:pPr>
      <w:r>
        <w:t>#</w:t>
      </w:r>
      <w:r>
        <w:rPr>
          <w:spacing w:val="-2"/>
        </w:rPr>
        <w:t xml:space="preserve"> </w:t>
      </w:r>
      <w:r>
        <w:t>Within-cluster</w:t>
      </w:r>
      <w:r>
        <w:rPr>
          <w:spacing w:val="3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squares</w:t>
      </w:r>
    </w:p>
    <w:p w14:paraId="1C12FA13" w14:textId="77777777" w:rsidR="00E014A9" w:rsidRDefault="00BD3C90">
      <w:pPr>
        <w:pStyle w:val="BodyText"/>
        <w:spacing w:before="136"/>
        <w:ind w:left="1440"/>
      </w:pPr>
      <w:r>
        <w:t>[1]</w:t>
      </w:r>
      <w:r>
        <w:rPr>
          <w:spacing w:val="-2"/>
        </w:rPr>
        <w:t xml:space="preserve"> </w:t>
      </w:r>
      <w:r>
        <w:t>12.60129 15.95014</w:t>
      </w:r>
      <w:r>
        <w:rPr>
          <w:spacing w:val="3"/>
        </w:rPr>
        <w:t xml:space="preserve"> </w:t>
      </w:r>
      <w:r>
        <w:rPr>
          <w:spacing w:val="-2"/>
        </w:rPr>
        <w:t>11.48244</w:t>
      </w:r>
    </w:p>
    <w:p w14:paraId="1F106918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539C8E6A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72"/>
        <w:rPr>
          <w:sz w:val="24"/>
        </w:rPr>
      </w:pPr>
      <w:r>
        <w:rPr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4112" behindDoc="1" locked="0" layoutInCell="1" allowOverlap="1" wp14:anchorId="29517D44" wp14:editId="363F68C1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1" name="Graphic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795267" id="Graphic 111" o:spid="_x0000_s1026" style="position:absolute;margin-left:24.45pt;margin-top:24.45pt;width:563.75pt;height:743.7pt;z-index:-25164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Cluster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centers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row</w:t>
      </w:r>
      <w:r>
        <w:rPr>
          <w:spacing w:val="-7"/>
          <w:sz w:val="24"/>
        </w:rPr>
        <w:t xml:space="preserve"> </w:t>
      </w:r>
      <w:r>
        <w:rPr>
          <w:sz w:val="24"/>
        </w:rPr>
        <w:t>corresponds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centroid</w:t>
      </w:r>
      <w:r>
        <w:rPr>
          <w:spacing w:val="-1"/>
          <w:sz w:val="24"/>
        </w:rPr>
        <w:t xml:space="preserve"> </w:t>
      </w:r>
      <w:r>
        <w:rPr>
          <w:sz w:val="24"/>
        </w:rPr>
        <w:t>coordinates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cluster.</w:t>
      </w:r>
    </w:p>
    <w:p w14:paraId="38106A66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139" w:line="357" w:lineRule="auto"/>
        <w:ind w:right="1183"/>
        <w:rPr>
          <w:sz w:val="24"/>
        </w:rPr>
      </w:pPr>
      <w:r>
        <w:rPr>
          <w:b/>
          <w:sz w:val="24"/>
        </w:rPr>
        <w:t>Cluster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membership</w:t>
      </w:r>
      <w:r>
        <w:rPr>
          <w:sz w:val="24"/>
        </w:rPr>
        <w:t>:</w:t>
      </w:r>
      <w:r>
        <w:rPr>
          <w:spacing w:val="36"/>
          <w:sz w:val="24"/>
        </w:rPr>
        <w:t xml:space="preserve"> </w:t>
      </w:r>
      <w:r>
        <w:rPr>
          <w:sz w:val="24"/>
        </w:rPr>
        <w:t>Each</w:t>
      </w:r>
      <w:r>
        <w:rPr>
          <w:spacing w:val="35"/>
          <w:sz w:val="24"/>
        </w:rPr>
        <w:t xml:space="preserve"> </w:t>
      </w:r>
      <w:r>
        <w:rPr>
          <w:sz w:val="24"/>
        </w:rPr>
        <w:t>number</w:t>
      </w:r>
      <w:r>
        <w:rPr>
          <w:spacing w:val="35"/>
          <w:sz w:val="24"/>
        </w:rPr>
        <w:t xml:space="preserve"> </w:t>
      </w:r>
      <w:r>
        <w:rPr>
          <w:sz w:val="24"/>
        </w:rPr>
        <w:t>corresponds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cluster</w:t>
      </w:r>
      <w:r>
        <w:rPr>
          <w:spacing w:val="35"/>
          <w:sz w:val="24"/>
        </w:rPr>
        <w:t xml:space="preserve"> </w:t>
      </w:r>
      <w:r>
        <w:rPr>
          <w:sz w:val="24"/>
        </w:rPr>
        <w:t>assignment</w:t>
      </w:r>
      <w:r>
        <w:rPr>
          <w:spacing w:val="37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 corresponding point in the dataset.</w:t>
      </w:r>
    </w:p>
    <w:p w14:paraId="68CEA87D" w14:textId="77777777" w:rsidR="00E014A9" w:rsidRDefault="00BD3C90">
      <w:pPr>
        <w:pStyle w:val="ListParagraph"/>
        <w:numPr>
          <w:ilvl w:val="0"/>
          <w:numId w:val="12"/>
        </w:numPr>
        <w:tabs>
          <w:tab w:val="left" w:pos="2160"/>
        </w:tabs>
        <w:spacing w:before="8" w:line="360" w:lineRule="auto"/>
        <w:ind w:right="1322"/>
        <w:rPr>
          <w:sz w:val="24"/>
        </w:rPr>
      </w:pPr>
      <w:r>
        <w:rPr>
          <w:b/>
          <w:sz w:val="24"/>
        </w:rPr>
        <w:t>Within-cluster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squares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Shows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compact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cluster</w:t>
      </w:r>
      <w:r>
        <w:rPr>
          <w:spacing w:val="-4"/>
          <w:sz w:val="24"/>
        </w:rPr>
        <w:t xml:space="preserve"> </w:t>
      </w:r>
      <w:r>
        <w:rPr>
          <w:sz w:val="24"/>
        </w:rPr>
        <w:t>is.</w:t>
      </w:r>
      <w:r>
        <w:rPr>
          <w:spacing w:val="-4"/>
          <w:sz w:val="24"/>
        </w:rPr>
        <w:t xml:space="preserve"> </w:t>
      </w:r>
      <w:r>
        <w:rPr>
          <w:sz w:val="24"/>
        </w:rPr>
        <w:t>Lower</w:t>
      </w:r>
      <w:r>
        <w:rPr>
          <w:spacing w:val="-4"/>
          <w:sz w:val="24"/>
        </w:rPr>
        <w:t xml:space="preserve"> </w:t>
      </w:r>
      <w:r>
        <w:rPr>
          <w:sz w:val="24"/>
        </w:rPr>
        <w:t>values indicate tighter clusters.</w:t>
      </w:r>
    </w:p>
    <w:p w14:paraId="5B22B0A7" w14:textId="77777777" w:rsidR="00E014A9" w:rsidRDefault="00E014A9">
      <w:pPr>
        <w:pStyle w:val="BodyText"/>
        <w:spacing w:before="3"/>
      </w:pPr>
    </w:p>
    <w:p w14:paraId="5CDFF06D" w14:textId="77777777" w:rsidR="00E014A9" w:rsidRDefault="00BD3C90">
      <w:pPr>
        <w:pStyle w:val="BodyText"/>
        <w:spacing w:line="360" w:lineRule="auto"/>
        <w:ind w:left="1440" w:right="1079"/>
        <w:jc w:val="both"/>
      </w:pPr>
      <w:r>
        <w:t>This example demonstrates how to perform K-means clustering in R and interpret the basic output using a randomly generated dataset. Adjust data and k to fit your specific dataset and desired number of clusters.</w:t>
      </w:r>
    </w:p>
    <w:p w14:paraId="161765CF" w14:textId="77777777" w:rsidR="00E014A9" w:rsidRDefault="00E014A9">
      <w:pPr>
        <w:pStyle w:val="BodyText"/>
        <w:spacing w:before="1"/>
      </w:pPr>
    </w:p>
    <w:p w14:paraId="1AA9725F" w14:textId="77777777" w:rsidR="00E014A9" w:rsidRDefault="00BD3C90">
      <w:pPr>
        <w:pStyle w:val="BodyText"/>
        <w:spacing w:before="1"/>
        <w:ind w:left="1440"/>
      </w:pPr>
      <w:r>
        <w:rPr>
          <w:spacing w:val="-2"/>
        </w:rPr>
        <w:t>Result:</w:t>
      </w:r>
    </w:p>
    <w:p w14:paraId="71955484" w14:textId="77777777" w:rsidR="00E014A9" w:rsidRDefault="00BD3C90">
      <w:pPr>
        <w:pStyle w:val="BodyText"/>
        <w:spacing w:before="136"/>
        <w:ind w:left="2016"/>
      </w:pPr>
      <w:r>
        <w:t>Therefore,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K-means</w:t>
      </w:r>
      <w:r>
        <w:rPr>
          <w:spacing w:val="-5"/>
        </w:rPr>
        <w:t xml:space="preserve"> </w:t>
      </w:r>
      <w:r>
        <w:t>clustering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5"/>
        </w:rPr>
        <w:t>R.</w:t>
      </w:r>
    </w:p>
    <w:p w14:paraId="08D83A0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A36CB93" w14:textId="77777777" w:rsidR="00E014A9" w:rsidRDefault="00BD3C90">
      <w:pPr>
        <w:spacing w:before="77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5136" behindDoc="1" locked="0" layoutInCell="1" allowOverlap="1" wp14:anchorId="39A27FCB" wp14:editId="2A0D53C2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2" name="Graphic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2CADC5" id="Graphic 112" o:spid="_x0000_s1026" style="position:absolute;margin-left:24.45pt;margin-top:24.45pt;width:563.75pt;height:743.7pt;z-index:-25164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10"/>
          <w:sz w:val="24"/>
        </w:rPr>
        <w:t>9</w:t>
      </w:r>
    </w:p>
    <w:p w14:paraId="532CA69C" w14:textId="77777777" w:rsidR="00E014A9" w:rsidRDefault="00BD3C90">
      <w:pPr>
        <w:pStyle w:val="Heading1"/>
        <w:spacing w:before="140" w:line="362" w:lineRule="auto"/>
        <w:ind w:left="5249" w:right="605" w:hanging="2456"/>
        <w:rPr>
          <w:u w:val="none"/>
        </w:rPr>
      </w:pPr>
      <w:r>
        <w:rPr>
          <w:spacing w:val="-2"/>
        </w:rPr>
        <w:t>IMPLEMENTATION</w:t>
      </w:r>
      <w:r>
        <w:rPr>
          <w:spacing w:val="-18"/>
        </w:rPr>
        <w:t xml:space="preserve"> </w:t>
      </w:r>
      <w:r>
        <w:rPr>
          <w:spacing w:val="-2"/>
        </w:rPr>
        <w:t>OF</w:t>
      </w:r>
      <w:r>
        <w:rPr>
          <w:spacing w:val="-16"/>
        </w:rPr>
        <w:t xml:space="preserve"> </w:t>
      </w:r>
      <w:r>
        <w:rPr>
          <w:spacing w:val="-2"/>
        </w:rPr>
        <w:t>SEARCHING</w:t>
      </w:r>
      <w:r>
        <w:rPr>
          <w:spacing w:val="-22"/>
        </w:rPr>
        <w:t xml:space="preserve">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SORTING</w:t>
      </w:r>
      <w:r>
        <w:rPr>
          <w:spacing w:val="-2"/>
          <w:u w:val="none"/>
        </w:rPr>
        <w:t xml:space="preserve"> </w:t>
      </w:r>
      <w:r>
        <w:rPr>
          <w:spacing w:val="-2"/>
        </w:rPr>
        <w:t>ALGORITHMS</w:t>
      </w:r>
    </w:p>
    <w:p w14:paraId="73009133" w14:textId="77777777" w:rsidR="00E014A9" w:rsidRDefault="00BD3C90">
      <w:pPr>
        <w:spacing w:before="104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77CF4C42" w14:textId="77777777" w:rsidR="00E014A9" w:rsidRDefault="00BD3C90">
      <w:pPr>
        <w:pStyle w:val="BodyText"/>
        <w:spacing w:before="262"/>
        <w:ind w:left="2016"/>
      </w:pP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searching and</w:t>
      </w:r>
      <w:r>
        <w:rPr>
          <w:spacing w:val="-6"/>
        </w:rPr>
        <w:t xml:space="preserve"> </w:t>
      </w:r>
      <w:r>
        <w:t>sorting</w:t>
      </w:r>
      <w:r>
        <w:rPr>
          <w:spacing w:val="-1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0"/>
        </w:rPr>
        <w:t>R</w:t>
      </w:r>
    </w:p>
    <w:p w14:paraId="66AD6E32" w14:textId="77777777" w:rsidR="00E014A9" w:rsidRDefault="00E014A9">
      <w:pPr>
        <w:pStyle w:val="BodyText"/>
      </w:pPr>
    </w:p>
    <w:p w14:paraId="2669557F" w14:textId="77777777" w:rsidR="00E014A9" w:rsidRDefault="00E014A9">
      <w:pPr>
        <w:pStyle w:val="BodyText"/>
      </w:pPr>
    </w:p>
    <w:p w14:paraId="3201C11B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0859E5BB" w14:textId="77777777" w:rsidR="00E014A9" w:rsidRDefault="00E014A9">
      <w:pPr>
        <w:pStyle w:val="BodyText"/>
        <w:spacing w:before="142"/>
        <w:rPr>
          <w:b/>
        </w:rPr>
      </w:pPr>
    </w:p>
    <w:p w14:paraId="7BCEDDE5" w14:textId="77777777" w:rsidR="00E014A9" w:rsidRDefault="00BD3C90">
      <w:pPr>
        <w:pStyle w:val="BodyText"/>
        <w:spacing w:line="362" w:lineRule="auto"/>
        <w:ind w:left="1440" w:right="1078"/>
        <w:jc w:val="both"/>
      </w:pPr>
      <w:r>
        <w:t>Implementing</w:t>
      </w:r>
      <w:r>
        <w:rPr>
          <w:spacing w:val="-12"/>
        </w:rPr>
        <w:t xml:space="preserve"> </w:t>
      </w:r>
      <w:r>
        <w:t>searching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sorting</w:t>
      </w:r>
      <w:r>
        <w:rPr>
          <w:spacing w:val="-12"/>
        </w:rPr>
        <w:t xml:space="preserve"> </w:t>
      </w:r>
      <w:r>
        <w:t>algorithms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</w:t>
      </w:r>
      <w:r>
        <w:rPr>
          <w:spacing w:val="-12"/>
        </w:rPr>
        <w:t xml:space="preserve"> </w:t>
      </w:r>
      <w:r>
        <w:t>programming</w:t>
      </w:r>
      <w:r>
        <w:rPr>
          <w:spacing w:val="-12"/>
        </w:rPr>
        <w:t xml:space="preserve"> </w:t>
      </w:r>
      <w:r>
        <w:t>involves</w:t>
      </w:r>
      <w:r>
        <w:rPr>
          <w:spacing w:val="-12"/>
        </w:rPr>
        <w:t xml:space="preserve"> </w:t>
      </w:r>
      <w:r>
        <w:t>creating</w:t>
      </w:r>
      <w:r>
        <w:rPr>
          <w:spacing w:val="25"/>
        </w:rPr>
        <w:t xml:space="preserve"> </w:t>
      </w:r>
      <w:r>
        <w:t>functions to</w:t>
      </w:r>
      <w:r>
        <w:rPr>
          <w:spacing w:val="-5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operations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structures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vectors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lists.</w:t>
      </w:r>
      <w:r>
        <w:rPr>
          <w:spacing w:val="-6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implementations of linear search, binary search, bubble sort, and quicksort in R, along with example outputs.</w:t>
      </w:r>
    </w:p>
    <w:p w14:paraId="4A23856A" w14:textId="77777777" w:rsidR="00E014A9" w:rsidRDefault="00BD3C90">
      <w:pPr>
        <w:pStyle w:val="Heading4"/>
        <w:spacing w:before="272"/>
        <w:jc w:val="both"/>
      </w:pPr>
      <w:r>
        <w:t>Linear</w:t>
      </w:r>
      <w:r>
        <w:rPr>
          <w:spacing w:val="-8"/>
        </w:rPr>
        <w:t xml:space="preserve"> </w:t>
      </w:r>
      <w:r>
        <w:rPr>
          <w:spacing w:val="-2"/>
        </w:rPr>
        <w:t>Search</w:t>
      </w:r>
    </w:p>
    <w:p w14:paraId="4FC20AA6" w14:textId="77777777" w:rsidR="00E014A9" w:rsidRDefault="00BD3C90">
      <w:pPr>
        <w:pStyle w:val="BodyText"/>
        <w:spacing w:before="194" w:line="360" w:lineRule="auto"/>
        <w:ind w:left="1440" w:right="6637"/>
        <w:jc w:val="both"/>
      </w:pPr>
      <w:r>
        <w:t xml:space="preserve"># Function to perform linear search </w:t>
      </w:r>
      <w:proofErr w:type="spellStart"/>
      <w:r>
        <w:t>linear_search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 xml:space="preserve">{ for (i in </w:t>
      </w:r>
      <w:proofErr w:type="spellStart"/>
      <w:r>
        <w:t>seq_along</w:t>
      </w:r>
      <w:proofErr w:type="spellEnd"/>
      <w:r>
        <w:t>(</w:t>
      </w:r>
      <w:proofErr w:type="spellStart"/>
      <w:r>
        <w:t>arr</w:t>
      </w:r>
      <w:proofErr w:type="spellEnd"/>
      <w:r>
        <w:t>)) {</w:t>
      </w:r>
    </w:p>
    <w:p w14:paraId="621F65A8" w14:textId="77777777" w:rsidR="00E014A9" w:rsidRDefault="00BD3C90">
      <w:pPr>
        <w:pStyle w:val="BodyText"/>
        <w:spacing w:before="2"/>
        <w:ind w:left="1685"/>
        <w:jc w:val="both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[i]</w:t>
      </w:r>
      <w:r>
        <w:rPr>
          <w:spacing w:val="-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key)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698BD8B0" w14:textId="77777777" w:rsidR="00E014A9" w:rsidRDefault="00BD3C90">
      <w:pPr>
        <w:pStyle w:val="BodyText"/>
        <w:spacing w:before="137"/>
        <w:ind w:left="1805"/>
        <w:jc w:val="both"/>
      </w:pPr>
      <w:r>
        <w:t>return(i)</w:t>
      </w:r>
      <w:r>
        <w:rPr>
          <w:spacing w:val="57"/>
        </w:rPr>
        <w:t xml:space="preserve"> </w:t>
      </w:r>
      <w:r>
        <w:t># Return</w:t>
      </w:r>
      <w:r>
        <w:rPr>
          <w:spacing w:val="-6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3504BF0A" w14:textId="77777777" w:rsidR="00E014A9" w:rsidRDefault="00BD3C90">
      <w:pPr>
        <w:spacing w:before="136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1221BA14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32EC43C5" w14:textId="77777777" w:rsidR="00E014A9" w:rsidRDefault="00BD3C90">
      <w:pPr>
        <w:pStyle w:val="BodyText"/>
        <w:spacing w:before="142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2CF0A061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26456B7A" w14:textId="77777777" w:rsidR="00E014A9" w:rsidRDefault="00E014A9">
      <w:pPr>
        <w:pStyle w:val="BodyText"/>
        <w:spacing w:before="273"/>
      </w:pPr>
    </w:p>
    <w:p w14:paraId="5038F0AD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375F005" w14:textId="77777777" w:rsidR="00E014A9" w:rsidRDefault="00BD3C90">
      <w:pPr>
        <w:pStyle w:val="BodyText"/>
        <w:spacing w:before="138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4E85BB1E" w14:textId="77777777" w:rsidR="00E014A9" w:rsidRDefault="00BD3C90">
      <w:pPr>
        <w:pStyle w:val="BodyText"/>
        <w:spacing w:before="141"/>
        <w:ind w:left="1440"/>
      </w:pP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7B685CCA" w14:textId="77777777" w:rsidR="00E014A9" w:rsidRDefault="00BD3C90">
      <w:pPr>
        <w:pStyle w:val="BodyText"/>
        <w:spacing w:before="140" w:line="360" w:lineRule="auto"/>
        <w:ind w:left="1440" w:right="7002"/>
      </w:pPr>
      <w:proofErr w:type="gramStart"/>
      <w:r>
        <w:rPr>
          <w:spacing w:val="-2"/>
        </w:rPr>
        <w:t>result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linear_search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cat("Linear Search:\n")</w:t>
      </w:r>
    </w:p>
    <w:p w14:paraId="6DBCAAFD" w14:textId="77777777" w:rsidR="00E014A9" w:rsidRDefault="00BD3C90">
      <w:pPr>
        <w:pStyle w:val="BodyText"/>
        <w:spacing w:line="269" w:lineRule="exact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79F8A49E" w14:textId="77777777" w:rsidR="00E014A9" w:rsidRDefault="00BD3C90">
      <w:pPr>
        <w:pStyle w:val="BodyText"/>
        <w:spacing w:before="146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"not</w:t>
      </w:r>
      <w:r>
        <w:rPr>
          <w:spacing w:val="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array.\n")</w:t>
      </w:r>
    </w:p>
    <w:p w14:paraId="52D03337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8499B87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6160" behindDoc="1" locked="0" layoutInCell="1" allowOverlap="1" wp14:anchorId="5C52F81D" wp14:editId="76056B0A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3" name="Graphic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F6379D" id="Graphic 113" o:spid="_x0000_s1026" style="position:absolute;margin-left:24.45pt;margin-top:24.45pt;width:563.75pt;height:743.7pt;z-index:-25164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AE035A6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66771691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01A99CC9" w14:textId="77777777" w:rsidR="00E014A9" w:rsidRDefault="00E014A9">
      <w:pPr>
        <w:pStyle w:val="BodyText"/>
        <w:spacing w:before="148"/>
      </w:pPr>
    </w:p>
    <w:p w14:paraId="62F071E8" w14:textId="77777777" w:rsidR="00E014A9" w:rsidRDefault="00BD3C90">
      <w:pPr>
        <w:pStyle w:val="Heading4"/>
        <w:spacing w:before="1"/>
        <w:rPr>
          <w:b w:val="0"/>
        </w:rPr>
      </w:pPr>
      <w:r>
        <w:t>Output</w:t>
      </w:r>
      <w:r>
        <w:rPr>
          <w:spacing w:val="-7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(Linear</w:t>
      </w:r>
      <w:r>
        <w:rPr>
          <w:spacing w:val="-5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3D4EB589" w14:textId="77777777" w:rsidR="00E014A9" w:rsidRDefault="00E014A9">
      <w:pPr>
        <w:pStyle w:val="BodyText"/>
        <w:spacing w:before="139"/>
      </w:pPr>
    </w:p>
    <w:p w14:paraId="0F972F6D" w14:textId="77777777" w:rsidR="00E014A9" w:rsidRDefault="00BD3C90">
      <w:pPr>
        <w:pStyle w:val="BodyText"/>
        <w:ind w:left="1440"/>
      </w:pPr>
      <w:r>
        <w:t>Linear</w:t>
      </w:r>
      <w:r>
        <w:rPr>
          <w:spacing w:val="-6"/>
        </w:rPr>
        <w:t xml:space="preserve"> </w:t>
      </w:r>
      <w:r>
        <w:rPr>
          <w:spacing w:val="-2"/>
        </w:rPr>
        <w:t>Search:</w:t>
      </w:r>
    </w:p>
    <w:p w14:paraId="3603163B" w14:textId="77777777" w:rsidR="00E014A9" w:rsidRDefault="00BD3C9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4 </w:t>
      </w:r>
      <w:r>
        <w:rPr>
          <w:spacing w:val="-10"/>
        </w:rPr>
        <w:t>.</w:t>
      </w:r>
      <w:proofErr w:type="gramEnd"/>
    </w:p>
    <w:p w14:paraId="2F78A0AA" w14:textId="77777777" w:rsidR="00E014A9" w:rsidRDefault="00E014A9">
      <w:pPr>
        <w:pStyle w:val="BodyText"/>
        <w:spacing w:before="106"/>
      </w:pPr>
    </w:p>
    <w:p w14:paraId="41B85B52" w14:textId="77777777" w:rsidR="00E014A9" w:rsidRDefault="00BD3C90">
      <w:pPr>
        <w:pStyle w:val="Heading4"/>
      </w:pPr>
      <w:r>
        <w:t xml:space="preserve">Binary </w:t>
      </w:r>
      <w:r>
        <w:rPr>
          <w:spacing w:val="-2"/>
        </w:rPr>
        <w:t>Search</w:t>
      </w:r>
    </w:p>
    <w:p w14:paraId="58943027" w14:textId="77777777" w:rsidR="00E014A9" w:rsidRDefault="00BD3C90">
      <w:pPr>
        <w:pStyle w:val="BodyText"/>
        <w:spacing w:before="197" w:line="360" w:lineRule="auto"/>
        <w:ind w:left="1440" w:right="3910"/>
      </w:pPr>
      <w:r>
        <w:t>#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2"/>
        </w:rPr>
        <w:t xml:space="preserve"> </w:t>
      </w:r>
      <w:r>
        <w:t>binary</w:t>
      </w:r>
      <w:r>
        <w:rPr>
          <w:spacing w:val="-15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(array</w:t>
      </w:r>
      <w:r>
        <w:rPr>
          <w:spacing w:val="-1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 xml:space="preserve">sorted) </w:t>
      </w:r>
      <w:proofErr w:type="spellStart"/>
      <w:r>
        <w:t>binary_search</w:t>
      </w:r>
      <w:proofErr w:type="spellEnd"/>
      <w:r>
        <w:t xml:space="preserve"> &lt;- </w:t>
      </w:r>
      <w:proofErr w:type="gramStart"/>
      <w:r>
        <w:t>function(</w:t>
      </w:r>
      <w:proofErr w:type="spellStart"/>
      <w:proofErr w:type="gramEnd"/>
      <w:r>
        <w:t>arr</w:t>
      </w:r>
      <w:proofErr w:type="spellEnd"/>
      <w:r>
        <w:t>, key) {</w:t>
      </w:r>
    </w:p>
    <w:p w14:paraId="4808406D" w14:textId="77777777" w:rsidR="00E014A9" w:rsidRDefault="00BD3C90">
      <w:pPr>
        <w:pStyle w:val="BodyText"/>
        <w:spacing w:line="269" w:lineRule="exact"/>
        <w:ind w:left="1565"/>
      </w:pPr>
      <w:r>
        <w:t>low</w:t>
      </w:r>
      <w:r>
        <w:rPr>
          <w:spacing w:val="-4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7F9C83E3" w14:textId="77777777" w:rsidR="00E014A9" w:rsidRDefault="00BD3C90">
      <w:pPr>
        <w:pStyle w:val="BodyText"/>
        <w:spacing w:before="144"/>
        <w:ind w:left="156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327CAA0E" w14:textId="77777777" w:rsidR="00E014A9" w:rsidRDefault="00E014A9">
      <w:pPr>
        <w:pStyle w:val="BodyText"/>
        <w:spacing w:before="273"/>
      </w:pPr>
    </w:p>
    <w:p w14:paraId="7394A809" w14:textId="77777777" w:rsidR="00E014A9" w:rsidRDefault="00BD3C90">
      <w:pPr>
        <w:pStyle w:val="BodyText"/>
        <w:ind w:left="1565"/>
      </w:pPr>
      <w:r>
        <w:t>while</w:t>
      </w:r>
      <w:r>
        <w:rPr>
          <w:spacing w:val="-7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 xml:space="preserve">high) </w:t>
      </w:r>
      <w:r>
        <w:rPr>
          <w:spacing w:val="-10"/>
        </w:rPr>
        <w:t>{</w:t>
      </w:r>
    </w:p>
    <w:p w14:paraId="28FF5004" w14:textId="77777777" w:rsidR="00E014A9" w:rsidRDefault="00BD3C90">
      <w:pPr>
        <w:pStyle w:val="BodyText"/>
        <w:spacing w:before="137"/>
        <w:ind w:left="1685"/>
      </w:pPr>
      <w:proofErr w:type="gramStart"/>
      <w:r>
        <w:t>mid</w:t>
      </w:r>
      <w:proofErr w:type="gramEnd"/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floor((high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low)</w:t>
      </w:r>
      <w:r>
        <w:rPr>
          <w:spacing w:val="-1"/>
        </w:rPr>
        <w:t xml:space="preserve"> </w:t>
      </w:r>
      <w:r>
        <w:t>/</w:t>
      </w:r>
      <w:r>
        <w:rPr>
          <w:spacing w:val="-5"/>
        </w:rPr>
        <w:t xml:space="preserve"> 2)</w:t>
      </w:r>
    </w:p>
    <w:p w14:paraId="65AD6EE9" w14:textId="77777777" w:rsidR="00E014A9" w:rsidRDefault="00E014A9">
      <w:pPr>
        <w:pStyle w:val="BodyText"/>
      </w:pPr>
    </w:p>
    <w:p w14:paraId="4984C918" w14:textId="77777777" w:rsidR="00E014A9" w:rsidRDefault="00E014A9">
      <w:pPr>
        <w:pStyle w:val="BodyText"/>
        <w:spacing w:before="3"/>
      </w:pPr>
    </w:p>
    <w:p w14:paraId="06237F81" w14:textId="77777777" w:rsidR="00E014A9" w:rsidRDefault="00BD3C90">
      <w:pPr>
        <w:pStyle w:val="BodyText"/>
        <w:ind w:left="1685"/>
      </w:pPr>
      <w:r>
        <w:t>if</w:t>
      </w:r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[mid]</w:t>
      </w:r>
      <w:r>
        <w:rPr>
          <w:spacing w:val="-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 xml:space="preserve">key) </w:t>
      </w:r>
      <w:r>
        <w:rPr>
          <w:spacing w:val="-10"/>
        </w:rPr>
        <w:t>{</w:t>
      </w:r>
    </w:p>
    <w:p w14:paraId="1ADF2CEA" w14:textId="77777777" w:rsidR="00E014A9" w:rsidRDefault="00BD3C90">
      <w:pPr>
        <w:pStyle w:val="BodyText"/>
        <w:spacing w:before="137"/>
        <w:ind w:left="1805"/>
      </w:pPr>
      <w:r>
        <w:t>return(mid)</w:t>
      </w:r>
      <w:r>
        <w:rPr>
          <w:spacing w:val="57"/>
        </w:rPr>
        <w:t xml:space="preserve"> </w:t>
      </w:r>
      <w:r>
        <w:t># Return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4"/>
        </w:rPr>
        <w:t>found</w:t>
      </w:r>
    </w:p>
    <w:p w14:paraId="7ECAD78F" w14:textId="77777777" w:rsidR="00E014A9" w:rsidRDefault="00BD3C90">
      <w:pPr>
        <w:pStyle w:val="BodyText"/>
        <w:spacing w:before="139" w:line="360" w:lineRule="auto"/>
        <w:ind w:left="1805" w:right="7320" w:hanging="120"/>
      </w:pPr>
      <w:r>
        <w:t>}</w:t>
      </w:r>
      <w:r>
        <w:rPr>
          <w:spacing w:val="-15"/>
        </w:rPr>
        <w:t xml:space="preserve"> </w:t>
      </w:r>
      <w:r>
        <w:t>else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mid]</w:t>
      </w:r>
      <w:r>
        <w:rPr>
          <w:spacing w:val="-13"/>
        </w:rPr>
        <w:t xml:space="preserve"> </w:t>
      </w:r>
      <w:r>
        <w:t>&lt;</w:t>
      </w:r>
      <w:r>
        <w:rPr>
          <w:spacing w:val="-15"/>
        </w:rPr>
        <w:t xml:space="preserve"> </w:t>
      </w:r>
      <w:r>
        <w:t>key)</w:t>
      </w:r>
      <w:r>
        <w:rPr>
          <w:spacing w:val="-11"/>
        </w:rPr>
        <w:t xml:space="preserve"> </w:t>
      </w:r>
      <w:r>
        <w:t>{ low &lt;- mid + 1</w:t>
      </w:r>
    </w:p>
    <w:p w14:paraId="46BC7EE3" w14:textId="77777777" w:rsidR="00E014A9" w:rsidRDefault="00BD3C90">
      <w:pPr>
        <w:pStyle w:val="BodyText"/>
        <w:spacing w:line="274" w:lineRule="exact"/>
        <w:ind w:left="168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485CA0B5" w14:textId="77777777" w:rsidR="00E014A9" w:rsidRDefault="00BD3C90">
      <w:pPr>
        <w:pStyle w:val="BodyText"/>
        <w:spacing w:before="139"/>
        <w:ind w:left="1805"/>
      </w:pPr>
      <w:r>
        <w:t>high</w:t>
      </w:r>
      <w:r>
        <w:rPr>
          <w:spacing w:val="-8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mid</w:t>
      </w:r>
      <w:r>
        <w:rPr>
          <w:spacing w:val="-5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248E1C38" w14:textId="77777777" w:rsidR="00E014A9" w:rsidRDefault="00BD3C90">
      <w:pPr>
        <w:spacing w:before="137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7ADD495C" w14:textId="77777777" w:rsidR="00E014A9" w:rsidRDefault="00BD3C90">
      <w:pPr>
        <w:spacing w:before="142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6545765" w14:textId="77777777" w:rsidR="00E014A9" w:rsidRDefault="00E014A9">
      <w:pPr>
        <w:pStyle w:val="BodyText"/>
        <w:spacing w:before="274"/>
      </w:pPr>
    </w:p>
    <w:p w14:paraId="3CA972AB" w14:textId="77777777" w:rsidR="00E014A9" w:rsidRDefault="00BD3C90">
      <w:pPr>
        <w:pStyle w:val="BodyText"/>
        <w:ind w:left="1565"/>
      </w:pPr>
      <w:proofErr w:type="gramStart"/>
      <w:r>
        <w:t>return(</w:t>
      </w:r>
      <w:proofErr w:type="gramEnd"/>
      <w:r>
        <w:t>-1)</w:t>
      </w:r>
      <w:r>
        <w:rPr>
          <w:spacing w:val="54"/>
        </w:rPr>
        <w:t xml:space="preserve"> </w:t>
      </w:r>
      <w:r>
        <w:t># Return</w:t>
      </w:r>
      <w:r>
        <w:rPr>
          <w:spacing w:val="-3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not </w:t>
      </w:r>
      <w:r>
        <w:rPr>
          <w:spacing w:val="-4"/>
        </w:rPr>
        <w:t>found</w:t>
      </w:r>
    </w:p>
    <w:p w14:paraId="4BA0CDB5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3006C72" w14:textId="77777777" w:rsidR="00E014A9" w:rsidRDefault="00E014A9">
      <w:pPr>
        <w:pStyle w:val="BodyText"/>
      </w:pPr>
    </w:p>
    <w:p w14:paraId="724D4D7E" w14:textId="77777777" w:rsidR="00E014A9" w:rsidRDefault="00E014A9">
      <w:pPr>
        <w:pStyle w:val="BodyText"/>
        <w:spacing w:before="5"/>
      </w:pPr>
    </w:p>
    <w:p w14:paraId="1AA2D330" w14:textId="77777777" w:rsidR="00E014A9" w:rsidRDefault="00BD3C90">
      <w:pPr>
        <w:pStyle w:val="BodyText"/>
        <w:spacing w:line="360" w:lineRule="auto"/>
        <w:ind w:left="1440" w:right="6035"/>
      </w:pPr>
      <w:r>
        <w:t>#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usage</w:t>
      </w:r>
      <w:r>
        <w:rPr>
          <w:spacing w:val="-14"/>
        </w:rPr>
        <w:t xml:space="preserve"> </w:t>
      </w:r>
      <w:r>
        <w:t>(array</w:t>
      </w:r>
      <w:r>
        <w:rPr>
          <w:spacing w:val="-15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 xml:space="preserve">sorted): </w:t>
      </w:r>
      <w:proofErr w:type="spellStart"/>
      <w:r>
        <w:t>arr</w:t>
      </w:r>
      <w:proofErr w:type="spellEnd"/>
      <w:r>
        <w:t xml:space="preserve"> &lt;- sort(</w:t>
      </w:r>
      <w:proofErr w:type="gramStart"/>
      <w:r>
        <w:t>c(</w:t>
      </w:r>
      <w:proofErr w:type="gramEnd"/>
      <w:r>
        <w:t>3, 5, 1, 9, 2, 7))</w:t>
      </w:r>
    </w:p>
    <w:p w14:paraId="738C8804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714AE867" w14:textId="77777777" w:rsidR="00E014A9" w:rsidRDefault="00BD3C90">
      <w:pPr>
        <w:pStyle w:val="BodyText"/>
        <w:spacing w:before="72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7184" behindDoc="1" locked="0" layoutInCell="1" allowOverlap="1" wp14:anchorId="48E85E29" wp14:editId="15712ABB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4" name="Graphic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C10BDA" id="Graphic 114" o:spid="_x0000_s1026" style="position:absolute;margin-left:24.45pt;margin-top:24.45pt;width:563.75pt;height:743.7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key</w:t>
      </w:r>
      <w:r>
        <w:rPr>
          <w:spacing w:val="-9"/>
        </w:rPr>
        <w:t xml:space="preserve"> </w:t>
      </w:r>
      <w:r>
        <w:t>&lt;-</w:t>
      </w:r>
      <w:r>
        <w:rPr>
          <w:spacing w:val="5"/>
        </w:rPr>
        <w:t xml:space="preserve"> </w:t>
      </w:r>
      <w:r>
        <w:rPr>
          <w:spacing w:val="-10"/>
        </w:rPr>
        <w:t>9</w:t>
      </w:r>
    </w:p>
    <w:p w14:paraId="61C2A76F" w14:textId="77777777" w:rsidR="00E014A9" w:rsidRDefault="00BD3C90">
      <w:pPr>
        <w:pStyle w:val="BodyText"/>
        <w:spacing w:before="139" w:line="357" w:lineRule="auto"/>
        <w:ind w:left="1440" w:right="7002"/>
      </w:pPr>
      <w:proofErr w:type="gramStart"/>
      <w:r>
        <w:rPr>
          <w:spacing w:val="-2"/>
        </w:rPr>
        <w:t>result</w:t>
      </w:r>
      <w:proofErr w:type="gramEnd"/>
      <w:r>
        <w:rPr>
          <w:spacing w:val="-4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binary_search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2"/>
        </w:rPr>
        <w:t xml:space="preserve">key) </w:t>
      </w:r>
      <w:r>
        <w:t>cat("Binary Search:\n")</w:t>
      </w:r>
    </w:p>
    <w:p w14:paraId="039E3C72" w14:textId="77777777" w:rsidR="00E014A9" w:rsidRDefault="00BD3C90">
      <w:pPr>
        <w:pStyle w:val="BodyText"/>
        <w:spacing w:before="6"/>
        <w:ind w:left="1440"/>
      </w:pPr>
      <w:r>
        <w:t>if</w:t>
      </w:r>
      <w:r>
        <w:rPr>
          <w:spacing w:val="-10"/>
        </w:rPr>
        <w:t xml:space="preserve"> </w:t>
      </w:r>
      <w:r>
        <w:t>(result</w:t>
      </w:r>
      <w:r>
        <w:rPr>
          <w:spacing w:val="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 xml:space="preserve">-1) </w:t>
      </w:r>
      <w:r>
        <w:rPr>
          <w:spacing w:val="-10"/>
        </w:rPr>
        <w:t>{</w:t>
      </w:r>
    </w:p>
    <w:p w14:paraId="6881A333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6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"not</w:t>
      </w:r>
      <w:r>
        <w:rPr>
          <w:spacing w:val="-1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array.\n")</w:t>
      </w:r>
    </w:p>
    <w:p w14:paraId="505EC7CC" w14:textId="77777777" w:rsidR="00E014A9" w:rsidRDefault="00BD3C90">
      <w:pPr>
        <w:pStyle w:val="BodyText"/>
        <w:spacing w:before="136"/>
        <w:ind w:left="1440"/>
      </w:pPr>
      <w:r>
        <w:t>}</w:t>
      </w:r>
      <w:r>
        <w:rPr>
          <w:spacing w:val="-6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5F23C901" w14:textId="77777777" w:rsidR="00E014A9" w:rsidRDefault="00BD3C90">
      <w:pPr>
        <w:pStyle w:val="BodyText"/>
        <w:spacing w:before="137"/>
        <w:ind w:left="1565"/>
      </w:pPr>
      <w:proofErr w:type="gramStart"/>
      <w:r>
        <w:t>cat(</w:t>
      </w:r>
      <w:proofErr w:type="gramEnd"/>
      <w:r>
        <w:t>"Key",</w:t>
      </w:r>
      <w:r>
        <w:rPr>
          <w:spacing w:val="-3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"found</w:t>
      </w:r>
      <w:r>
        <w:rPr>
          <w:spacing w:val="-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index",</w:t>
      </w:r>
      <w:r>
        <w:rPr>
          <w:spacing w:val="-4"/>
        </w:rPr>
        <w:t xml:space="preserve"> </w:t>
      </w:r>
      <w:r>
        <w:t>result,</w:t>
      </w:r>
      <w:r>
        <w:rPr>
          <w:spacing w:val="-1"/>
        </w:rPr>
        <w:t xml:space="preserve"> </w:t>
      </w:r>
      <w:r>
        <w:rPr>
          <w:spacing w:val="-2"/>
        </w:rPr>
        <w:t>".\n")</w:t>
      </w:r>
    </w:p>
    <w:p w14:paraId="7AE31AC7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5874850" w14:textId="77777777" w:rsidR="00E014A9" w:rsidRDefault="00E014A9">
      <w:pPr>
        <w:pStyle w:val="BodyText"/>
        <w:spacing w:before="144"/>
      </w:pPr>
    </w:p>
    <w:p w14:paraId="61EE275C" w14:textId="77777777" w:rsidR="00E014A9" w:rsidRDefault="00BD3C90">
      <w:pPr>
        <w:pStyle w:val="Heading4"/>
        <w:spacing w:before="1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(Binary</w:t>
      </w:r>
      <w:r>
        <w:rPr>
          <w:spacing w:val="-1"/>
        </w:rPr>
        <w:t xml:space="preserve"> </w:t>
      </w:r>
      <w:r>
        <w:rPr>
          <w:spacing w:val="-2"/>
        </w:rPr>
        <w:t>Search)</w:t>
      </w:r>
      <w:r>
        <w:rPr>
          <w:b w:val="0"/>
          <w:spacing w:val="-2"/>
        </w:rPr>
        <w:t>:</w:t>
      </w:r>
    </w:p>
    <w:p w14:paraId="0868EFD5" w14:textId="77777777" w:rsidR="00E014A9" w:rsidRDefault="00E014A9">
      <w:pPr>
        <w:pStyle w:val="BodyText"/>
        <w:spacing w:before="139"/>
      </w:pPr>
    </w:p>
    <w:p w14:paraId="3CC57813" w14:textId="77777777" w:rsidR="00E014A9" w:rsidRDefault="00BD3C90">
      <w:pPr>
        <w:pStyle w:val="BodyText"/>
        <w:ind w:left="1440"/>
      </w:pPr>
      <w:r>
        <w:t>Binary</w:t>
      </w:r>
      <w:r>
        <w:rPr>
          <w:spacing w:val="-7"/>
        </w:rPr>
        <w:t xml:space="preserve"> </w:t>
      </w:r>
      <w:r>
        <w:rPr>
          <w:spacing w:val="-2"/>
        </w:rPr>
        <w:t>Search:</w:t>
      </w:r>
    </w:p>
    <w:p w14:paraId="7E9C457E" w14:textId="77777777" w:rsidR="00E014A9" w:rsidRDefault="00BD3C90">
      <w:pPr>
        <w:pStyle w:val="BodyText"/>
        <w:spacing w:before="137"/>
        <w:ind w:left="1440"/>
      </w:pPr>
      <w:r>
        <w:t>Key</w:t>
      </w:r>
      <w:r>
        <w:rPr>
          <w:spacing w:val="-9"/>
        </w:rPr>
        <w:t xml:space="preserve"> </w:t>
      </w:r>
      <w:r>
        <w:t>9</w:t>
      </w:r>
      <w:r>
        <w:rPr>
          <w:spacing w:val="4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index</w:t>
      </w:r>
      <w:r>
        <w:rPr>
          <w:spacing w:val="-7"/>
        </w:rPr>
        <w:t xml:space="preserve"> </w:t>
      </w:r>
      <w:proofErr w:type="gramStart"/>
      <w:r>
        <w:t xml:space="preserve">6 </w:t>
      </w:r>
      <w:r>
        <w:rPr>
          <w:spacing w:val="-10"/>
        </w:rPr>
        <w:t>.</w:t>
      </w:r>
      <w:proofErr w:type="gramEnd"/>
    </w:p>
    <w:p w14:paraId="4C22F5BF" w14:textId="77777777" w:rsidR="00E014A9" w:rsidRDefault="00E014A9">
      <w:pPr>
        <w:pStyle w:val="BodyText"/>
        <w:spacing w:before="105"/>
      </w:pPr>
    </w:p>
    <w:p w14:paraId="743A8DB4" w14:textId="77777777" w:rsidR="00E014A9" w:rsidRDefault="00BD3C90">
      <w:pPr>
        <w:pStyle w:val="Heading4"/>
      </w:pPr>
      <w:r>
        <w:t>Bubble</w:t>
      </w:r>
      <w:r>
        <w:rPr>
          <w:spacing w:val="-7"/>
        </w:rPr>
        <w:t xml:space="preserve"> </w:t>
      </w:r>
      <w:r>
        <w:rPr>
          <w:spacing w:val="-4"/>
        </w:rPr>
        <w:t>Sort</w:t>
      </w:r>
    </w:p>
    <w:p w14:paraId="055B331F" w14:textId="77777777" w:rsidR="00E014A9" w:rsidRDefault="00BD3C90">
      <w:pPr>
        <w:pStyle w:val="BodyText"/>
        <w:spacing w:before="197" w:line="360" w:lineRule="auto"/>
        <w:ind w:left="1440" w:right="64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>bubble</w:t>
      </w:r>
      <w:r>
        <w:rPr>
          <w:spacing w:val="-15"/>
        </w:rPr>
        <w:t xml:space="preserve"> </w:t>
      </w:r>
      <w:r>
        <w:t xml:space="preserve">sort </w:t>
      </w:r>
      <w:proofErr w:type="spellStart"/>
      <w:r>
        <w:t>bubble_sort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16C4E223" w14:textId="77777777" w:rsidR="00E014A9" w:rsidRDefault="00BD3C90">
      <w:pPr>
        <w:pStyle w:val="BodyText"/>
        <w:spacing w:before="1"/>
        <w:ind w:left="1565"/>
      </w:pPr>
      <w:r>
        <w:t>n</w:t>
      </w:r>
      <w:r>
        <w:rPr>
          <w:spacing w:val="-6"/>
        </w:rPr>
        <w:t xml:space="preserve"> </w:t>
      </w:r>
      <w:r>
        <w:t>&lt;-</w:t>
      </w:r>
      <w:r>
        <w:rPr>
          <w:spacing w:val="4"/>
        </w:rPr>
        <w:t xml:space="preserve"> </w:t>
      </w:r>
      <w:r>
        <w:rPr>
          <w:spacing w:val="-2"/>
        </w:rPr>
        <w:t>length(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1A242332" w14:textId="77777777" w:rsidR="00E014A9" w:rsidRDefault="00E014A9">
      <w:pPr>
        <w:pStyle w:val="BodyText"/>
        <w:spacing w:before="275"/>
      </w:pPr>
    </w:p>
    <w:p w14:paraId="7766FDC4" w14:textId="77777777" w:rsidR="00E014A9" w:rsidRDefault="00BD3C90">
      <w:pPr>
        <w:pStyle w:val="BodyText"/>
        <w:spacing w:before="1"/>
        <w:ind w:left="1565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1:(n</w:t>
      </w:r>
      <w:r>
        <w:rPr>
          <w:spacing w:val="-3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452248C8" w14:textId="77777777" w:rsidR="00E014A9" w:rsidRDefault="00BD3C90">
      <w:pPr>
        <w:pStyle w:val="BodyText"/>
        <w:spacing w:before="136"/>
        <w:ind w:left="1685"/>
      </w:pPr>
      <w:r>
        <w:t>for</w:t>
      </w:r>
      <w:r>
        <w:rPr>
          <w:spacing w:val="-5"/>
        </w:rPr>
        <w:t xml:space="preserve"> </w:t>
      </w:r>
      <w:r>
        <w:t>(j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1:(n</w:t>
      </w:r>
      <w:r>
        <w:rPr>
          <w:spacing w:val="-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i))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4F4EEECE" w14:textId="77777777" w:rsidR="00E014A9" w:rsidRDefault="00BD3C90">
      <w:pPr>
        <w:pStyle w:val="BodyText"/>
        <w:spacing w:before="142"/>
        <w:ind w:left="1805"/>
      </w:pPr>
      <w:proofErr w:type="gramStart"/>
      <w:r>
        <w:t>if</w:t>
      </w:r>
      <w:proofErr w:type="gramEnd"/>
      <w:r>
        <w:rPr>
          <w:spacing w:val="-12"/>
        </w:rPr>
        <w:t xml:space="preserve"> </w:t>
      </w:r>
      <w:r>
        <w:t>(</w:t>
      </w:r>
      <w:proofErr w:type="spellStart"/>
      <w:r>
        <w:t>arr</w:t>
      </w:r>
      <w:proofErr w:type="spellEnd"/>
      <w:r>
        <w:t>[j]</w:t>
      </w:r>
      <w:r>
        <w:rPr>
          <w:spacing w:val="3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1])</w:t>
      </w:r>
      <w:r>
        <w:rPr>
          <w:spacing w:val="3"/>
        </w:rPr>
        <w:t xml:space="preserve"> </w:t>
      </w:r>
      <w:r>
        <w:rPr>
          <w:spacing w:val="-10"/>
        </w:rPr>
        <w:t>{</w:t>
      </w:r>
    </w:p>
    <w:p w14:paraId="222C3FFC" w14:textId="77777777" w:rsidR="00E014A9" w:rsidRDefault="00BD3C90">
      <w:pPr>
        <w:pStyle w:val="BodyText"/>
        <w:spacing w:before="137" w:line="360" w:lineRule="auto"/>
        <w:ind w:left="1920" w:right="7002" w:firstLine="4"/>
      </w:pPr>
      <w:r>
        <w:t>#</w:t>
      </w:r>
      <w:r>
        <w:rPr>
          <w:spacing w:val="-15"/>
        </w:rPr>
        <w:t xml:space="preserve"> </w:t>
      </w:r>
      <w:r>
        <w:t>Swap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[j]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1] temp &lt;- </w:t>
      </w:r>
      <w:proofErr w:type="spellStart"/>
      <w:r>
        <w:t>arr</w:t>
      </w:r>
      <w:proofErr w:type="spellEnd"/>
      <w:r>
        <w:t>[j]</w:t>
      </w:r>
    </w:p>
    <w:p w14:paraId="169F76A6" w14:textId="77777777" w:rsidR="00E014A9" w:rsidRDefault="00BD3C90">
      <w:pPr>
        <w:pStyle w:val="BodyText"/>
        <w:spacing w:line="364" w:lineRule="auto"/>
        <w:ind w:left="1925" w:right="7925"/>
      </w:pPr>
      <w:proofErr w:type="spellStart"/>
      <w:proofErr w:type="gramStart"/>
      <w:r>
        <w:t>arr</w:t>
      </w:r>
      <w:proofErr w:type="spellEnd"/>
      <w:r>
        <w:t>[</w:t>
      </w:r>
      <w:proofErr w:type="gramEnd"/>
      <w:r>
        <w:t>j]</w:t>
      </w:r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[j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 xml:space="preserve">1] </w:t>
      </w:r>
      <w:proofErr w:type="spellStart"/>
      <w:r>
        <w:t>arr</w:t>
      </w:r>
      <w:proofErr w:type="spellEnd"/>
      <w:r>
        <w:t>[j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3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rPr>
          <w:spacing w:val="-6"/>
        </w:rPr>
        <w:t>temp</w:t>
      </w:r>
    </w:p>
    <w:p w14:paraId="7E977872" w14:textId="77777777" w:rsidR="00E014A9" w:rsidRDefault="00BD3C90">
      <w:pPr>
        <w:spacing w:line="263" w:lineRule="exact"/>
        <w:ind w:left="1805"/>
        <w:rPr>
          <w:sz w:val="24"/>
        </w:rPr>
      </w:pPr>
      <w:r>
        <w:rPr>
          <w:spacing w:val="-10"/>
          <w:sz w:val="24"/>
        </w:rPr>
        <w:t>}</w:t>
      </w:r>
    </w:p>
    <w:p w14:paraId="13F4ABD2" w14:textId="77777777" w:rsidR="00E014A9" w:rsidRDefault="00BD3C9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2C705B40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D69766C" w14:textId="77777777" w:rsidR="00E014A9" w:rsidRDefault="00E014A9">
      <w:pPr>
        <w:pStyle w:val="BodyText"/>
      </w:pPr>
    </w:p>
    <w:p w14:paraId="01F0F4B7" w14:textId="77777777" w:rsidR="00E014A9" w:rsidRDefault="00E014A9">
      <w:pPr>
        <w:pStyle w:val="BodyText"/>
        <w:spacing w:before="2"/>
      </w:pPr>
    </w:p>
    <w:p w14:paraId="13E8BE1D" w14:textId="77777777" w:rsidR="00E014A9" w:rsidRDefault="00BD3C90">
      <w:pPr>
        <w:pStyle w:val="BodyText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62D229C4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3991CC5" w14:textId="77777777" w:rsidR="00E014A9" w:rsidRDefault="00E014A9">
      <w:pPr>
        <w:rPr>
          <w:sz w:val="24"/>
        </w:rPr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3F17FDF" w14:textId="77777777" w:rsidR="00E014A9" w:rsidRDefault="00BD3C90">
      <w:pPr>
        <w:pStyle w:val="BodyText"/>
        <w:spacing w:before="65"/>
        <w:ind w:left="144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8208" behindDoc="1" locked="0" layoutInCell="1" allowOverlap="1" wp14:anchorId="318107A0" wp14:editId="3E0E47B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5" name="Graphic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873336" id="Graphic 115" o:spid="_x0000_s1026" style="position:absolute;margin-left:24.45pt;margin-top:24.45pt;width:563.75pt;height:743.7pt;z-index:-25163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2C33A5F" w14:textId="77777777" w:rsidR="00E014A9" w:rsidRDefault="00BD3C90">
      <w:pPr>
        <w:pStyle w:val="BodyText"/>
        <w:spacing w:before="137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06A3165F" w14:textId="77777777" w:rsidR="00E014A9" w:rsidRDefault="00BD3C90">
      <w:pPr>
        <w:pStyle w:val="BodyText"/>
        <w:spacing w:before="144" w:line="357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bubble_</w:t>
      </w:r>
      <w:proofErr w:type="gramStart"/>
      <w:r>
        <w:rPr>
          <w:spacing w:val="-2"/>
        </w:rPr>
        <w:t>sort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arr</w:t>
      </w:r>
      <w:proofErr w:type="spellEnd"/>
      <w:r>
        <w:rPr>
          <w:spacing w:val="-2"/>
        </w:rPr>
        <w:t xml:space="preserve">) </w:t>
      </w:r>
      <w:r>
        <w:t>cat("Bubble Sort:\n")</w:t>
      </w:r>
    </w:p>
    <w:p w14:paraId="399DF568" w14:textId="77777777" w:rsidR="00E014A9" w:rsidRDefault="00BD3C90">
      <w:pPr>
        <w:pStyle w:val="BodyText"/>
        <w:spacing w:line="274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7BDC67C7" w14:textId="77777777" w:rsidR="00E014A9" w:rsidRDefault="00E014A9">
      <w:pPr>
        <w:pStyle w:val="BodyText"/>
        <w:spacing w:before="146"/>
      </w:pPr>
    </w:p>
    <w:p w14:paraId="518624B1" w14:textId="77777777" w:rsidR="00E014A9" w:rsidRDefault="00BD3C90">
      <w:pPr>
        <w:pStyle w:val="Heading4"/>
        <w:rPr>
          <w:b w:val="0"/>
        </w:rPr>
      </w:pP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(Bubble</w:t>
      </w:r>
      <w:r>
        <w:rPr>
          <w:spacing w:val="-4"/>
        </w:rPr>
        <w:t xml:space="preserve"> </w:t>
      </w:r>
      <w:r>
        <w:rPr>
          <w:spacing w:val="-2"/>
        </w:rPr>
        <w:t>Sort)</w:t>
      </w:r>
      <w:r>
        <w:rPr>
          <w:b w:val="0"/>
          <w:spacing w:val="-2"/>
        </w:rPr>
        <w:t>:</w:t>
      </w:r>
    </w:p>
    <w:p w14:paraId="223A8D9E" w14:textId="77777777" w:rsidR="00E014A9" w:rsidRDefault="00E014A9">
      <w:pPr>
        <w:pStyle w:val="BodyText"/>
        <w:spacing w:before="140"/>
      </w:pPr>
    </w:p>
    <w:p w14:paraId="3B57AEC8" w14:textId="77777777" w:rsidR="00E014A9" w:rsidRDefault="00BD3C90">
      <w:pPr>
        <w:pStyle w:val="BodyText"/>
        <w:ind w:left="1440"/>
      </w:pPr>
      <w:r>
        <w:t>Bubble</w:t>
      </w:r>
      <w:r>
        <w:rPr>
          <w:spacing w:val="-8"/>
        </w:rPr>
        <w:t xml:space="preserve"> </w:t>
      </w:r>
      <w:r>
        <w:rPr>
          <w:spacing w:val="-2"/>
        </w:rPr>
        <w:t>Sort:</w:t>
      </w:r>
    </w:p>
    <w:p w14:paraId="2DD8F3F7" w14:textId="77777777" w:rsidR="00E014A9" w:rsidRDefault="00BD3C90">
      <w:pPr>
        <w:pStyle w:val="BodyText"/>
        <w:spacing w:before="142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7714253E" w14:textId="77777777" w:rsidR="00E014A9" w:rsidRDefault="00E014A9">
      <w:pPr>
        <w:pStyle w:val="BodyText"/>
        <w:spacing w:before="105"/>
      </w:pPr>
    </w:p>
    <w:p w14:paraId="5AE5A58C" w14:textId="77777777" w:rsidR="00E014A9" w:rsidRDefault="00BD3C90">
      <w:pPr>
        <w:pStyle w:val="Heading4"/>
      </w:pPr>
      <w:r>
        <w:rPr>
          <w:spacing w:val="-2"/>
        </w:rPr>
        <w:t>Quicksort</w:t>
      </w:r>
    </w:p>
    <w:p w14:paraId="370CC699" w14:textId="77777777" w:rsidR="00E014A9" w:rsidRDefault="00BD3C90">
      <w:pPr>
        <w:pStyle w:val="BodyText"/>
        <w:spacing w:before="197" w:line="360" w:lineRule="auto"/>
        <w:ind w:left="1440" w:right="7053"/>
      </w:pPr>
      <w:r>
        <w:t>#</w:t>
      </w:r>
      <w:r>
        <w:rPr>
          <w:spacing w:val="-15"/>
        </w:rPr>
        <w:t xml:space="preserve"> </w:t>
      </w:r>
      <w:r>
        <w:t>Function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</w:t>
      </w:r>
      <w:r>
        <w:rPr>
          <w:spacing w:val="-15"/>
        </w:rPr>
        <w:t xml:space="preserve"> </w:t>
      </w:r>
      <w:r>
        <w:t xml:space="preserve">quicksort </w:t>
      </w:r>
      <w:proofErr w:type="spellStart"/>
      <w:r>
        <w:t>quicksort</w:t>
      </w:r>
      <w:proofErr w:type="spellEnd"/>
      <w:r>
        <w:t xml:space="preserve"> &lt;- function(</w:t>
      </w:r>
      <w:proofErr w:type="spellStart"/>
      <w:r>
        <w:t>arr</w:t>
      </w:r>
      <w:proofErr w:type="spellEnd"/>
      <w:r>
        <w:t>) {</w:t>
      </w:r>
    </w:p>
    <w:p w14:paraId="002BB427" w14:textId="77777777" w:rsidR="00E014A9" w:rsidRDefault="00BD3C90">
      <w:pPr>
        <w:pStyle w:val="BodyText"/>
        <w:spacing w:line="360" w:lineRule="auto"/>
        <w:ind w:left="1685" w:right="7002" w:hanging="120"/>
      </w:pPr>
      <w:proofErr w:type="gramStart"/>
      <w:r>
        <w:t>if</w:t>
      </w:r>
      <w:proofErr w:type="gramEnd"/>
      <w:r>
        <w:rPr>
          <w:spacing w:val="-16"/>
        </w:rPr>
        <w:t xml:space="preserve"> </w:t>
      </w:r>
      <w:r>
        <w:t>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&lt;=</w:t>
      </w:r>
      <w:r>
        <w:rPr>
          <w:spacing w:val="-15"/>
        </w:rPr>
        <w:t xml:space="preserve"> </w:t>
      </w:r>
      <w:r>
        <w:t>1)</w:t>
      </w:r>
      <w:r>
        <w:rPr>
          <w:spacing w:val="-15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</w:t>
      </w:r>
    </w:p>
    <w:p w14:paraId="27AAE41B" w14:textId="77777777" w:rsidR="00E014A9" w:rsidRDefault="00BD3C90">
      <w:pPr>
        <w:spacing w:line="274" w:lineRule="exact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61FDB287" w14:textId="77777777" w:rsidR="00E014A9" w:rsidRDefault="00E014A9">
      <w:pPr>
        <w:pStyle w:val="BodyText"/>
      </w:pPr>
    </w:p>
    <w:p w14:paraId="5CB6E1A6" w14:textId="77777777" w:rsidR="00E014A9" w:rsidRDefault="00E014A9">
      <w:pPr>
        <w:pStyle w:val="BodyText"/>
      </w:pPr>
    </w:p>
    <w:p w14:paraId="6EFB79C3" w14:textId="77777777" w:rsidR="00E014A9" w:rsidRDefault="00BD3C90">
      <w:pPr>
        <w:pStyle w:val="BodyText"/>
        <w:spacing w:line="360" w:lineRule="auto"/>
        <w:ind w:left="1565" w:right="6594"/>
      </w:pPr>
      <w:proofErr w:type="gramStart"/>
      <w:r>
        <w:t>pivot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[ceiling(length(</w:t>
      </w:r>
      <w:proofErr w:type="spellStart"/>
      <w:r>
        <w:t>arr</w:t>
      </w:r>
      <w:proofErr w:type="spellEnd"/>
      <w:r>
        <w:t>)</w:t>
      </w:r>
      <w:r>
        <w:rPr>
          <w:spacing w:val="-15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 xml:space="preserve">2)] left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&lt; pivot]</w:t>
      </w:r>
    </w:p>
    <w:p w14:paraId="407B3396" w14:textId="77777777" w:rsidR="00E014A9" w:rsidRDefault="00BD3C90">
      <w:pPr>
        <w:pStyle w:val="BodyText"/>
        <w:spacing w:before="5" w:line="357" w:lineRule="auto"/>
        <w:ind w:left="1565" w:right="7320"/>
      </w:pPr>
      <w:proofErr w:type="gramStart"/>
      <w:r>
        <w:t>middle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 xml:space="preserve">pivot] right &lt;- </w:t>
      </w:r>
      <w:proofErr w:type="spellStart"/>
      <w:r>
        <w:t>arr</w:t>
      </w:r>
      <w:proofErr w:type="spellEnd"/>
      <w:r>
        <w:t>[</w:t>
      </w:r>
      <w:proofErr w:type="spellStart"/>
      <w:r>
        <w:t>arr</w:t>
      </w:r>
      <w:proofErr w:type="spellEnd"/>
      <w:r>
        <w:t xml:space="preserve"> &gt; pivot]</w:t>
      </w:r>
    </w:p>
    <w:p w14:paraId="5176E42C" w14:textId="77777777" w:rsidR="00E014A9" w:rsidRDefault="00E014A9">
      <w:pPr>
        <w:pStyle w:val="BodyText"/>
        <w:spacing w:before="137"/>
      </w:pPr>
    </w:p>
    <w:p w14:paraId="591C4E4A" w14:textId="77777777" w:rsidR="00E014A9" w:rsidRDefault="00BD3C90">
      <w:pPr>
        <w:pStyle w:val="BodyText"/>
        <w:ind w:left="1565"/>
      </w:pPr>
      <w:r>
        <w:t>return(c(quicksort(left),</w:t>
      </w:r>
      <w:r>
        <w:rPr>
          <w:spacing w:val="-9"/>
        </w:rPr>
        <w:t xml:space="preserve"> </w:t>
      </w:r>
      <w:r>
        <w:t>middle,</w:t>
      </w:r>
      <w:r>
        <w:rPr>
          <w:spacing w:val="-10"/>
        </w:rPr>
        <w:t xml:space="preserve"> </w:t>
      </w:r>
      <w:r>
        <w:rPr>
          <w:spacing w:val="-2"/>
        </w:rPr>
        <w:t>quicksort(right)))</w:t>
      </w:r>
    </w:p>
    <w:p w14:paraId="2DF452B6" w14:textId="77777777" w:rsidR="00E014A9" w:rsidRDefault="00BD3C90">
      <w:pPr>
        <w:spacing w:before="142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1115E431" w14:textId="77777777" w:rsidR="00E014A9" w:rsidRDefault="00E014A9">
      <w:pPr>
        <w:pStyle w:val="BodyText"/>
        <w:spacing w:before="274"/>
      </w:pPr>
    </w:p>
    <w:p w14:paraId="0FDFD7A3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196045A9" w14:textId="77777777" w:rsidR="00E014A9" w:rsidRDefault="00BD3C90">
      <w:pPr>
        <w:pStyle w:val="BodyText"/>
        <w:spacing w:before="137"/>
        <w:ind w:left="1440"/>
      </w:pPr>
      <w:proofErr w:type="spellStart"/>
      <w:proofErr w:type="gramStart"/>
      <w:r>
        <w:t>arr</w:t>
      </w:r>
      <w:proofErr w:type="spellEnd"/>
      <w:proofErr w:type="gramEnd"/>
      <w:r>
        <w:rPr>
          <w:spacing w:val="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c(3,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 xml:space="preserve">9, 2, </w:t>
      </w:r>
      <w:r>
        <w:rPr>
          <w:spacing w:val="-5"/>
        </w:rPr>
        <w:t>7)</w:t>
      </w:r>
    </w:p>
    <w:p w14:paraId="1D5D15C6" w14:textId="77777777" w:rsidR="00E014A9" w:rsidRDefault="00BD3C90">
      <w:pPr>
        <w:pStyle w:val="BodyText"/>
        <w:spacing w:before="137" w:line="362" w:lineRule="auto"/>
        <w:ind w:left="1440" w:right="7002"/>
      </w:pPr>
      <w:proofErr w:type="spellStart"/>
      <w:r>
        <w:rPr>
          <w:spacing w:val="-2"/>
        </w:rPr>
        <w:t>sorted_arr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9"/>
        </w:rPr>
        <w:t xml:space="preserve"> </w:t>
      </w:r>
      <w:r>
        <w:rPr>
          <w:spacing w:val="-2"/>
        </w:rPr>
        <w:t>quicksort(</w:t>
      </w:r>
      <w:proofErr w:type="spellStart"/>
      <w:r>
        <w:rPr>
          <w:spacing w:val="-2"/>
        </w:rPr>
        <w:t>arr</w:t>
      </w:r>
      <w:proofErr w:type="spellEnd"/>
      <w:r>
        <w:rPr>
          <w:spacing w:val="-2"/>
        </w:rPr>
        <w:t>) cat("Quicksort:\n")</w:t>
      </w:r>
    </w:p>
    <w:p w14:paraId="17191B4F" w14:textId="77777777" w:rsidR="00E014A9" w:rsidRDefault="00BD3C90">
      <w:pPr>
        <w:pStyle w:val="BodyText"/>
        <w:spacing w:line="270" w:lineRule="exact"/>
        <w:ind w:left="1440"/>
      </w:pPr>
      <w:proofErr w:type="gramStart"/>
      <w:r>
        <w:t>cat(</w:t>
      </w:r>
      <w:proofErr w:type="gramEnd"/>
      <w:r>
        <w:t>"Sorted</w:t>
      </w:r>
      <w:r>
        <w:rPr>
          <w:spacing w:val="-8"/>
        </w:rPr>
        <w:t xml:space="preserve"> </w:t>
      </w:r>
      <w:r>
        <w:t>array:",</w:t>
      </w:r>
      <w:r>
        <w:rPr>
          <w:spacing w:val="-3"/>
        </w:rPr>
        <w:t xml:space="preserve"> </w:t>
      </w:r>
      <w:proofErr w:type="spellStart"/>
      <w:r>
        <w:t>sorted_arr</w:t>
      </w:r>
      <w:proofErr w:type="spellEnd"/>
      <w:r>
        <w:t>,</w:t>
      </w:r>
      <w:r>
        <w:rPr>
          <w:spacing w:val="1"/>
        </w:rPr>
        <w:t xml:space="preserve"> </w:t>
      </w:r>
      <w:r>
        <w:rPr>
          <w:spacing w:val="-2"/>
        </w:rPr>
        <w:t>"\n")</w:t>
      </w:r>
    </w:p>
    <w:p w14:paraId="39395907" w14:textId="77777777" w:rsidR="00E014A9" w:rsidRDefault="00E014A9">
      <w:pPr>
        <w:pStyle w:val="BodyText"/>
        <w:spacing w:line="270" w:lineRule="exact"/>
        <w:sectPr w:rsidR="00E014A9">
          <w:pgSz w:w="12240" w:h="15840"/>
          <w:pgMar w:top="1780" w:right="360" w:bottom="980" w:left="360" w:header="0" w:footer="784" w:gutter="0"/>
          <w:cols w:space="720"/>
        </w:sectPr>
      </w:pPr>
    </w:p>
    <w:p w14:paraId="68192547" w14:textId="77777777" w:rsidR="00E014A9" w:rsidRDefault="00BD3C90">
      <w:pPr>
        <w:pStyle w:val="Heading4"/>
        <w:spacing w:before="77"/>
        <w:rPr>
          <w:b w:val="0"/>
        </w:rPr>
      </w:pPr>
      <w:r>
        <w:rPr>
          <w:b w:val="0"/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79232" behindDoc="1" locked="0" layoutInCell="1" allowOverlap="1" wp14:anchorId="44E2E37E" wp14:editId="4F3E3DB4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6" name="Graphic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666B6B" id="Graphic 116" o:spid="_x0000_s1026" style="position:absolute;margin-left:24.45pt;margin-top:24.45pt;width:563.75pt;height:743.7pt;z-index:-25163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t>Output</w:t>
      </w:r>
      <w:r>
        <w:rPr>
          <w:spacing w:val="-8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rPr>
          <w:spacing w:val="-2"/>
        </w:rPr>
        <w:t>(Quicksort)</w:t>
      </w:r>
      <w:r>
        <w:rPr>
          <w:b w:val="0"/>
          <w:spacing w:val="-2"/>
        </w:rPr>
        <w:t>:</w:t>
      </w:r>
    </w:p>
    <w:p w14:paraId="27B7F66D" w14:textId="77777777" w:rsidR="00E014A9" w:rsidRDefault="00E014A9">
      <w:pPr>
        <w:pStyle w:val="BodyText"/>
        <w:spacing w:before="139"/>
      </w:pPr>
    </w:p>
    <w:p w14:paraId="57758113" w14:textId="77777777" w:rsidR="00E014A9" w:rsidRDefault="00BD3C90">
      <w:pPr>
        <w:pStyle w:val="BodyText"/>
        <w:ind w:left="1440"/>
      </w:pPr>
      <w:r>
        <w:rPr>
          <w:spacing w:val="-2"/>
        </w:rPr>
        <w:t>Quicksort:</w:t>
      </w:r>
    </w:p>
    <w:p w14:paraId="51E588B3" w14:textId="77777777" w:rsidR="00E014A9" w:rsidRDefault="00BD3C90">
      <w:pPr>
        <w:pStyle w:val="BodyText"/>
        <w:spacing w:before="137"/>
        <w:ind w:left="1440"/>
      </w:pPr>
      <w:r>
        <w:t>Sorted</w:t>
      </w:r>
      <w:r>
        <w:rPr>
          <w:spacing w:val="-4"/>
        </w:rPr>
        <w:t xml:space="preserve"> </w:t>
      </w:r>
      <w:r>
        <w:t>array:</w:t>
      </w:r>
      <w:r>
        <w:rPr>
          <w:spacing w:val="2"/>
        </w:rPr>
        <w:t xml:space="preserve"> </w:t>
      </w:r>
      <w:r>
        <w:t>1 2</w:t>
      </w:r>
      <w:r>
        <w:rPr>
          <w:spacing w:val="-1"/>
        </w:rPr>
        <w:t xml:space="preserve"> </w:t>
      </w:r>
      <w:r>
        <w:t>3 5</w:t>
      </w:r>
      <w:r>
        <w:rPr>
          <w:spacing w:val="-6"/>
        </w:rPr>
        <w:t xml:space="preserve"> </w:t>
      </w:r>
      <w:r>
        <w:t>7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6DBA09D9" w14:textId="77777777" w:rsidR="00E014A9" w:rsidRDefault="00E014A9">
      <w:pPr>
        <w:pStyle w:val="BodyText"/>
        <w:spacing w:before="146"/>
      </w:pPr>
    </w:p>
    <w:p w14:paraId="1518CD56" w14:textId="77777777" w:rsidR="00E014A9" w:rsidRDefault="00BD3C90">
      <w:pPr>
        <w:pStyle w:val="BodyText"/>
        <w:spacing w:line="360" w:lineRule="auto"/>
        <w:ind w:left="1440" w:right="1054"/>
      </w:pPr>
      <w:r>
        <w:t>These</w:t>
      </w:r>
      <w:r>
        <w:rPr>
          <w:spacing w:val="-5"/>
        </w:rPr>
        <w:t xml:space="preserve"> </w:t>
      </w:r>
      <w:r>
        <w:t>implementations</w:t>
      </w:r>
      <w:r>
        <w:rPr>
          <w:spacing w:val="-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R.</w:t>
      </w:r>
      <w:r>
        <w:rPr>
          <w:spacing w:val="24"/>
        </w:rPr>
        <w:t xml:space="preserve"> </w:t>
      </w:r>
      <w:r>
        <w:t>Adjust</w:t>
      </w:r>
      <w:r>
        <w:rPr>
          <w:spacing w:val="-4"/>
        </w:rPr>
        <w:t xml:space="preserve"> </w:t>
      </w:r>
      <w:r>
        <w:t>the input arrays (</w:t>
      </w:r>
      <w:proofErr w:type="spellStart"/>
      <w:r>
        <w:t>arr</w:t>
      </w:r>
      <w:proofErr w:type="spellEnd"/>
      <w:r>
        <w:t>) and keys (key) as needed for different datasets.</w:t>
      </w:r>
    </w:p>
    <w:p w14:paraId="738A0753" w14:textId="77777777" w:rsidR="00E014A9" w:rsidRDefault="00BD3C90">
      <w:pPr>
        <w:pStyle w:val="Heading4"/>
        <w:spacing w:before="274"/>
      </w:pPr>
      <w:r>
        <w:rPr>
          <w:spacing w:val="-2"/>
        </w:rPr>
        <w:t>Result:</w:t>
      </w:r>
    </w:p>
    <w:p w14:paraId="1147E601" w14:textId="77777777" w:rsidR="00E014A9" w:rsidRDefault="00BD3C90">
      <w:pPr>
        <w:pStyle w:val="BodyText"/>
        <w:ind w:left="2016"/>
      </w:pPr>
      <w:r>
        <w:t>Therefore,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sorting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6"/>
        </w:rPr>
        <w:t xml:space="preserve"> </w:t>
      </w:r>
      <w:r>
        <w:t>implemented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0"/>
        </w:rPr>
        <w:t>R</w:t>
      </w:r>
    </w:p>
    <w:p w14:paraId="0E4F68BE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1771F33A" w14:textId="77777777" w:rsidR="00E014A9" w:rsidRDefault="00BD3C90">
      <w:pPr>
        <w:spacing w:before="68"/>
        <w:ind w:left="1440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0256" behindDoc="1" locked="0" layoutInCell="1" allowOverlap="1" wp14:anchorId="21D1EF92" wp14:editId="0DE06AF7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7" name="Graphic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B76056" id="Graphic 117" o:spid="_x0000_s1026" style="position:absolute;margin-left:24.45pt;margin-top:24.45pt;width:563.75pt;height:743.7pt;z-index:-25163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24"/>
        </w:rPr>
        <w:t>Ex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No:</w:t>
      </w:r>
      <w:r>
        <w:rPr>
          <w:b/>
          <w:spacing w:val="1"/>
          <w:sz w:val="24"/>
        </w:rPr>
        <w:t xml:space="preserve"> </w:t>
      </w:r>
      <w:r>
        <w:rPr>
          <w:b/>
          <w:spacing w:val="-5"/>
          <w:sz w:val="24"/>
        </w:rPr>
        <w:t>10</w:t>
      </w:r>
    </w:p>
    <w:p w14:paraId="098CC660" w14:textId="77777777" w:rsidR="00E014A9" w:rsidRDefault="00BD3C90">
      <w:pPr>
        <w:pStyle w:val="Heading1"/>
        <w:spacing w:before="145"/>
        <w:ind w:left="4227"/>
        <w:rPr>
          <w:u w:val="none"/>
        </w:rPr>
      </w:pPr>
      <w:r>
        <w:rPr>
          <w:spacing w:val="-2"/>
        </w:rPr>
        <w:t>HASHING</w:t>
      </w:r>
      <w:r>
        <w:rPr>
          <w:spacing w:val="-6"/>
        </w:rPr>
        <w:t xml:space="preserve"> </w:t>
      </w:r>
      <w:r>
        <w:rPr>
          <w:spacing w:val="-2"/>
        </w:rPr>
        <w:t>–LINEAR</w:t>
      </w:r>
      <w:r>
        <w:rPr>
          <w:spacing w:val="-3"/>
        </w:rPr>
        <w:t xml:space="preserve"> </w:t>
      </w:r>
      <w:r>
        <w:rPr>
          <w:spacing w:val="-2"/>
        </w:rPr>
        <w:t>PROBING</w:t>
      </w:r>
    </w:p>
    <w:p w14:paraId="78A2FD3B" w14:textId="77777777" w:rsidR="00E014A9" w:rsidRDefault="00BD3C90">
      <w:pPr>
        <w:spacing w:before="272"/>
        <w:ind w:left="1440"/>
        <w:rPr>
          <w:i/>
          <w:sz w:val="24"/>
        </w:rPr>
      </w:pPr>
      <w:r>
        <w:rPr>
          <w:b/>
          <w:spacing w:val="-4"/>
          <w:sz w:val="24"/>
        </w:rPr>
        <w:t>Aim</w:t>
      </w:r>
      <w:r>
        <w:rPr>
          <w:i/>
          <w:spacing w:val="-4"/>
          <w:sz w:val="24"/>
        </w:rPr>
        <w:t>:</w:t>
      </w:r>
    </w:p>
    <w:p w14:paraId="1FD9AEA8" w14:textId="77777777" w:rsidR="00E014A9" w:rsidRDefault="00BD3C90">
      <w:pPr>
        <w:pStyle w:val="BodyText"/>
        <w:spacing w:before="262"/>
        <w:ind w:left="2016"/>
      </w:pP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–linear</w:t>
      </w:r>
      <w:r>
        <w:rPr>
          <w:spacing w:val="-6"/>
        </w:rPr>
        <w:t xml:space="preserve"> </w:t>
      </w:r>
      <w:r>
        <w:t>probing in</w:t>
      </w:r>
      <w:r>
        <w:rPr>
          <w:spacing w:val="-10"/>
        </w:rPr>
        <w:t xml:space="preserve"> R</w:t>
      </w:r>
    </w:p>
    <w:p w14:paraId="7D0E1DFF" w14:textId="77777777" w:rsidR="00E014A9" w:rsidRDefault="00E014A9">
      <w:pPr>
        <w:pStyle w:val="BodyText"/>
      </w:pPr>
    </w:p>
    <w:p w14:paraId="21A1BDF8" w14:textId="77777777" w:rsidR="00E014A9" w:rsidRDefault="00E014A9">
      <w:pPr>
        <w:pStyle w:val="BodyText"/>
        <w:spacing w:before="2"/>
      </w:pPr>
    </w:p>
    <w:p w14:paraId="55019029" w14:textId="77777777" w:rsidR="00E014A9" w:rsidRDefault="00BD3C90">
      <w:pPr>
        <w:pStyle w:val="Heading4"/>
      </w:pPr>
      <w:r>
        <w:rPr>
          <w:spacing w:val="-2"/>
        </w:rPr>
        <w:t>Procedure:</w:t>
      </w:r>
    </w:p>
    <w:p w14:paraId="38045028" w14:textId="77777777" w:rsidR="00E014A9" w:rsidRDefault="00E014A9">
      <w:pPr>
        <w:pStyle w:val="BodyText"/>
        <w:spacing w:before="142"/>
        <w:rPr>
          <w:b/>
        </w:rPr>
      </w:pPr>
    </w:p>
    <w:p w14:paraId="1883F184" w14:textId="77777777" w:rsidR="00E014A9" w:rsidRDefault="00BD3C90">
      <w:pPr>
        <w:pStyle w:val="BodyText"/>
        <w:spacing w:before="1" w:line="360" w:lineRule="auto"/>
        <w:ind w:left="1440" w:right="605"/>
      </w:pPr>
      <w:r>
        <w:t>Hashing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resolve</w:t>
      </w:r>
      <w:r>
        <w:rPr>
          <w:spacing w:val="-6"/>
        </w:rPr>
        <w:t xml:space="preserve"> </w:t>
      </w:r>
      <w:r>
        <w:t>collisions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12"/>
        </w:rPr>
        <w:t xml:space="preserve"> </w:t>
      </w:r>
      <w:r>
        <w:t>tables</w:t>
      </w:r>
      <w:r>
        <w:rPr>
          <w:spacing w:val="-8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placing colliding elements in the next available slot in the array. Below is an implementation of a</w:t>
      </w:r>
    </w:p>
    <w:p w14:paraId="18D50669" w14:textId="77777777" w:rsidR="00E014A9" w:rsidRDefault="00BD3C90">
      <w:pPr>
        <w:pStyle w:val="BodyText"/>
        <w:spacing w:before="273" w:line="360" w:lineRule="auto"/>
        <w:ind w:left="1440" w:right="3910"/>
      </w:pPr>
      <w:r>
        <w:t xml:space="preserve"># Function to create a hash table with linear probing </w:t>
      </w:r>
      <w:proofErr w:type="spellStart"/>
      <w:r>
        <w:t>create_hash_table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gramEnd"/>
      <w:r>
        <w:t>keys,</w:t>
      </w:r>
      <w:r>
        <w:rPr>
          <w:spacing w:val="-15"/>
        </w:rPr>
        <w:t xml:space="preserve"> </w:t>
      </w:r>
      <w:r>
        <w:t>values,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hash_table</w:t>
      </w:r>
      <w:proofErr w:type="spellEnd"/>
      <w:r>
        <w:t xml:space="preserve"> &lt;- vector("list", length = </w:t>
      </w:r>
      <w:proofErr w:type="spellStart"/>
      <w:r>
        <w:t>table_size</w:t>
      </w:r>
      <w:proofErr w:type="spellEnd"/>
      <w:r>
        <w:t>)</w:t>
      </w:r>
    </w:p>
    <w:p w14:paraId="3F639920" w14:textId="77777777" w:rsidR="00E014A9" w:rsidRDefault="00BD3C90">
      <w:pPr>
        <w:pStyle w:val="BodyText"/>
        <w:spacing w:before="2"/>
        <w:ind w:left="1565"/>
      </w:pPr>
      <w:r>
        <w:t>for</w:t>
      </w:r>
      <w:r>
        <w:rPr>
          <w:spacing w:val="-10"/>
        </w:rPr>
        <w:t xml:space="preserve"> </w:t>
      </w:r>
      <w:r>
        <w:t>(i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seq_along</w:t>
      </w:r>
      <w:proofErr w:type="spellEnd"/>
      <w:r>
        <w:t>(keys))</w:t>
      </w:r>
      <w:r>
        <w:rPr>
          <w:spacing w:val="2"/>
        </w:rPr>
        <w:t xml:space="preserve"> </w:t>
      </w:r>
      <w:r>
        <w:rPr>
          <w:spacing w:val="-10"/>
        </w:rPr>
        <w:t>{</w:t>
      </w:r>
    </w:p>
    <w:p w14:paraId="6AF63631" w14:textId="77777777" w:rsidR="00E014A9" w:rsidRDefault="00BD3C90">
      <w:pPr>
        <w:pStyle w:val="BodyText"/>
        <w:spacing w:before="139" w:line="360" w:lineRule="auto"/>
        <w:ind w:left="1685" w:right="5680"/>
      </w:pPr>
      <w:proofErr w:type="spellStart"/>
      <w:r>
        <w:t>hash_value</w:t>
      </w:r>
      <w:proofErr w:type="spellEnd"/>
      <w:r>
        <w:t xml:space="preserve"> &lt;- </w:t>
      </w:r>
      <w:proofErr w:type="gramStart"/>
      <w:r>
        <w:t>hash(</w:t>
      </w:r>
      <w:proofErr w:type="gramEnd"/>
      <w:r>
        <w:t xml:space="preserve">keys[i], </w:t>
      </w:r>
      <w:proofErr w:type="spellStart"/>
      <w:r>
        <w:t>table_size</w:t>
      </w:r>
      <w:proofErr w:type="spellEnd"/>
      <w:r>
        <w:t xml:space="preserve">) </w:t>
      </w:r>
      <w:r>
        <w:rPr>
          <w:spacing w:val="-2"/>
        </w:rPr>
        <w:t>while (!</w:t>
      </w:r>
      <w:proofErr w:type="spellStart"/>
      <w:r>
        <w:rPr>
          <w:spacing w:val="-2"/>
        </w:rPr>
        <w:t>is.null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]])) {</w:t>
      </w:r>
    </w:p>
    <w:p w14:paraId="0289E047" w14:textId="77777777" w:rsidR="00E014A9" w:rsidRDefault="00BD3C90">
      <w:pPr>
        <w:pStyle w:val="BodyText"/>
        <w:spacing w:line="274" w:lineRule="exact"/>
        <w:ind w:left="1805"/>
      </w:pPr>
      <w:proofErr w:type="spellStart"/>
      <w:r>
        <w:t>hash_value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(</w:t>
      </w:r>
      <w:proofErr w:type="spellStart"/>
      <w:r>
        <w:t>hash_value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1)</w:t>
      </w:r>
      <w:r>
        <w:rPr>
          <w:spacing w:val="-2"/>
        </w:rPr>
        <w:t xml:space="preserve"> </w:t>
      </w:r>
      <w:r>
        <w:t>%%</w:t>
      </w:r>
      <w:r>
        <w:rPr>
          <w:spacing w:val="-11"/>
        </w:rPr>
        <w:t xml:space="preserve"> </w:t>
      </w:r>
      <w:proofErr w:type="spellStart"/>
      <w:r>
        <w:t>table_size</w:t>
      </w:r>
      <w:proofErr w:type="spellEnd"/>
      <w:r>
        <w:rPr>
          <w:spacing w:val="58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rPr>
          <w:spacing w:val="-2"/>
        </w:rPr>
        <w:t>probing</w:t>
      </w:r>
    </w:p>
    <w:p w14:paraId="7E6DBB9C" w14:textId="77777777" w:rsidR="00E014A9" w:rsidRDefault="00BD3C90">
      <w:pPr>
        <w:spacing w:before="139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52C35C3D" w14:textId="77777777" w:rsidR="00E014A9" w:rsidRDefault="00BD3C90">
      <w:pPr>
        <w:pStyle w:val="BodyText"/>
        <w:spacing w:before="137"/>
        <w:ind w:left="1685"/>
      </w:pPr>
      <w:proofErr w:type="spellStart"/>
      <w:r>
        <w:t>hash_</w:t>
      </w:r>
      <w:proofErr w:type="gramStart"/>
      <w:r>
        <w:t>table</w:t>
      </w:r>
      <w:proofErr w:type="spellEnd"/>
      <w:r>
        <w:t>[</w:t>
      </w:r>
      <w:proofErr w:type="gramEnd"/>
      <w:r>
        <w:t>[</w:t>
      </w:r>
      <w:proofErr w:type="spellStart"/>
      <w:r>
        <w:t>hash_value</w:t>
      </w:r>
      <w:proofErr w:type="spellEnd"/>
      <w:r>
        <w:t>]]</w:t>
      </w:r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r>
        <w:t>list(key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keys[i],</w:t>
      </w:r>
      <w:r>
        <w:rPr>
          <w:spacing w:val="-1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values[i])</w:t>
      </w:r>
    </w:p>
    <w:p w14:paraId="2BB677CA" w14:textId="77777777" w:rsidR="00E014A9" w:rsidRDefault="00BD3C9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121E3BE1" w14:textId="77777777" w:rsidR="00E014A9" w:rsidRDefault="00BD3C90">
      <w:pPr>
        <w:pStyle w:val="BodyText"/>
        <w:spacing w:before="137"/>
        <w:ind w:left="1565"/>
      </w:pP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)</w:t>
      </w:r>
    </w:p>
    <w:p w14:paraId="2CEBE2C2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7066F2E8" w14:textId="77777777" w:rsidR="00E014A9" w:rsidRDefault="00E014A9">
      <w:pPr>
        <w:pStyle w:val="BodyText"/>
      </w:pPr>
    </w:p>
    <w:p w14:paraId="3881A498" w14:textId="77777777" w:rsidR="00E014A9" w:rsidRDefault="00E014A9">
      <w:pPr>
        <w:pStyle w:val="BodyText"/>
        <w:spacing w:before="2"/>
      </w:pPr>
    </w:p>
    <w:p w14:paraId="60942DDD" w14:textId="77777777" w:rsidR="00E014A9" w:rsidRDefault="00BD3C90">
      <w:pPr>
        <w:pStyle w:val="BodyText"/>
        <w:spacing w:before="1"/>
        <w:ind w:left="1440"/>
      </w:pPr>
      <w:r>
        <w:t>#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hash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5"/>
        </w:rPr>
        <w:t>key</w:t>
      </w:r>
    </w:p>
    <w:p w14:paraId="2FB05E8A" w14:textId="77777777" w:rsidR="00E014A9" w:rsidRDefault="00BD3C90">
      <w:pPr>
        <w:pStyle w:val="BodyText"/>
        <w:spacing w:before="139" w:line="360" w:lineRule="auto"/>
        <w:ind w:left="1565" w:right="5046" w:hanging="125"/>
      </w:pPr>
      <w:proofErr w:type="gramStart"/>
      <w:r>
        <w:t>hash</w:t>
      </w:r>
      <w:proofErr w:type="gramEnd"/>
      <w:r>
        <w:t xml:space="preserve"> &lt;- function(key, </w:t>
      </w:r>
      <w:proofErr w:type="spellStart"/>
      <w:r>
        <w:t>table_size</w:t>
      </w:r>
      <w:proofErr w:type="spellEnd"/>
      <w:r>
        <w:t xml:space="preserve">) { </w:t>
      </w:r>
      <w:proofErr w:type="spellStart"/>
      <w:r>
        <w:rPr>
          <w:spacing w:val="-2"/>
        </w:rPr>
        <w:t>as.integer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charToRaw</w:t>
      </w:r>
      <w:proofErr w:type="spellEnd"/>
      <w:r>
        <w:rPr>
          <w:spacing w:val="-2"/>
        </w:rPr>
        <w:t>(key)) %%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+</w:t>
      </w:r>
      <w:r>
        <w:rPr>
          <w:spacing w:val="-3"/>
        </w:rPr>
        <w:t xml:space="preserve"> </w:t>
      </w:r>
      <w:r>
        <w:rPr>
          <w:spacing w:val="-2"/>
        </w:rPr>
        <w:t>1</w:t>
      </w:r>
    </w:p>
    <w:p w14:paraId="1C279326" w14:textId="77777777" w:rsidR="00E014A9" w:rsidRDefault="00BD3C90">
      <w:pPr>
        <w:spacing w:line="270" w:lineRule="exact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3544E96E" w14:textId="77777777" w:rsidR="00E014A9" w:rsidRDefault="00E014A9">
      <w:pPr>
        <w:pStyle w:val="BodyText"/>
      </w:pPr>
    </w:p>
    <w:p w14:paraId="2FBBE586" w14:textId="77777777" w:rsidR="00E014A9" w:rsidRDefault="00E014A9">
      <w:pPr>
        <w:pStyle w:val="BodyText"/>
        <w:spacing w:before="4"/>
      </w:pPr>
    </w:p>
    <w:p w14:paraId="566100DF" w14:textId="77777777" w:rsidR="00E014A9" w:rsidRDefault="00BD3C90">
      <w:pPr>
        <w:pStyle w:val="BodyText"/>
        <w:spacing w:before="1" w:line="360" w:lineRule="auto"/>
        <w:ind w:left="1440" w:right="5046"/>
      </w:pPr>
      <w:r>
        <w:t xml:space="preserve"># Function to retrieve value from hash table </w:t>
      </w:r>
      <w:proofErr w:type="spellStart"/>
      <w:r>
        <w:t>get_value</w:t>
      </w:r>
      <w:proofErr w:type="spell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proofErr w:type="gramStart"/>
      <w:r>
        <w:t>function(</w:t>
      </w:r>
      <w:proofErr w:type="spellStart"/>
      <w:proofErr w:type="gramEnd"/>
      <w:r>
        <w:t>hash_table</w:t>
      </w:r>
      <w:proofErr w:type="spellEnd"/>
      <w:r>
        <w:t>,</w:t>
      </w:r>
      <w:r>
        <w:rPr>
          <w:spacing w:val="-15"/>
        </w:rPr>
        <w:t xml:space="preserve"> </w:t>
      </w:r>
      <w:r>
        <w:t>key,</w:t>
      </w:r>
      <w:r>
        <w:rPr>
          <w:spacing w:val="-15"/>
        </w:rPr>
        <w:t xml:space="preserve"> </w:t>
      </w:r>
      <w:proofErr w:type="spellStart"/>
      <w:r>
        <w:t>table_size</w:t>
      </w:r>
      <w:proofErr w:type="spellEnd"/>
      <w:r>
        <w:t>)</w:t>
      </w:r>
      <w:r>
        <w:rPr>
          <w:spacing w:val="-15"/>
        </w:rPr>
        <w:t xml:space="preserve"> </w:t>
      </w:r>
      <w:r>
        <w:t>{</w:t>
      </w:r>
    </w:p>
    <w:p w14:paraId="626B57E1" w14:textId="77777777" w:rsidR="00E014A9" w:rsidRDefault="00E014A9">
      <w:pPr>
        <w:pStyle w:val="BodyText"/>
        <w:spacing w:line="360" w:lineRule="auto"/>
        <w:sectPr w:rsidR="00E014A9">
          <w:pgSz w:w="12240" w:h="15840"/>
          <w:pgMar w:top="1640" w:right="360" w:bottom="980" w:left="360" w:header="0" w:footer="784" w:gutter="0"/>
          <w:cols w:space="720"/>
        </w:sectPr>
      </w:pPr>
    </w:p>
    <w:p w14:paraId="4B175005" w14:textId="77777777" w:rsidR="00E014A9" w:rsidRDefault="00BD3C90">
      <w:pPr>
        <w:pStyle w:val="BodyText"/>
        <w:spacing w:before="72" w:line="360" w:lineRule="auto"/>
        <w:ind w:left="1565" w:right="6453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1280" behindDoc="1" locked="0" layoutInCell="1" allowOverlap="1" wp14:anchorId="75743EAC" wp14:editId="07954E7D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8" name="Graphic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70E94B" id="Graphic 118" o:spid="_x0000_s1026" style="position:absolute;margin-left:24.45pt;margin-top:24.45pt;width:563.75pt;height:743.7pt;z-index:-25163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proofErr w:type="spellStart"/>
      <w:r>
        <w:rPr>
          <w:spacing w:val="-2"/>
        </w:rPr>
        <w:t>hash_value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&lt;-</w:t>
      </w:r>
      <w:r>
        <w:rPr>
          <w:spacing w:val="-8"/>
        </w:rPr>
        <w:t xml:space="preserve"> </w:t>
      </w:r>
      <w:proofErr w:type="gramStart"/>
      <w:r>
        <w:rPr>
          <w:spacing w:val="-2"/>
        </w:rPr>
        <w:t>hash(</w:t>
      </w:r>
      <w:proofErr w:type="gramEnd"/>
      <w:r>
        <w:rPr>
          <w:spacing w:val="-2"/>
        </w:rPr>
        <w:t>key,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proofErr w:type="spellStart"/>
      <w:r>
        <w:t>start_value</w:t>
      </w:r>
      <w:proofErr w:type="spellEnd"/>
      <w:r>
        <w:t xml:space="preserve"> &lt;- </w:t>
      </w:r>
      <w:proofErr w:type="spellStart"/>
      <w:r>
        <w:t>hash_value</w:t>
      </w:r>
      <w:proofErr w:type="spellEnd"/>
    </w:p>
    <w:p w14:paraId="58659E44" w14:textId="77777777" w:rsidR="00E014A9" w:rsidRDefault="00BD3C90">
      <w:pPr>
        <w:pStyle w:val="BodyText"/>
        <w:spacing w:line="360" w:lineRule="auto"/>
        <w:ind w:left="1685" w:right="1648" w:hanging="120"/>
      </w:pPr>
      <w:proofErr w:type="gramStart"/>
      <w:r>
        <w:t>while</w:t>
      </w:r>
      <w:proofErr w:type="gramEnd"/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!=</w:t>
      </w:r>
      <w:r>
        <w:rPr>
          <w:spacing w:val="-15"/>
        </w:rPr>
        <w:t xml:space="preserve"> </w:t>
      </w:r>
      <w:r>
        <w:t>key)</w:t>
      </w:r>
      <w:r>
        <w:rPr>
          <w:spacing w:val="-15"/>
        </w:rPr>
        <w:t xml:space="preserve"> </w:t>
      </w:r>
      <w:r>
        <w:t xml:space="preserve">{ </w:t>
      </w:r>
      <w:proofErr w:type="spellStart"/>
      <w:r>
        <w:t>hash_value</w:t>
      </w:r>
      <w:proofErr w:type="spellEnd"/>
      <w:r>
        <w:t xml:space="preserve"> &lt;- (</w:t>
      </w:r>
      <w:proofErr w:type="spellStart"/>
      <w:r>
        <w:t>hash_value</w:t>
      </w:r>
      <w:proofErr w:type="spellEnd"/>
      <w:r>
        <w:t xml:space="preserve"> + 1) %% </w:t>
      </w:r>
      <w:proofErr w:type="spellStart"/>
      <w:r>
        <w:t>table_size</w:t>
      </w:r>
      <w:proofErr w:type="spellEnd"/>
      <w:r>
        <w:rPr>
          <w:spacing w:val="40"/>
        </w:rPr>
        <w:t xml:space="preserve"> </w:t>
      </w:r>
      <w:r>
        <w:t># Linear probing</w:t>
      </w:r>
    </w:p>
    <w:p w14:paraId="4D75775C" w14:textId="77777777" w:rsidR="00E014A9" w:rsidRDefault="00BD3C90">
      <w:pPr>
        <w:pStyle w:val="BodyText"/>
        <w:spacing w:before="5" w:line="360" w:lineRule="auto"/>
        <w:ind w:left="1805" w:right="6257" w:hanging="120"/>
      </w:pPr>
      <w:proofErr w:type="gramStart"/>
      <w:r>
        <w:t>if</w:t>
      </w:r>
      <w:proofErr w:type="gramEnd"/>
      <w:r>
        <w:t xml:space="preserve"> (</w:t>
      </w:r>
      <w:proofErr w:type="spellStart"/>
      <w:r>
        <w:t>hash_value</w:t>
      </w:r>
      <w:proofErr w:type="spellEnd"/>
      <w:r>
        <w:t xml:space="preserve"> == </w:t>
      </w:r>
      <w:proofErr w:type="spellStart"/>
      <w:r>
        <w:t>start_value</w:t>
      </w:r>
      <w:proofErr w:type="spellEnd"/>
      <w:r>
        <w:t>) { break</w:t>
      </w:r>
      <w:r>
        <w:rPr>
          <w:spacing w:val="31"/>
        </w:rPr>
        <w:t xml:space="preserve"> </w:t>
      </w:r>
      <w:r>
        <w:t>#</w:t>
      </w:r>
      <w:r>
        <w:rPr>
          <w:spacing w:val="-15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table</w:t>
      </w:r>
    </w:p>
    <w:p w14:paraId="2E70EA67" w14:textId="77777777" w:rsidR="00E014A9" w:rsidRDefault="00BD3C90">
      <w:pPr>
        <w:spacing w:line="269" w:lineRule="exact"/>
        <w:ind w:left="1685"/>
        <w:rPr>
          <w:sz w:val="24"/>
        </w:rPr>
      </w:pPr>
      <w:r>
        <w:rPr>
          <w:spacing w:val="-10"/>
          <w:sz w:val="24"/>
        </w:rPr>
        <w:t>}</w:t>
      </w:r>
    </w:p>
    <w:p w14:paraId="3CDD2D10" w14:textId="77777777" w:rsidR="00E014A9" w:rsidRDefault="00BD3C90">
      <w:pPr>
        <w:spacing w:before="141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0C1688C5" w14:textId="77777777" w:rsidR="00E014A9" w:rsidRDefault="00BD3C90">
      <w:pPr>
        <w:pStyle w:val="BodyText"/>
        <w:spacing w:before="140" w:line="357" w:lineRule="auto"/>
        <w:ind w:left="1685" w:hanging="120"/>
      </w:pPr>
      <w:r>
        <w:t>if</w:t>
      </w:r>
      <w:r>
        <w:rPr>
          <w:spacing w:val="-15"/>
        </w:rPr>
        <w:t xml:space="preserve"> </w:t>
      </w:r>
      <w:r>
        <w:t>(!</w:t>
      </w:r>
      <w:proofErr w:type="spellStart"/>
      <w:r>
        <w:t>is.null</w:t>
      </w:r>
      <w:proofErr w:type="spellEnd"/>
      <w:r>
        <w:t>(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]])</w:t>
      </w:r>
      <w:r>
        <w:rPr>
          <w:spacing w:val="-15"/>
        </w:rPr>
        <w:t xml:space="preserve"> </w:t>
      </w:r>
      <w:r>
        <w:t>&amp;&amp;</w:t>
      </w:r>
      <w:r>
        <w:rPr>
          <w:spacing w:val="-15"/>
        </w:rPr>
        <w:t xml:space="preserve"> </w:t>
      </w:r>
      <w:proofErr w:type="spellStart"/>
      <w:r>
        <w:t>hash_table</w:t>
      </w:r>
      <w:proofErr w:type="spellEnd"/>
      <w:r>
        <w:t>[[</w:t>
      </w:r>
      <w:proofErr w:type="spellStart"/>
      <w:r>
        <w:t>hash_value</w:t>
      </w:r>
      <w:proofErr w:type="spellEnd"/>
      <w:r>
        <w:t>]]$key</w:t>
      </w:r>
      <w:r>
        <w:rPr>
          <w:spacing w:val="-15"/>
        </w:rPr>
        <w:t xml:space="preserve"> </w:t>
      </w:r>
      <w:r>
        <w:t>==</w:t>
      </w:r>
      <w:r>
        <w:rPr>
          <w:spacing w:val="-15"/>
        </w:rPr>
        <w:t xml:space="preserve"> </w:t>
      </w:r>
      <w:r>
        <w:t>key)</w:t>
      </w:r>
      <w:r>
        <w:rPr>
          <w:spacing w:val="-13"/>
        </w:rPr>
        <w:t xml:space="preserve"> </w:t>
      </w:r>
      <w:r>
        <w:t xml:space="preserve">{ </w:t>
      </w:r>
      <w:r>
        <w:rPr>
          <w:spacing w:val="-2"/>
        </w:rPr>
        <w:t>return(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>[[</w:t>
      </w:r>
      <w:proofErr w:type="spellStart"/>
      <w:r>
        <w:rPr>
          <w:spacing w:val="-2"/>
        </w:rPr>
        <w:t>hash_value</w:t>
      </w:r>
      <w:proofErr w:type="spellEnd"/>
      <w:r>
        <w:rPr>
          <w:spacing w:val="-2"/>
        </w:rPr>
        <w:t>]]$value)</w:t>
      </w:r>
    </w:p>
    <w:p w14:paraId="5789ABC1" w14:textId="77777777" w:rsidR="00E014A9" w:rsidRDefault="00BD3C90">
      <w:pPr>
        <w:pStyle w:val="BodyText"/>
        <w:spacing w:line="274" w:lineRule="exact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578F022C" w14:textId="77777777" w:rsidR="00E014A9" w:rsidRDefault="00BD3C90">
      <w:pPr>
        <w:pStyle w:val="BodyText"/>
        <w:spacing w:before="144"/>
        <w:ind w:left="1685"/>
      </w:pPr>
      <w:proofErr w:type="gramStart"/>
      <w:r>
        <w:t>return(</w:t>
      </w:r>
      <w:proofErr w:type="gramEnd"/>
      <w:r>
        <w:t>NULL)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rPr>
          <w:spacing w:val="-4"/>
        </w:rPr>
        <w:t>found</w:t>
      </w:r>
    </w:p>
    <w:p w14:paraId="245343E1" w14:textId="77777777" w:rsidR="00E014A9" w:rsidRDefault="00BD3C90">
      <w:pPr>
        <w:spacing w:before="137"/>
        <w:ind w:left="1565"/>
        <w:rPr>
          <w:sz w:val="24"/>
        </w:rPr>
      </w:pPr>
      <w:r>
        <w:rPr>
          <w:spacing w:val="-10"/>
          <w:sz w:val="24"/>
        </w:rPr>
        <w:t>}</w:t>
      </w:r>
    </w:p>
    <w:p w14:paraId="295FC5D0" w14:textId="77777777" w:rsidR="00E014A9" w:rsidRDefault="00BD3C90">
      <w:pPr>
        <w:spacing w:before="137"/>
        <w:ind w:left="1440"/>
        <w:rPr>
          <w:sz w:val="24"/>
        </w:rPr>
      </w:pPr>
      <w:r>
        <w:rPr>
          <w:spacing w:val="-10"/>
          <w:sz w:val="24"/>
        </w:rPr>
        <w:t>}</w:t>
      </w:r>
    </w:p>
    <w:p w14:paraId="5A348372" w14:textId="77777777" w:rsidR="00E014A9" w:rsidRDefault="00E014A9">
      <w:pPr>
        <w:pStyle w:val="BodyText"/>
      </w:pPr>
    </w:p>
    <w:p w14:paraId="2BA37FD0" w14:textId="77777777" w:rsidR="00E014A9" w:rsidRDefault="00E014A9">
      <w:pPr>
        <w:pStyle w:val="BodyText"/>
        <w:spacing w:before="2"/>
      </w:pPr>
    </w:p>
    <w:p w14:paraId="3A6B0868" w14:textId="77777777" w:rsidR="00E014A9" w:rsidRDefault="00BD3C90">
      <w:pPr>
        <w:pStyle w:val="BodyText"/>
        <w:ind w:left="1440"/>
      </w:pPr>
      <w:r>
        <w:t>#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rPr>
          <w:spacing w:val="-2"/>
        </w:rPr>
        <w:t>usage:</w:t>
      </w:r>
    </w:p>
    <w:p w14:paraId="372E6050" w14:textId="77777777" w:rsidR="00E014A9" w:rsidRDefault="00BD3C90">
      <w:pPr>
        <w:pStyle w:val="BodyText"/>
        <w:spacing w:before="140" w:line="360" w:lineRule="auto"/>
        <w:ind w:left="1440" w:right="5046"/>
      </w:pPr>
      <w:proofErr w:type="gramStart"/>
      <w:r>
        <w:t>keys</w:t>
      </w:r>
      <w:proofErr w:type="gramEnd"/>
      <w:r>
        <w:rPr>
          <w:spacing w:val="-15"/>
        </w:rPr>
        <w:t xml:space="preserve"> </w:t>
      </w:r>
      <w:r>
        <w:t>&lt;-</w:t>
      </w:r>
      <w:r>
        <w:rPr>
          <w:spacing w:val="-15"/>
        </w:rPr>
        <w:t xml:space="preserve"> </w:t>
      </w:r>
      <w:r>
        <w:t>c("John",</w:t>
      </w:r>
      <w:r>
        <w:rPr>
          <w:spacing w:val="-14"/>
        </w:rPr>
        <w:t xml:space="preserve"> </w:t>
      </w:r>
      <w:r>
        <w:t>"Anna",</w:t>
      </w:r>
      <w:r>
        <w:rPr>
          <w:spacing w:val="-13"/>
        </w:rPr>
        <w:t xml:space="preserve"> </w:t>
      </w:r>
      <w:r>
        <w:t>"Peter",</w:t>
      </w:r>
      <w:r>
        <w:rPr>
          <w:spacing w:val="-15"/>
        </w:rPr>
        <w:t xml:space="preserve"> </w:t>
      </w:r>
      <w:r>
        <w:t>"Mike",</w:t>
      </w:r>
      <w:r>
        <w:rPr>
          <w:spacing w:val="-14"/>
        </w:rPr>
        <w:t xml:space="preserve"> </w:t>
      </w:r>
      <w:r>
        <w:t>"Alice") values &lt;- c(25, 30, 28, 35, 27)</w:t>
      </w:r>
    </w:p>
    <w:p w14:paraId="0931B16F" w14:textId="77777777" w:rsidR="00E014A9" w:rsidRDefault="00BD3C90">
      <w:pPr>
        <w:pStyle w:val="BodyText"/>
        <w:spacing w:line="271" w:lineRule="exact"/>
        <w:ind w:left="1440"/>
      </w:pP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10</w:t>
      </w:r>
      <w:r>
        <w:rPr>
          <w:spacing w:val="6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Choose an</w:t>
      </w:r>
      <w:r>
        <w:rPr>
          <w:spacing w:val="-3"/>
        </w:rPr>
        <w:t xml:space="preserve"> </w:t>
      </w:r>
      <w:r>
        <w:t>appropriate</w:t>
      </w:r>
      <w:r>
        <w:rPr>
          <w:spacing w:val="-8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rPr>
          <w:spacing w:val="-4"/>
        </w:rPr>
        <w:t>size</w:t>
      </w:r>
    </w:p>
    <w:p w14:paraId="5270B708" w14:textId="77777777" w:rsidR="00E014A9" w:rsidRDefault="00E014A9">
      <w:pPr>
        <w:pStyle w:val="BodyText"/>
      </w:pPr>
    </w:p>
    <w:p w14:paraId="492A813A" w14:textId="77777777" w:rsidR="00E014A9" w:rsidRDefault="00E014A9">
      <w:pPr>
        <w:pStyle w:val="BodyText"/>
        <w:spacing w:before="5"/>
      </w:pPr>
    </w:p>
    <w:p w14:paraId="7EAC674E" w14:textId="77777777" w:rsidR="00E014A9" w:rsidRDefault="00BD3C90">
      <w:pPr>
        <w:pStyle w:val="BodyText"/>
        <w:ind w:left="1440"/>
      </w:pP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hash</w:t>
      </w:r>
      <w:r>
        <w:rPr>
          <w:spacing w:val="-2"/>
        </w:rPr>
        <w:t xml:space="preserve"> </w:t>
      </w:r>
      <w:r>
        <w:rPr>
          <w:spacing w:val="-4"/>
        </w:rPr>
        <w:t>table</w:t>
      </w:r>
    </w:p>
    <w:p w14:paraId="3704285A" w14:textId="77777777" w:rsidR="00E014A9" w:rsidRDefault="00BD3C90">
      <w:pPr>
        <w:pStyle w:val="BodyText"/>
        <w:spacing w:before="137"/>
        <w:ind w:left="1440"/>
      </w:pPr>
      <w:proofErr w:type="spellStart"/>
      <w:r>
        <w:t>hash_table</w:t>
      </w:r>
      <w:proofErr w:type="spellEnd"/>
      <w:r>
        <w:rPr>
          <w:spacing w:val="-9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create_hash_</w:t>
      </w:r>
      <w:proofErr w:type="gramStart"/>
      <w:r>
        <w:t>table</w:t>
      </w:r>
      <w:proofErr w:type="spellEnd"/>
      <w:r>
        <w:t>(</w:t>
      </w:r>
      <w:proofErr w:type="gramEnd"/>
      <w:r>
        <w:t>keys,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>)</w:t>
      </w:r>
    </w:p>
    <w:p w14:paraId="358CD8D7" w14:textId="77777777" w:rsidR="00E014A9" w:rsidRDefault="00E014A9">
      <w:pPr>
        <w:pStyle w:val="BodyText"/>
      </w:pPr>
    </w:p>
    <w:p w14:paraId="77678944" w14:textId="77777777" w:rsidR="00E014A9" w:rsidRDefault="00E014A9">
      <w:pPr>
        <w:pStyle w:val="BodyText"/>
        <w:spacing w:before="2"/>
      </w:pPr>
    </w:p>
    <w:p w14:paraId="5A09FBC0" w14:textId="77777777" w:rsidR="00E014A9" w:rsidRDefault="00BD3C90">
      <w:pPr>
        <w:pStyle w:val="BodyText"/>
        <w:spacing w:line="360" w:lineRule="auto"/>
        <w:ind w:left="1440" w:right="6035"/>
      </w:pPr>
      <w:r>
        <w:t xml:space="preserve"># Retrieve values from hash table </w:t>
      </w:r>
      <w:proofErr w:type="gramStart"/>
      <w:r>
        <w:t>cat(</w:t>
      </w:r>
      <w:proofErr w:type="gramEnd"/>
      <w:r>
        <w:t>"Hash</w:t>
      </w:r>
      <w:r>
        <w:rPr>
          <w:spacing w:val="-15"/>
        </w:rPr>
        <w:t xml:space="preserve"> </w:t>
      </w:r>
      <w:r>
        <w:t>Table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Probing:\n") for (key in keys) {</w:t>
      </w:r>
    </w:p>
    <w:p w14:paraId="4C0BCCF1" w14:textId="77777777" w:rsidR="00E014A9" w:rsidRDefault="00BD3C90">
      <w:pPr>
        <w:pStyle w:val="BodyText"/>
        <w:spacing w:line="362" w:lineRule="auto"/>
        <w:ind w:left="1565" w:right="5405"/>
      </w:pPr>
      <w:proofErr w:type="gramStart"/>
      <w:r>
        <w:rPr>
          <w:spacing w:val="-2"/>
        </w:rPr>
        <w:t>value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 xml:space="preserve">&lt;- </w:t>
      </w:r>
      <w:proofErr w:type="spellStart"/>
      <w:r>
        <w:rPr>
          <w:spacing w:val="-2"/>
        </w:rPr>
        <w:t>get_value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hash_table</w:t>
      </w:r>
      <w:proofErr w:type="spellEnd"/>
      <w:r>
        <w:rPr>
          <w:spacing w:val="-2"/>
        </w:rPr>
        <w:t xml:space="preserve">, key, </w:t>
      </w:r>
      <w:proofErr w:type="spellStart"/>
      <w:r>
        <w:rPr>
          <w:spacing w:val="-2"/>
        </w:rPr>
        <w:t>table_size</w:t>
      </w:r>
      <w:proofErr w:type="spellEnd"/>
      <w:r>
        <w:rPr>
          <w:spacing w:val="-2"/>
        </w:rPr>
        <w:t xml:space="preserve">) </w:t>
      </w:r>
      <w:r>
        <w:t>if (!</w:t>
      </w:r>
      <w:proofErr w:type="spellStart"/>
      <w:r>
        <w:t>is.null</w:t>
      </w:r>
      <w:proofErr w:type="spellEnd"/>
      <w:r>
        <w:t>(value)) {</w:t>
      </w:r>
    </w:p>
    <w:p w14:paraId="7BC20B5F" w14:textId="77777777" w:rsidR="00E014A9" w:rsidRDefault="00BD3C90">
      <w:pPr>
        <w:pStyle w:val="BodyText"/>
        <w:spacing w:line="271" w:lineRule="exact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"-&gt;</w:t>
      </w:r>
      <w:r>
        <w:rPr>
          <w:spacing w:val="-9"/>
        </w:rPr>
        <w:t xml:space="preserve"> </w:t>
      </w:r>
      <w:r>
        <w:t>Value:",</w:t>
      </w:r>
      <w:r>
        <w:rPr>
          <w:spacing w:val="-3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rPr>
          <w:spacing w:val="-4"/>
        </w:rPr>
        <w:t>"\n")</w:t>
      </w:r>
    </w:p>
    <w:p w14:paraId="5E3B22D6" w14:textId="77777777" w:rsidR="00E014A9" w:rsidRDefault="00BD3C90">
      <w:pPr>
        <w:pStyle w:val="BodyText"/>
        <w:spacing w:before="136"/>
        <w:ind w:left="1565"/>
      </w:pPr>
      <w:r>
        <w:t>}</w:t>
      </w:r>
      <w:r>
        <w:rPr>
          <w:spacing w:val="-9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14:paraId="1DB4582A" w14:textId="77777777" w:rsidR="00E014A9" w:rsidRDefault="00BD3C90">
      <w:pPr>
        <w:pStyle w:val="BodyText"/>
        <w:spacing w:before="137"/>
        <w:ind w:left="1685"/>
      </w:pPr>
      <w:proofErr w:type="gramStart"/>
      <w:r>
        <w:t>cat(</w:t>
      </w:r>
      <w:proofErr w:type="gramEnd"/>
      <w:r>
        <w:t>"Key:",</w:t>
      </w:r>
      <w:r>
        <w:rPr>
          <w:spacing w:val="-4"/>
        </w:rPr>
        <w:t xml:space="preserve"> </w:t>
      </w:r>
      <w:r>
        <w:t>key,</w:t>
      </w:r>
      <w:r>
        <w:rPr>
          <w:spacing w:val="-1"/>
        </w:rPr>
        <w:t xml:space="preserve"> </w:t>
      </w:r>
      <w:r>
        <w:t>"-&gt;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hash</w:t>
      </w:r>
      <w:r>
        <w:rPr>
          <w:spacing w:val="-7"/>
        </w:rPr>
        <w:t xml:space="preserve"> </w:t>
      </w:r>
      <w:r>
        <w:rPr>
          <w:spacing w:val="-2"/>
        </w:rPr>
        <w:t>table.\n")</w:t>
      </w:r>
    </w:p>
    <w:p w14:paraId="2AA716BB" w14:textId="77777777" w:rsidR="00E014A9" w:rsidRDefault="00E014A9">
      <w:pPr>
        <w:pStyle w:val="BodyText"/>
        <w:sectPr w:rsidR="00E014A9">
          <w:pgSz w:w="12240" w:h="15840"/>
          <w:pgMar w:top="1360" w:right="360" w:bottom="980" w:left="360" w:header="0" w:footer="784" w:gutter="0"/>
          <w:cols w:space="720"/>
        </w:sectPr>
      </w:pPr>
    </w:p>
    <w:p w14:paraId="671FC4BF" w14:textId="77777777" w:rsidR="00E014A9" w:rsidRDefault="00BD3C90">
      <w:pPr>
        <w:spacing w:before="72"/>
        <w:ind w:left="1565"/>
        <w:rPr>
          <w:sz w:val="24"/>
        </w:rPr>
      </w:pPr>
      <w:r>
        <w:rPr>
          <w:noProof/>
          <w:sz w:val="24"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251682304" behindDoc="1" locked="0" layoutInCell="1" allowOverlap="1" wp14:anchorId="05F0CA96" wp14:editId="01988050">
                <wp:simplePos x="0" y="0"/>
                <wp:positionH relativeFrom="page">
                  <wp:posOffset>310515</wp:posOffset>
                </wp:positionH>
                <wp:positionV relativeFrom="page">
                  <wp:posOffset>310515</wp:posOffset>
                </wp:positionV>
                <wp:extent cx="7159625" cy="9444990"/>
                <wp:effectExtent l="0" t="0" r="0" b="0"/>
                <wp:wrapNone/>
                <wp:docPr id="119" name="Graphi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9625" cy="9444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9625" h="9444990">
                              <a:moveTo>
                                <a:pt x="7159498" y="5080"/>
                              </a:moveTo>
                              <a:lnTo>
                                <a:pt x="7153402" y="5080"/>
                              </a:lnTo>
                              <a:lnTo>
                                <a:pt x="7153402" y="0"/>
                              </a:lnTo>
                              <a:lnTo>
                                <a:pt x="7147306" y="0"/>
                              </a:lnTo>
                              <a:lnTo>
                                <a:pt x="7147306" y="5080"/>
                              </a:lnTo>
                              <a:lnTo>
                                <a:pt x="7147306" y="9432290"/>
                              </a:lnTo>
                              <a:lnTo>
                                <a:pt x="6096" y="9432290"/>
                              </a:lnTo>
                              <a:lnTo>
                                <a:pt x="6096" y="5080"/>
                              </a:lnTo>
                              <a:lnTo>
                                <a:pt x="7147306" y="5080"/>
                              </a:lnTo>
                              <a:lnTo>
                                <a:pt x="7147306" y="0"/>
                              </a:lnTo>
                              <a:lnTo>
                                <a:pt x="0" y="0"/>
                              </a:lnTo>
                              <a:lnTo>
                                <a:pt x="0" y="5080"/>
                              </a:lnTo>
                              <a:lnTo>
                                <a:pt x="0" y="9432290"/>
                              </a:lnTo>
                              <a:lnTo>
                                <a:pt x="0" y="9438640"/>
                              </a:lnTo>
                              <a:lnTo>
                                <a:pt x="6096" y="9438640"/>
                              </a:lnTo>
                              <a:lnTo>
                                <a:pt x="6096" y="9444990"/>
                              </a:lnTo>
                              <a:lnTo>
                                <a:pt x="7159498" y="9444990"/>
                              </a:lnTo>
                              <a:lnTo>
                                <a:pt x="7159498" y="9438640"/>
                              </a:lnTo>
                              <a:lnTo>
                                <a:pt x="7159498" y="9432290"/>
                              </a:lnTo>
                              <a:lnTo>
                                <a:pt x="7159498" y="5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97C9D6" id="Graphic 119" o:spid="_x0000_s1026" style="position:absolute;margin-left:24.45pt;margin-top:24.45pt;width:563.75pt;height:743.7pt;z-index:-25163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159625,9444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" path="m7159498,5080r-6096,l7153402,r-6096,l7147306,5080r,9427210l6096,9432290,6096,5080r7141210,l7147306,,,,,5080,,9432290r,6350l6096,9438640r,6350l7159498,9444990r,-6350l7159498,9432290r,-9427210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5"/>
          <w:sz w:val="24"/>
        </w:rPr>
        <w:t>}}</w:t>
      </w:r>
    </w:p>
    <w:p w14:paraId="48CBB1CC" w14:textId="77777777" w:rsidR="00E014A9" w:rsidRDefault="00E014A9">
      <w:pPr>
        <w:pStyle w:val="BodyText"/>
        <w:spacing w:before="144"/>
      </w:pPr>
    </w:p>
    <w:p w14:paraId="4970B3DA" w14:textId="77777777" w:rsidR="00E014A9" w:rsidRDefault="00BD3C90">
      <w:pPr>
        <w:pStyle w:val="Heading4"/>
        <w:rPr>
          <w:b w:val="0"/>
        </w:rPr>
      </w:pPr>
      <w:r>
        <w:t xml:space="preserve">Output </w:t>
      </w:r>
      <w:r>
        <w:rPr>
          <w:spacing w:val="-2"/>
        </w:rPr>
        <w:t>Example</w:t>
      </w:r>
      <w:r>
        <w:rPr>
          <w:b w:val="0"/>
          <w:spacing w:val="-2"/>
        </w:rPr>
        <w:t>:</w:t>
      </w:r>
    </w:p>
    <w:p w14:paraId="03B09CBF" w14:textId="77777777" w:rsidR="00E014A9" w:rsidRDefault="00E014A9">
      <w:pPr>
        <w:pStyle w:val="BodyText"/>
        <w:spacing w:before="139"/>
      </w:pPr>
    </w:p>
    <w:p w14:paraId="297A0A1A" w14:textId="77777777" w:rsidR="00E014A9" w:rsidRDefault="00BD3C90">
      <w:pPr>
        <w:pStyle w:val="BodyText"/>
        <w:ind w:left="1440"/>
        <w:jc w:val="both"/>
      </w:pPr>
      <w:r>
        <w:t>Hash</w:t>
      </w:r>
      <w:r>
        <w:rPr>
          <w:spacing w:val="-7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rPr>
          <w:spacing w:val="-2"/>
        </w:rPr>
        <w:t>Probing:</w:t>
      </w:r>
    </w:p>
    <w:p w14:paraId="49E2628F" w14:textId="77777777" w:rsidR="00E014A9" w:rsidRDefault="00BD3C90">
      <w:pPr>
        <w:pStyle w:val="BodyText"/>
        <w:spacing w:before="140" w:line="360" w:lineRule="auto"/>
        <w:ind w:left="1440" w:right="7758"/>
        <w:jc w:val="both"/>
      </w:pPr>
      <w:r>
        <w:t>Key: John -&gt; Value: 25 Key:</w:t>
      </w:r>
      <w:r>
        <w:rPr>
          <w:spacing w:val="-6"/>
        </w:rPr>
        <w:t xml:space="preserve"> </w:t>
      </w:r>
      <w:r>
        <w:t>Anna</w:t>
      </w:r>
      <w:r>
        <w:rPr>
          <w:spacing w:val="-11"/>
        </w:rPr>
        <w:t xml:space="preserve"> </w:t>
      </w:r>
      <w:r>
        <w:t>-&gt;</w:t>
      </w:r>
      <w:r>
        <w:rPr>
          <w:spacing w:val="-13"/>
        </w:rPr>
        <w:t xml:space="preserve"> </w:t>
      </w:r>
      <w:r>
        <w:t>Value:</w:t>
      </w:r>
      <w:r>
        <w:rPr>
          <w:spacing w:val="-11"/>
        </w:rPr>
        <w:t xml:space="preserve"> </w:t>
      </w:r>
      <w:r>
        <w:t>30 Key:</w:t>
      </w:r>
      <w:r>
        <w:rPr>
          <w:spacing w:val="-3"/>
        </w:rPr>
        <w:t xml:space="preserve"> </w:t>
      </w:r>
      <w:r>
        <w:t>Peter -&gt;</w:t>
      </w:r>
      <w:r>
        <w:rPr>
          <w:spacing w:val="-8"/>
        </w:rPr>
        <w:t xml:space="preserve"> </w:t>
      </w:r>
      <w:r>
        <w:t>Value:</w:t>
      </w:r>
      <w:r>
        <w:rPr>
          <w:spacing w:val="-3"/>
        </w:rPr>
        <w:t xml:space="preserve"> </w:t>
      </w:r>
      <w:r>
        <w:t>28 Key:</w:t>
      </w:r>
      <w:r>
        <w:rPr>
          <w:spacing w:val="-7"/>
        </w:rPr>
        <w:t xml:space="preserve"> </w:t>
      </w:r>
      <w:r>
        <w:t>Mike</w:t>
      </w:r>
      <w:r>
        <w:rPr>
          <w:spacing w:val="-6"/>
        </w:rPr>
        <w:t xml:space="preserve"> </w:t>
      </w:r>
      <w:r>
        <w:t>-&gt;</w:t>
      </w:r>
      <w:r>
        <w:rPr>
          <w:spacing w:val="-8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35 Key:</w:t>
      </w:r>
      <w:r>
        <w:rPr>
          <w:spacing w:val="-1"/>
        </w:rPr>
        <w:t xml:space="preserve"> </w:t>
      </w:r>
      <w:r>
        <w:t>Alice</w:t>
      </w:r>
      <w:r>
        <w:rPr>
          <w:spacing w:val="-4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Value:</w:t>
      </w:r>
      <w:r>
        <w:rPr>
          <w:spacing w:val="-2"/>
        </w:rPr>
        <w:t xml:space="preserve"> </w:t>
      </w:r>
      <w:r>
        <w:rPr>
          <w:spacing w:val="-5"/>
        </w:rPr>
        <w:t>27</w:t>
      </w:r>
    </w:p>
    <w:p w14:paraId="0CEBDCFF" w14:textId="77777777" w:rsidR="00E014A9" w:rsidRDefault="00E014A9">
      <w:pPr>
        <w:pStyle w:val="BodyText"/>
        <w:spacing w:before="9"/>
      </w:pPr>
    </w:p>
    <w:p w14:paraId="4F89DC55" w14:textId="77777777" w:rsidR="00E014A9" w:rsidRDefault="00BD3C90">
      <w:pPr>
        <w:pStyle w:val="BodyText"/>
        <w:spacing w:line="360" w:lineRule="auto"/>
        <w:ind w:left="1440" w:right="1073"/>
        <w:jc w:val="both"/>
      </w:pPr>
      <w:r>
        <w:t>This example demonstrates how to implement hashing with linear probing in R. Adjust keys, values,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table_size</w:t>
      </w:r>
      <w:proofErr w:type="spellEnd"/>
      <w:r>
        <w:rPr>
          <w:spacing w:val="-3"/>
        </w:rPr>
        <w:t xml:space="preserve"> </w:t>
      </w:r>
      <w:r>
        <w:t>to fit your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case. The</w:t>
      </w:r>
      <w:r>
        <w:rPr>
          <w:spacing w:val="-5"/>
        </w:rPr>
        <w:t xml:space="preserve"> </w:t>
      </w:r>
      <w:proofErr w:type="spellStart"/>
      <w:r>
        <w:t>create_hash_table</w:t>
      </w:r>
      <w:proofErr w:type="spellEnd"/>
      <w:r>
        <w:t xml:space="preserve"> function</w:t>
      </w:r>
      <w:r>
        <w:rPr>
          <w:spacing w:val="-6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 hash</w:t>
      </w:r>
      <w:r>
        <w:rPr>
          <w:spacing w:val="-8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linear</w:t>
      </w:r>
      <w:r>
        <w:rPr>
          <w:spacing w:val="-9"/>
        </w:rPr>
        <w:t xml:space="preserve"> </w:t>
      </w:r>
      <w:r>
        <w:t>probing,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get_value</w:t>
      </w:r>
      <w:proofErr w:type="spellEnd"/>
      <w:r>
        <w:rPr>
          <w:spacing w:val="-9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retrieves</w:t>
      </w:r>
      <w:r>
        <w:rPr>
          <w:spacing w:val="-6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keys</w:t>
      </w:r>
      <w:r>
        <w:rPr>
          <w:spacing w:val="33"/>
        </w:rPr>
        <w:t xml:space="preserve"> </w:t>
      </w:r>
      <w:r>
        <w:t>from the hash table.</w:t>
      </w:r>
    </w:p>
    <w:p w14:paraId="76D67D78" w14:textId="77777777" w:rsidR="00E014A9" w:rsidRDefault="00BD3C90">
      <w:pPr>
        <w:pStyle w:val="BodyText"/>
        <w:spacing w:before="273"/>
        <w:ind w:left="1440"/>
        <w:jc w:val="both"/>
      </w:pPr>
      <w:proofErr w:type="gramStart"/>
      <w:r>
        <w:t>Result</w:t>
      </w:r>
      <w:r>
        <w:rPr>
          <w:spacing w:val="-5"/>
        </w:rPr>
        <w:t xml:space="preserve"> </w:t>
      </w:r>
      <w:r>
        <w:rPr>
          <w:spacing w:val="-10"/>
        </w:rPr>
        <w:t>:</w:t>
      </w:r>
      <w:proofErr w:type="gramEnd"/>
    </w:p>
    <w:p w14:paraId="1D986792" w14:textId="77777777" w:rsidR="00E014A9" w:rsidRDefault="00BD3C90">
      <w:pPr>
        <w:pStyle w:val="BodyText"/>
        <w:spacing w:before="140"/>
        <w:ind w:left="535" w:right="908"/>
        <w:jc w:val="center"/>
      </w:pPr>
      <w:r>
        <w:t>Therefore,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Hashing-linear</w:t>
      </w:r>
      <w:r>
        <w:rPr>
          <w:spacing w:val="-4"/>
        </w:rPr>
        <w:t xml:space="preserve"> </w:t>
      </w:r>
      <w:r>
        <w:t>probing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0"/>
        </w:rPr>
        <w:t>R</w:t>
      </w:r>
    </w:p>
    <w:sectPr w:rsidR="00E014A9">
      <w:pgSz w:w="12240" w:h="15840"/>
      <w:pgMar w:top="1360" w:right="360" w:bottom="980" w:left="360" w:header="0" w:footer="78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987F0D" w14:textId="77777777" w:rsidR="002E037A" w:rsidRDefault="002E037A">
      <w:r>
        <w:separator/>
      </w:r>
    </w:p>
  </w:endnote>
  <w:endnote w:type="continuationSeparator" w:id="0">
    <w:p w14:paraId="56B311AB" w14:textId="77777777" w:rsidR="002E037A" w:rsidRDefault="002E0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80E61D" w14:textId="77777777" w:rsidR="00B75BA6" w:rsidRDefault="00B75B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CE3C88" w14:textId="2254B4EA" w:rsidR="00E014A9" w:rsidRDefault="00E014A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9FE910" w14:textId="77777777" w:rsidR="00B75BA6" w:rsidRDefault="00B75BA6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3E2EED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5168" behindDoc="0" locked="0" layoutInCell="1" allowOverlap="1" wp14:anchorId="593EC2A0" wp14:editId="57BD5A6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4" name="Text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7382CB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C35E93">
                            <w:rPr>
                              <w:noProof/>
                              <w:spacing w:val="-2"/>
                            </w:rPr>
                            <w:t>2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35" type="#_x0000_t202" style="position:absolute;margin-left:0;margin-top:0;width:252.65pt;height:15.3pt;z-index:25165516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" filled="f" stroked="f">
              <v:textbox inset="0,0,0,0">
                <w:txbxContent>
                  <w:p w14:paraId="517382CB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C35E93">
                      <w:rPr>
                        <w:noProof/>
                        <w:spacing w:val="-2"/>
                      </w:rPr>
                      <w:t>2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A3C385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641F8F0" wp14:editId="7BF7C8A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08655" cy="194310"/>
              <wp:effectExtent l="0" t="0" r="0" b="0"/>
              <wp:wrapNone/>
              <wp:docPr id="15" name="Text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0865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F290AA4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C35E93">
                            <w:rPr>
                              <w:noProof/>
                              <w:spacing w:val="-2"/>
                            </w:rPr>
                            <w:t>3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6" type="#_x0000_t202" style="position:absolute;margin-left:0;margin-top:0;width:252.65pt;height:15.3pt;z-index:25165619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" filled="f" stroked="f">
              <v:textbox inset="0,0,0,0">
                <w:txbxContent>
                  <w:p w14:paraId="1F290AA4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C35E93">
                      <w:rPr>
                        <w:noProof/>
                        <w:spacing w:val="-2"/>
                      </w:rPr>
                      <w:t>3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5458C" w14:textId="277C21B3" w:rsidR="00E014A9" w:rsidRDefault="003323E2">
    <w:pPr>
      <w:pStyle w:val="BodyText"/>
      <w:spacing w:line="14" w:lineRule="auto"/>
      <w:rPr>
        <w:sz w:val="20"/>
        <w:lang w:val="en-IN"/>
      </w:rPr>
    </w:pPr>
    <w:r w:rsidRPr="003323E2">
      <w:rPr>
        <w:noProof/>
        <w:sz w:val="20"/>
        <w:lang w:val="en-IN"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78F75C0" wp14:editId="3ECA5A4B">
              <wp:simplePos x="0" y="0"/>
              <wp:positionH relativeFrom="page">
                <wp:posOffset>0</wp:posOffset>
              </wp:positionH>
              <wp:positionV relativeFrom="bottomMargin">
                <wp:posOffset>-78740</wp:posOffset>
              </wp:positionV>
              <wp:extent cx="7437120" cy="358140"/>
              <wp:effectExtent l="0" t="0" r="11430" b="0"/>
              <wp:wrapNone/>
              <wp:docPr id="155" name="Group 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7120" cy="358140"/>
                        <a:chOff x="0" y="-83820"/>
                        <a:chExt cx="7437120" cy="35814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601980" y="-83820"/>
                          <a:ext cx="68351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B3790" w14:textId="197530A2" w:rsidR="003323E2" w:rsidRPr="003323E2" w:rsidRDefault="00C35E93" w:rsidP="003323E2">
                            <w:pPr>
                              <w:pStyle w:val="Footer"/>
                              <w:rPr>
                                <w:b/>
                                <w:bCs/>
                                <w:cap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D0D0D" w:themeColor="text1" w:themeTint="F2"/>
                                <w:sz w:val="28"/>
                                <w:szCs w:val="28"/>
                                <w:lang w:val="en-IN"/>
                              </w:rPr>
                              <w:t>231801178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6" o:spid="_x0000_s1037" style="position:absolute;margin-left:0;margin-top:-6.2pt;width:585.6pt;height:28.2pt;z-index:251661312;mso-position-horizontal-relative:page;mso-position-vertical-relative:bottom-margin-area;mso-width-relative:margin;mso-height-relative:margin" coordorigin=",-838" coordsize="74371,3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">
              <v:rect id="Rectangle 156" o:spid="_x0000_s1038" style="position:absolute;width:59436;height:27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338IA&#10;AADcAAAADwAAAGRycy9kb3ducmV2LnhtbERPTWvCQBC9C/0PyxS8mU2Fxpq6SiktxmPSUvA2ZMck&#10;mJ0Nu1sT/323IHibx/uczW4yvbiQ851lBU9JCoK4trrjRsH31+fiBYQPyBp7y6TgSh5224fZBnNt&#10;Ry7pUoVGxBD2OSpoQxhyKX3dkkGf2IE4cifrDIYIXSO1wzGGm14u0zSTBjuODS0O9N5Sfa5+jYJ1&#10;tjy48md/HE/X8XhuVlisP1Cp+eP09goi0BTu4pu70HH+cwb/z8QL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LffwgAAANwAAAAPAAAAAAAAAAAAAAAAAJgCAABkcnMvZG93&#10;bnJldi54bWxQSwUGAAAAAAQABAD1AAAAhwMAAAAA&#10;" fillcolor="white [3212]" stroked="f" strokeweight="2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39" type="#_x0000_t202" style="position:absolute;left:6019;top:-838;width:68352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wzvcEA&#10;AADcAAAADwAAAGRycy9kb3ducmV2LnhtbERPS4vCMBC+C/6HMII3TRVc3a5RRFD3sBcfC3scmukD&#10;m0lJYq3/3iwI3ubje85y3ZlatOR8ZVnBZJyAIM6srrhQcDnvRgsQPiBrrC2Tggd5WK/6vSWm2t75&#10;SO0pFCKGsE9RQRlCk0rps5IM+rFtiCOXW2cwROgKqR3eY7ip5TRJPqTBimNDiQ1tS8qup5tREHxe&#10;7xb6oH+aze9+74r2k/5ypYaDbvMFIlAX3uKX+1vH+bM5/D8TL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M73BAAAA3AAAAA8AAAAAAAAAAAAAAAAAmAIAAGRycy9kb3du&#10;cmV2LnhtbFBLBQYAAAAABAAEAPUAAACGAwAAAAA=&#10;" filled="f" stroked="f" strokeweight=".5pt">
                <v:textbox inset="0,,0">
                  <w:txbxContent>
                    <w:p w14:paraId="689B3790" w14:textId="197530A2" w:rsidR="003323E2" w:rsidRPr="003323E2" w:rsidRDefault="00C35E93" w:rsidP="003323E2">
                      <w:pPr>
                        <w:pStyle w:val="Footer"/>
                        <w:rPr>
                          <w:b/>
                          <w:bCs/>
                          <w:cap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0D0D0D" w:themeColor="text1" w:themeTint="F2"/>
                          <w:sz w:val="28"/>
                          <w:szCs w:val="28"/>
                          <w:lang w:val="en-IN"/>
                        </w:rPr>
                        <w:t>231801178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rPr>
        <w:sz w:val="20"/>
        <w:lang w:val="en-IN"/>
      </w:rPr>
      <w:t>23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88E35A" w14:textId="77777777" w:rsidR="00E014A9" w:rsidRDefault="00BD3C9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30FF733" wp14:editId="368B362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281680" cy="194310"/>
              <wp:effectExtent l="0" t="0" r="0" b="0"/>
              <wp:wrapNone/>
              <wp:docPr id="60" name="Textbox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679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6F9304" w14:textId="77777777" w:rsidR="00E014A9" w:rsidRDefault="00BD3C9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Artificial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Intelligence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and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Science/AD23431/</w:t>
                          </w:r>
                          <w:r>
                            <w:rPr>
                              <w:spacing w:val="-2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</w:rPr>
                            <w:instrText xml:space="preserve"> PAGE </w:instrText>
                          </w:r>
                          <w:r>
                            <w:rPr>
                              <w:spacing w:val="-2"/>
                            </w:rPr>
                            <w:fldChar w:fldCharType="separate"/>
                          </w:r>
                          <w:r w:rsidR="00C35E93">
                            <w:rPr>
                              <w:noProof/>
                              <w:spacing w:val="-2"/>
                            </w:rPr>
                            <w:t>46</w:t>
                          </w:r>
                          <w:r>
                            <w:rPr>
                              <w:spacing w:val="-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0" type="#_x0000_t202" style="position:absolute;margin-left:0;margin-top:0;width:258.4pt;height:15.3pt;z-index:25165824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" filled="f" stroked="f">
              <v:textbox inset="0,0,0,0">
                <w:txbxContent>
                  <w:p w14:paraId="646F9304" w14:textId="77777777" w:rsidR="00E014A9" w:rsidRDefault="00BD3C90">
                    <w:pPr>
                      <w:pStyle w:val="BodyText"/>
                      <w:spacing w:before="10"/>
                      <w:ind w:left="20"/>
                    </w:pPr>
                    <w:r>
                      <w:t>Artificial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Intelligence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Science/AD23431/</w:t>
                    </w:r>
                    <w:r>
                      <w:rPr>
                        <w:spacing w:val="-2"/>
                      </w:rPr>
                      <w:fldChar w:fldCharType="begin"/>
                    </w:r>
                    <w:r>
                      <w:rPr>
                        <w:spacing w:val="-2"/>
                      </w:rPr>
                      <w:instrText xml:space="preserve"> PAGE </w:instrText>
                    </w:r>
                    <w:r>
                      <w:rPr>
                        <w:spacing w:val="-2"/>
                      </w:rPr>
                      <w:fldChar w:fldCharType="separate"/>
                    </w:r>
                    <w:r w:rsidR="00C35E93">
                      <w:rPr>
                        <w:noProof/>
                        <w:spacing w:val="-2"/>
                      </w:rPr>
                      <w:t>46</w:t>
                    </w:r>
                    <w:r>
                      <w:rPr>
                        <w:spacing w:val="-2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DF6646" w14:textId="77777777" w:rsidR="002E037A" w:rsidRDefault="002E037A">
      <w:r>
        <w:separator/>
      </w:r>
    </w:p>
  </w:footnote>
  <w:footnote w:type="continuationSeparator" w:id="0">
    <w:p w14:paraId="1AEF9644" w14:textId="77777777" w:rsidR="002E037A" w:rsidRDefault="002E037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CC0BA" w14:textId="77777777" w:rsidR="00B75BA6" w:rsidRDefault="00B75BA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6AFF23" w14:textId="77777777" w:rsidR="00B75BA6" w:rsidRDefault="00B75BA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6C4AB8" w14:textId="77777777" w:rsidR="00B75BA6" w:rsidRDefault="00B75BA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528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620" w:hanging="24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20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0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0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0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20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20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0" w:hanging="24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5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6">
    <w:nsid w:val="03D62ECE"/>
    <w:multiLevelType w:val="multilevel"/>
    <w:tmpl w:val="03D62ECE"/>
    <w:lvl w:ilvl="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273039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77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1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76" w:hanging="360"/>
      </w:pPr>
      <w:rPr>
        <w:rFonts w:hint="default"/>
        <w:lang w:val="en-US" w:eastAsia="en-US" w:bidi="ar-SA"/>
      </w:rPr>
    </w:lvl>
  </w:abstractNum>
  <w:abstractNum w:abstractNumId="7">
    <w:nsid w:val="25B654F3"/>
    <w:multiLevelType w:val="multilevel"/>
    <w:tmpl w:val="25B654F3"/>
    <w:lvl w:ilvl="0">
      <w:start w:val="1"/>
      <w:numFmt w:val="decimal"/>
      <w:lvlText w:val="%1."/>
      <w:lvlJc w:val="left"/>
      <w:pPr>
        <w:ind w:left="1867" w:hanging="56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33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0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3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73" w:hanging="262"/>
      </w:pPr>
      <w:rPr>
        <w:rFonts w:hint="default"/>
        <w:lang w:val="en-US" w:eastAsia="en-US" w:bidi="ar-SA"/>
      </w:rPr>
    </w:lvl>
  </w:abstractNum>
  <w:abstractNum w:abstractNumId="8">
    <w:nsid w:val="2A8F537B"/>
    <w:multiLevelType w:val="multilevel"/>
    <w:tmpl w:val="2A8F537B"/>
    <w:lvl w:ilvl="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309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abstractNum w:abstractNumId="9">
    <w:nsid w:val="4C784B57"/>
    <w:multiLevelType w:val="hybridMultilevel"/>
    <w:tmpl w:val="1AA6D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ADCABA"/>
    <w:multiLevelType w:val="multilevel"/>
    <w:tmpl w:val="59ADCABA"/>
    <w:lvl w:ilvl="0">
      <w:start w:val="1"/>
      <w:numFmt w:val="lowerRoman"/>
      <w:lvlText w:val="(%1)"/>
      <w:lvlJc w:val="left"/>
      <w:pPr>
        <w:ind w:left="1289" w:hanging="2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1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304" w:hanging="28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328" w:hanging="28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52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76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0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4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48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281"/>
      </w:pPr>
      <w:rPr>
        <w:rFonts w:hint="default"/>
        <w:lang w:val="en-US" w:eastAsia="en-US" w:bidi="ar-SA"/>
      </w:rPr>
    </w:lvl>
  </w:abstractNum>
  <w:abstractNum w:abstractNumId="11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84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00" w:hanging="360"/>
      </w:pPr>
      <w:rPr>
        <w:rFonts w:hint="default"/>
        <w:lang w:val="en-US" w:eastAsia="en-US" w:bidi="ar-SA"/>
      </w:rPr>
    </w:lvl>
  </w:abstractNum>
  <w:abstractNum w:abstractNumId="12">
    <w:nsid w:val="72183CF9"/>
    <w:multiLevelType w:val="multilevel"/>
    <w:tmpl w:val="72183CF9"/>
    <w:lvl w:ilvl="0">
      <w:start w:val="6"/>
      <w:numFmt w:val="decimal"/>
      <w:lvlText w:val="%1)"/>
      <w:lvlJc w:val="left"/>
      <w:pPr>
        <w:ind w:left="1702" w:hanging="26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2682" w:hanging="26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664" w:hanging="2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46" w:hanging="2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8" w:hanging="2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10" w:hanging="2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92" w:hanging="2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574" w:hanging="2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56" w:hanging="262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12"/>
  </w:num>
  <w:num w:numId="8">
    <w:abstractNumId w:val="5"/>
  </w:num>
  <w:num w:numId="9">
    <w:abstractNumId w:val="0"/>
  </w:num>
  <w:num w:numId="10">
    <w:abstractNumId w:val="8"/>
  </w:num>
  <w:num w:numId="11">
    <w:abstractNumId w:val="11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4A9"/>
    <w:rsid w:val="000968AC"/>
    <w:rsid w:val="002A5262"/>
    <w:rsid w:val="002E037A"/>
    <w:rsid w:val="003323E2"/>
    <w:rsid w:val="004936E7"/>
    <w:rsid w:val="009968C7"/>
    <w:rsid w:val="00AC6BCC"/>
    <w:rsid w:val="00B36533"/>
    <w:rsid w:val="00B506AB"/>
    <w:rsid w:val="00B75BA6"/>
    <w:rsid w:val="00BD3C90"/>
    <w:rsid w:val="00C35E93"/>
    <w:rsid w:val="00C44504"/>
    <w:rsid w:val="00E014A9"/>
    <w:rsid w:val="00EA4F71"/>
    <w:rsid w:val="00F81C20"/>
    <w:rsid w:val="54753FD6"/>
    <w:rsid w:val="687A6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3E4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rsid w:val="00AC6B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6BCC"/>
    <w:rPr>
      <w:rFonts w:ascii="Tahoma" w:eastAsia="Times New Roman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spacing w:before="138"/>
      <w:ind w:left="539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1"/>
    <w:qFormat/>
    <w:pPr>
      <w:ind w:left="1440"/>
      <w:outlineLvl w:val="1"/>
    </w:pPr>
    <w:rPr>
      <w:rFonts w:ascii="Arial" w:eastAsia="Arial" w:hAnsi="Arial" w:cs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pPr>
      <w:ind w:left="287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pPr>
      <w:ind w:left="144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21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FooterChar">
    <w:name w:val="Footer Char"/>
    <w:basedOn w:val="DefaultParagraphFont"/>
    <w:link w:val="Footer"/>
    <w:uiPriority w:val="99"/>
    <w:rsid w:val="003323E2"/>
    <w:rPr>
      <w:rFonts w:ascii="Times New Roman" w:eastAsia="Times New Roman" w:hAnsi="Times New Roman" w:cs="Times New Roman"/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rsid w:val="00AC6B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C6BCC"/>
    <w:rPr>
      <w:rFonts w:ascii="Tahoma" w:eastAsia="Times New Roman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image" Target="media/image8.jpeg"/><Relationship Id="rId39" Type="http://schemas.openxmlformats.org/officeDocument/2006/relationships/image" Target="media/image21.jpeg"/><Relationship Id="rId21" Type="http://schemas.openxmlformats.org/officeDocument/2006/relationships/image" Target="media/image3.jpeg"/><Relationship Id="rId34" Type="http://schemas.openxmlformats.org/officeDocument/2006/relationships/image" Target="media/image16.jpeg"/><Relationship Id="rId42" Type="http://schemas.openxmlformats.org/officeDocument/2006/relationships/image" Target="media/image24.jpeg"/><Relationship Id="rId47" Type="http://schemas.openxmlformats.org/officeDocument/2006/relationships/image" Target="media/image29.jpeg"/><Relationship Id="rId50" Type="http://schemas.openxmlformats.org/officeDocument/2006/relationships/image" Target="media/image32.jpe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3" Type="http://schemas.openxmlformats.org/officeDocument/2006/relationships/image" Target="media/image34.png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footer" Target="footer2.xm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image" Target="media/image31.jpe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1.jpeg"/><Relationship Id="rId19" Type="http://schemas.openxmlformats.org/officeDocument/2006/relationships/footer" Target="footer5.xml"/><Relationship Id="rId31" Type="http://schemas.openxmlformats.org/officeDocument/2006/relationships/image" Target="media/image13.jpeg"/><Relationship Id="rId44" Type="http://schemas.openxmlformats.org/officeDocument/2006/relationships/image" Target="media/image26.jpe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jpeg"/><Relationship Id="rId48" Type="http://schemas.openxmlformats.org/officeDocument/2006/relationships/image" Target="media/image30.jpe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8" Type="http://schemas.openxmlformats.org/officeDocument/2006/relationships/footnotes" Target="footnotes.xml"/><Relationship Id="rId51" Type="http://schemas.openxmlformats.org/officeDocument/2006/relationships/footer" Target="footer7.xml"/><Relationship Id="rId3" Type="http://schemas.openxmlformats.org/officeDocument/2006/relationships/numbering" Target="numbering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image" Target="media/image28.jpeg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footer" Target="footer6.xml"/><Relationship Id="rId41" Type="http://schemas.openxmlformats.org/officeDocument/2006/relationships/image" Target="media/image23.jpeg"/><Relationship Id="rId54" Type="http://schemas.openxmlformats.org/officeDocument/2006/relationships/image" Target="media/image32.png"/><Relationship Id="rId6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20F4B3-24FD-4364-9D8E-B96979058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5140</Words>
  <Characters>29298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V</dc:creator>
  <cp:lastModifiedBy>HP</cp:lastModifiedBy>
  <cp:revision>2</cp:revision>
  <dcterms:created xsi:type="dcterms:W3CDTF">2025-05-22T15:04:00Z</dcterms:created>
  <dcterms:modified xsi:type="dcterms:W3CDTF">2025-05-22T15:04:00Z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2025-05-21T00:00:00Z</vt:filetime>
  </property>
  <property fmtid="{D5CDD505-2E9C-101B-9397-08002B2CF9AE}" pid="5" name="Producer">
    <vt:lpwstr>Microsoft® Word 2021</vt:lpwstr>
  </property>
  <property fmtid="{D5CDD505-2E9C-101B-9397-08002B2CF9AE}" pid="6" name="KSOProductBuildVer">
    <vt:lpwstr>1033-12.2.0.21179</vt:lpwstr>
  </property>
  <property fmtid="{D5CDD505-2E9C-101B-9397-08002B2CF9AE}" pid="7" name="ICV">
    <vt:lpwstr>60F8AC3DD5AF4C858A2D19F53E025C3A_12</vt:lpwstr>
  </property>
</Properties>
</file>