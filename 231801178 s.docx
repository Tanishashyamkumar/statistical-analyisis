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B46663" w14:textId="77777777" w:rsidR="00E014A9" w:rsidRDefault="00BD3C90">
      <w:pPr>
        <w:spacing w:before="56"/>
        <w:ind w:left="535" w:right="586"/>
        <w:jc w:val="center"/>
        <w:rPr>
          <w:b/>
          <w:sz w:val="44"/>
        </w:rPr>
      </w:pPr>
      <w:r>
        <w:rPr>
          <w:b/>
          <w:noProof/>
          <w:sz w:val="44"/>
          <w:lang w:val="en-IN" w:eastAsia="en-IN"/>
        </w:rPr>
        <mc:AlternateContent>
          <mc:Choice Requires="wpg">
            <w:drawing>
              <wp:anchor distT="0" distB="0" distL="0" distR="0" simplePos="0" relativeHeight="251629056" behindDoc="1" locked="0" layoutInCell="1" allowOverlap="1" wp14:anchorId="7ACA12FE" wp14:editId="35479B0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D1663BC" id="Group 1" o:spid="_x0000_s1026" style="position:absolute;margin-left:24.45pt;margin-top:24.5pt;width:563.75pt;height:743.7pt;z-index:-251687424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Up6JAwAAfAoAAA4AAABkcnMvZTJvRG9jLnhtbKRWbW+bMBD+Pmn/&#10;weL7CiE0DajJNLVrVWnaqr38AMeYYM3Ynu2E9N/vbDChTdv0JVLggMfn5x6f73z+eddwtKXaMCkW&#10;0eQkiRAVRJZMrBfRn99Xn+YRMhaLEnMp6CK6oyb6vPz44bxVBU1lLXlJNQInwhStWkS1taqIY0Nq&#10;2mBzIhUV8LGSusEWHvU6LjVuwXvD4zRJZnErdam0JNQYeHvZfYyW3n9VUWJ/VJWhFvFFBNysv2p/&#10;XblrvDzHxVpjVTPS08BvYNFgJmDSwdUlthhtNDtw1TCipZGVPSGyiWVVMUJ9DBDNJHkQzbWWG+Vj&#10;WRftWg0ygbQPdHqzW/J9e63VL3WrQYlWrUEL/+Ri2VW6cXdgiXZesrtBMrqziMDLs8lpPktPI0Tg&#10;W55lWZ73opIalD8YR+qvR0bGYeL4Hp1WQYKYvQbmfRr8qrGiXlpTgAa3GrFyEaUREriBNL3uMyJ1&#10;CeKmBswgkikM6PVehYY4cUE2xl5T6cXG22/GdllZBgvXwSI7EUwNue2ymvusthGCrNYRgqxedVmt&#10;sHXjHE9nona0WvV+sdz3Rm7pb+mR1i2ZW9Ush60Li3qazP2KAt89jIsH8GmWgHj34QEU7ir4HsDB&#10;cUCEe0BmZ9Nk5t2+HDniG9yF+6HbPJumaZexEF/AhXuHnyV5x+FV4FfReBX4eSmgyIVd+mREHebo&#10;pB3sJVEPyPkse57eWMzXgIfC8mRQ45wdFaIX4qdHydz3fzxtxvhHpCZcGgr7HPi53TkYfsfCy3FN&#10;MJKz8opx7nao0evVBddoi11L8z+332HICAa1M1QpZ61keQclroWqtojMvw3WNEL8RkARhaWzwdDB&#10;WAVDW34hfet0Uwv5ZWNlxVx98jN0fvsHqM7Lc8VIAf++VYF1UKaPt3QYZTeOYXcsaF7ko8H670Z9&#10;gq4KcrIV48ze+RMCFHlHSmxvGXFV2z3sK/40VPybBq8pmjopA8LhXaQHw1ecqbAczu6JQgF+0JYf&#10;ibVr+ZeSbBoqbHeG0ZQDZylMzZSBQl7QZkWhHembcgKdFc5PFnqS0kzYrrQbq6klkDS4qCAtfkIr&#10;6FMgfPCk9zxdCE80rXSeJrOzfgfPpvnUb2BchA4/yQAwz7sOP0knaTo57RMuHBCU7voXcgbQBjqg&#10;Oi5CL3M53kN6OTsuniRQ8wnkjzhg3TtDjZ89an9oXP4HAAD//wMAUEsDBAoAAAAAAAAAIQBsM7ac&#10;qykAAKspAAAVAAAAZHJzL21lZGlhL2ltYWdlMS5qcGVn/9j/4AAQSkZJRgABAQEAYABgAAD/2wBD&#10;AAMCAgMCAgMDAwMEAwMEBQgFBQQEBQoHBwYIDAoMDAsKCwsNDhIQDQ4RDgsLEBYQERMUFRUVDA8X&#10;GBYUGBIUFRT/2wBDAQMEBAUEBQkFBQkUDQsNFBQUFBQUFBQUFBQUFBQUFBQUFBQUFBQUFBQUFBQU&#10;FBQUFBQUFBQUFBQUFBQUFBQUFBT/wAARCAB3AK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ZWP4j8SaV4Q0W61bXdT&#10;s9F0u1TfNf6hcLBBEvq7v8q1j/Eb4kaB8KPDM2ueI70WVisiQR7ImllnlkbakUUaDdJIzfwKM15F&#10;8Rv2jPg38RvgVr88uuJ4t0DWYpdC/sTRgZdUvbmVGVLOK3/1i3D87N23+/wvzVcKUpa8vujCb9p3&#10;xH4pjur74afCjxB478OWqrcnxBdzppFrfRbN2bBJV8y6P935ER9v+t+7u1YP21PguPDtpqd/8QtF&#10;0WWc7ZdJ1K6SLUrOUbt8U9r/AK2JlZGVtydutb37N0viI/Bzwvpfi7TpdP8AE2k6ba2eoAD9y8v2&#10;dH/dP92X5XTcyZXfuXc2xqo+Nviv8Hvgr4tlk1W90TSfF2rEyy2mnWfn6reHhN7RQI0r7vKVdzcf&#10;Iq1vywlLkjEg8K+F2m6T8bNAm8V618SviXZa3qs0uqy6B4X1i/2aVZ3ErvYRSwQK/kObYxPt+rr8&#10;tbXwT/aO8IfCXxr43+HHjv4oQ3EVnfwX3hzXPE2rpL9s0y5tUnRftT/63a3m/Ozf8tEVe1aep/HL&#10;W7bVPCcnhvwjcaz4Wk1i6utRubyzgtbiJGe4VN0U8tm1tL56eVvni2fN96WVfm6vU/2g/hL4O1LU&#10;PBfjfW49Nae+nlY69ptxFpsu643fJcSxeQyozruO/arV0z5nzKUfd/IYtz+1S3ijxBeWnwq8IXnx&#10;Z0fSo92ra/ouoW8VlHLlMW9rNJ+6up9jrIyK6qq/x7/kruvhn8dfCPxUvL7StLvJ7HxPpqqdT8N6&#10;nH9l1PTmwnyywMc4+dRvTdG38DNXV+D/AA94f8L6Daad4Z0vTdH0aP8A1FppMEcFuv8AupH8tfO8&#10;PiC18D/tk6/rHj2O50Qa/ptl4a8I6vceUNPnWIvPNA0qv8k8ssvyJKq7tnybt22uOMYVOaMY/CUf&#10;VVJmvPNP+OfgHVPiK/gbT/FmmX/ixIXmfTLSfznjVT82/b8qt/s/er0PGa55RlEQtFFFMAooooAK&#10;KKKACiiigAooooAKTINB6Vw3xb+KuifBrwPfeKtfNx/Z1q0URis4vNuJHllSJFjT+JtzjilGMpS5&#10;YgeGeOb6DR/2vtD1X4pWz23heKzWy8Aam4RtMi1GXH2z7UzL+6vH2RJB/Cyebt+eu48ZaBpd98Rd&#10;A8WeHvCOn63qNjLcQ3GsadZWv2uVkdklgW9Z/wB1tdZ1eJ9m5vk81PnV+C+N2qeKPi/D4VsNY+FO&#10;p6F4HsdQGr6rN4tv7Bbe6liT/QLWVLWW6lSJrqWJ5ZWi2xJF8yMrNt4Kf7X418GeGfhxdIdI1v4i&#10;6xfWd7d6Xr0uoSRWUas2r3SrLawW0E8u/wAr9xFsb7a8sW5G2t6UY3ipEnTfDfw9qXxb8V+ID8Op&#10;5PB3wtudTll1TxRp9mtne686/L9i05/9bFap82+63b/N3rb+Uq/L1XiDUPh/+yta2PgT4b+D9Hv/&#10;AB9rcBex0CW8hs59UTfsaWe6n/1p+f7u55W/hTajFfofQPD+neE9DsdH0izh0/S7GFYLa0t12pFG&#10;owqrX5kfGX4m+H5vj98RXgg0q08daffXVqnjG6illlsGgt5ZbVIvK01PKl22vlb3nl+RJfv/AMOl&#10;BSxVXljsHwxKPjrxV4ia2+O1zpXgjVtGh8ILpyaDbt/alr/akU95bwXHmpFKnmwSxxJ5Spt2xJF/&#10;dr6b+EXx40bQZ9JT4heCp/AMHiy1tbex1LxdfmXUL2637XsJYrn/AErbFK0u2V/3Wx1b5d9fNPgL&#10;xLoz/Cn4jX//AArvw9p1lp9v4fafRza3iJqaLq8T7JV+xeYyN9z5Ul+Zm/5ZbIosu813w0PgleeI&#10;7/T10R9O1jUbCw09LS6li0lGsLBPNdEsrdrffdNFK32dIIma4aL7krRV7Fei6vuSj/VjI+6dY/Z7&#10;v/hrdS+IPgpe23hO9VJGn8HXG/8A4R/VH2r/AMsEb/RZfkH72If7yvXkWneI/D3j3T9ebWfBFprr&#10;6lLfp4w0rXdRa9vory1X57KdFiW1iit9iNBL5u7ykd4omeWV6+mvgJrF94k+Bvw81fVNQGsahf8A&#10;h7Tru51BV2/apXtY2eX7q/fY7vur16V49+0joOnfDn4g+GviDFpwNr4luE8J+IWMrpFunRoLC6f5&#10;18rypZXiaVNreVdS/e+Va8GjPml7OXxGpB+0Xo3w00D4CaKuh6cPCepm6gvPBFt4a0VYdQXVlPm2&#10;629lsX5t29ZYnVflaUPsr6I8B3Ot3fgrw/N4kto7LxDLYQPqVrFJvSC6MS+ait/EA26vnLxf4Y1H&#10;StZ8A694Dnt/GHjTw1qavqOive2f26W1liS11WLd5sSebtWKVU+RVlt/7m2KvU/CXx+0/wAT/EGP&#10;wPqvhfxN4N8SSW8t3BaeI7OKKK6SIxb/ACJ4pZYrhl82Nj5Ttt/i21lWXuKMfeGewUUUVyjCiiig&#10;AooooAKKKKACiiigBleK/tM+CfEHjbwp4Zk8OacNVv8AQfFWl6+2neekT3cVncrK8UTS7U81lX5d&#10;7Kv+1XtVYHi/xPpvgnwvrPiLV7r7HpOlWc19eXPlM5igiTfK+1fmbCr/AA04NxloB4hqP7SB8Z3d&#10;/wCDYPBuu+H/ABfZxRalc6J4kS6svtFmtx5UstvdWK3G5Ul8r5k3K6t/c3svLeCLltc/a/8ABk15&#10;ZorwfDvVZ7dDfXF/FCx1i3iMsVxcpHI+5P4ti/K3ylk2mr3gex1748/Fuw+L1p4V/sLwkfDlxotq&#10;mu3q/aNetpZYri3nWKLf9mj8yL7zszOjfcH8XJeONRtvhL8VfCvifWbvTrDxB4Svpf7cSxltbe3n&#10;8P6m6wfaFt0la68q1list8twqpuaVl3fLt9CMY25V8Qj7VHIr5L/AGgf2ev7M8ZXvxK0TTNS8R6V&#10;NLHda78P9KsbWU65c7Bb/at8x+8ltvXyk/3l2s8u/wCodS1W00DTbrU9RuobCwtYnuLm6uJQsUca&#10;ruZ2ZvuqvP0r5m8TftR6RrVz4d1TRfGNymi69ff2Vplt4UvtJuJZbjem7zftSt+92yxfuE+dd6ff&#10;8391hQlUhLmpjkfLmhav4W+FPgT4neCPEt1Dpt/4ZT7PBY6hBrdxd6tp0Gy8sZYrqK6iW1V2+byo&#10;l+Ta7P8ALurtfhz+yz4g+NGmaJoeu6d4s+H8VtHLqviW+u5nnXWRqMqvcaX5ssvn/JBBaJ5u9vub&#10;ZV3ojV6X8VvEQ+HfjzT9AvfipqeizazqcseqzXN9O3+htYalcROqtL+6/e29qv8AovkfedVf5tsW&#10;0/xAh+H9r4M0qLx9qNgviyWW9s/EE+pJd6UUdFaD59UeWeVdqo3lW7L/AK37y/fr1JYqvyuVOPvS&#10;MuWJ9Q6TpVpoemWmm6daw2NhZxLb2trbxhYoo1XaiKq/dVR8uPavDv27ki/4Zd8XyyO0csUunSwb&#10;ULmW4XULdreL23y7F3fw7s16T8JPihovxZ8J/wBr6PqOnagIbl7O9/snUUv7eK6Xl0Wdfvp86srf&#10;KdrJ8q/dryH9rbVrTxlfeCvhNFqBjutZ1O31zW7S3jNxcJo1jL57tsVGfdLLFFFFt+dpPubtj15V&#10;GMo1o3+yW/hLui61Z6L4g1rx3qA8Rv4P0SDVLvUNY1a+a4t7Ke3ln+1rb263G7an72L/AI9/u2vy&#10;b/N31Q0TU/EXxv8A2gPhz46sPBHiHw74Q8N6brMUmoeJEhtXu2ultPK8q381pcfun+Z1VaxfGPwv&#10;8T/HL4d/E3SNB1qO2Oo3TQeXqOuT3CSSxX6S+VJB590tmnlRPFti27/tHz28XlIlexfBv4vp8RDr&#10;Gh6h4dvvB3i7QFiXVvD94dy26SmVYZIp0+SWJ/Il2uv9z7q1cvdUpID1iiiiuMoKKKKACiiigAoo&#10;ooAKKKKACql3axXtrLbTpvilVo2X/Zq3RQB8tfCzT/i38DdNPw10bwH/AMJd4a0i8li0DxTq/iOK&#10;1hXTmPmwQXHEs+6Ld9nysX/LJPl21zifHXwlq8ur6P4ptT4c8UTXcml6l8JtGsYru/1m8Pm7t2+J&#10;ftVtcRbP337qLY372X+79ida+GP26v2s/CfwQu0XwhrHh6H4vxTR2V3df2QuoahYaa7b5VV/lVG/&#10;1T+VK/zf98tXpYVTxVTkhH3pEyfKe9/sueGPGHgH4O6fpPjSYQz28r/2fYXEy3Fxp2nY/wBHtZ7h&#10;VRZZYk+8+3t1b71eP2Pwy/Zt+AfxIutff4l6X4d8ZWVn9nZdT1ywluLSBk/1cUEqt5Xyf88kX5X/&#10;ANqk1b4IfBrUNCsPEvxo+Md/45i1GCN4p/FfiVdL05/Ng/5d7OJoki3ou7by3y+1eeeO/iP+zW3g&#10;G30j4O6fpena9fz2dvFqmg+FdRWV4I7iLzUae1iSeVmRG+Xzfnb77VtSpTlUlbmXN8Wmn4kcxu+L&#10;fih+yr43vtavdX+MRuJ9X0eLQbxkVYvNsInaVIl22v7r53LbotrdP7tdqfH/AOzf8SPBd7olz8Zv&#10;Dsug3Vuunz2mp3Wk2btEqbU/1tukvyL91q+ZNG8K+O9K8VXzXlv8Q9a0WewsrK3uptH8RxSwPFbx&#10;JcN9nWw27rhonXzfN3xfaHl/eyotfQumfHH4JaF4U07wj8SfA2pWM07NK1j4j8J6pfw7PNZ0/e3l&#10;ossqp/fdP4a7MRRpw5fYzlJ/9uhH+8fRnwR+Fnhr4NeC08NeFbu5utIjuJJ4/tV19qdXkO5v3n3m&#10;6/xV836nolr8JfiP4j1X43W6zS+K9QUWXj6O4ZNEEcXzWthcRS+Z/Z2z59svzfMzOJd6rtTw38Mv&#10;2S/jJeTaj8OPFFj4S8Qzs00cvg3X5dFvoGX935qWu9NgX/rltri5P2m2+AH7UL/CH4j/ABYtvGPw&#10;1XSv9MvPEukJLdwTtv8AKtZZYPvN5flM8sq/Nu+6v3q4qdGrKcuTm5uumpcuU978E/GHx9qfgW01&#10;bwR8NLnxd4Kg2WmkXureJvs+tatbooRL1ormDa0UvLLK9x5kilX2fPXT/s1eAPFHhvw9rvijx3FZ&#10;L8QfGOo/2vqyWq/JbLsSK1tMj73kQJEn+9v+Z/8AWN6loFzpmoaDp0+hz2lzosttE9jLYsrQNAy/&#10;I0Wz5dmzG3b2rbPPSvNnV0lGMSx1FFFZCCiiigAooooAQDik6dK8c/4bE+CH/RWfBv8A4O7f/wCL&#10;rs/AfxU8HfFGzubrwf4q0rxNb20nlTy6VeR3Cxv/ALW01cqNSOsogdiBigjNUNQ1K30mznvLueO3&#10;tYI2llmlbakar95mql4W8T6P408P2us6FqdprOj3q74L2xmWWGVfu/Ky/erO0rcwG1Sj6V5d4p/a&#10;U+FPgrX7vQ/EPxF8NaNrFm22ewv9Thhli+Td8ys391hXd6NrVj4l0ay1TTLyK+02/gjuba5t23xT&#10;xOu9XVv4lZcVUoSjHmlEDVr8xv8Agp3+xdr/AIv8V23xT+H+gXuuajeFLPXdK0yBp7lmVNsN0kaK&#10;dy7U2P8A8A/2tv6KeH/Hfh7xVqmsabo+t2GqX+jTfZ9StbO6SWWzl/uSovKN97/vms74h/GHwR8K&#10;G0//AITLxZo/hf7eHFp/at8lv5+zbv2bvvbd6f8AfVdmBxFfBV1Ol8REo85+V/wZ/wCCU3xmn8Qa&#10;VrniDxBpHw+ewmju4JUb+0r23lj+aLbEn7pvmH/PX/vqv2AhgjtohHEioi/wqtct4B+Kng/4qWl1&#10;c+EPE2k+JYLV/Knl0q8S4WJ/7rbTXYA1pjsficbU/f8AQIx5BKK5zwx4z0HxrHqJ0DWrLWI9NvJd&#10;OvHsZll+z3MeN8L7fuuu5fl9657x38ePh18LtZi0nxb430HwzqcsH2qO21XUYreV4mZl3qrnldyN&#10;z/s1wRhOUuWMSz5L/bp/4J8+Lf2k/G9p4z8KeJNEsb2z0+LTo9Fv7WSBPKV5ZWcTqX3SF5enlL/v&#10;V8a/Dv8A4JxfFvVvjtonhLxr4au9I0OR/tWo64D9os3tkf5kW4i3KJH2/KjbW+bmv2R0z4reENe8&#10;Ez+MNO8TaVfeFreKWaXWLe7V7VEj/wBa3m/d+XH6Uzwf8VvB/wAQdBvtd8NeKtJ17RbKRo7m/sb2&#10;OWCBlUMwd14X5WVvxr3cPm+NwtF0V8P5GXs4yN7QtE0/w9othpGm2cFjpljCttbWluu2KKNF2oir&#10;/dC/yrVwK8Vsf2xPgpqviP8AsS0+J/huXUSY0VBfp5cjSttRUl+47Z/hVs10vjP9oL4afDnWv7H8&#10;VePfD3hzVvLWX7FqmoRW8oVvuttdhXhyo1nPl5ZGvMejU7n0ry3Uv2kfhZpOgaPruofEHw5ZaJrB&#10;l/szUZtTiSG98p9svlPu+fY3ytioT+078JX8Oya8vxJ8Mf2HFdrZtqP9rRfZ1uGVnWLfuxv2IzbP&#10;9k0eyqfygerHpQOlcp4D+JHhb4oaVLqvhLxBpviTToZ2t5brS7lJ4Vl2q23cv8W11/76pnj74qeD&#10;/hbZ2t34v8TaV4atbqTyoJdVu0t1lf8AuruqfZy5uXl94DreaOfavLb79pn4S6ZoulavefEbwza6&#10;Vqvm/Yb6XVYkiuvKfbLsct8+1qo/8NifA3/orfg7/wAHVv8A/F1X1et/LID5Y+Ft5pnhb/gq/wDH&#10;O5uJLXStNt/CUVxNJKyRRLuTS3dnY/7TM1H7Cfw+ab9q340/EXwlbfYfhVfNLYaQ1ja+Rp9/L9oT&#10;57f7u5YvKlX5F2/vfvVhW3w50X4vf8FNf2ifB2vRNPpGs+CYrSfym2sv7rSPmX/aVvm/4DWv/wAE&#10;3vi/qnw88Y+L/wBmzxzqNsdZ8NXU/wDYO75HuIld2uIk/vY/1qr9/Yz/AMKfL9HVUnQnJfFyx/8A&#10;ATE+h/20brVNY+Ekfw60B4x4m+IV4vhyzaZd6RROjy3U7r94qlvFN937pda8T/4JTfEu6n+G3if4&#10;Ta6s1n4p8D6rLE9rcffS3ldsp97duinWdX+Xau6L+9XoXjuy8Y/GH9q6bTfBnivTfDMXw30ONpbz&#10;UdC/tLbfaiW+VUaeLDeRAuJV7Syr/FXzt4N/tb9lP/gphb2HjHX7XW1+JNgvn6np2n/2fF587ssO&#10;63Tzfm8+32ff/wCW3mO3WsaFOM8LPDP4uXm/r/t0cvi5j0b/AIKJD/jJz9j7/sb3/wDS3S6+0/G/&#10;imy8DeD9d8Sao5h03R7Ge/uXCsdsUSM7n5f9la+LP+CiX/Jzf7H3/Y3v/wClul17T+2DBqHjrwx4&#10;a+E+i63HoOs+O9U+zfa/L817eztkN1cS+VuVmX90kX9398qt9+uSpHnp4dPtL/0o0PkP9kb/AISn&#10;4C/tySaP4uurh/8Aha+grrjLubaL2VDdbX27llaJvtUW/wC78+75d+yvpP8A4Khaa19+xz4t29Yb&#10;mzl/K4T/ABr5w/4KB/CX4k/DaDwF8ata8b6b4v1nwnrNtHb/AGHw4umiBN/no7n7VLvVZYlXZt/5&#10;a17t/wAFBvH1j4s/YD1PxJp/77T9eg0y4gb/AGJZonWvUa9riMNiY/a93/wH/gGf2ZRPaP2OOf2V&#10;PhMP+pasP/RK1v8Ax58fzfC74PeKvEtrE9xqlnZONOtljMjT3j/JbxBR97dKyLt/izXnv7PnjKz+&#10;HP7D/gjxRqCSzWGieC4NSnig2mVoorTzHVd235sKao/tIT+JPiV4y+Gfwz8LX0fh/Vbyd/Fmp3eo&#10;Wcd8lla2Ozyklt96rLuvJbX7kvytFu+Za8WrC+LlKXw80i18J81f8E9p9U/Z+/ak+KPwP8W6ul9r&#10;F7HFqkV3LN/x+XSokr7N7bnd4rjzf722J2au+/4LF8fsuaIP+prtf/SW6rx39sDwl48/Zu/aD+E3&#10;x28UeMLHxT5V9Fpd5e6ToLaZ5cSFnZHVZpfNaWCS4X7y/Km37tevf8FgbiO5/Za8PzRsrxP4otHV&#10;1b5W/wBFuq9iUXVxdDEx+1/6VEy+zKJ3fjTxXp37WXxh1D4P6RrbweEfB7rP4z+zy7G1aT7qaamy&#10;Xd5W7zfPyv8AAiVl/wDBTm51LwX+xtf2XhVZdJ0sXVlp13HpsO1I7D7nlfL/AKqPd5S/+Ofx14l+&#10;1B4R1X9hL9ojQ/jp4CsSngXX5UsvE2j2kUaQq7NvdUX+HzVTcrfwyo3zYfbX2X4x/aH8EP8ADXwd&#10;4oeey13wL421G20f7VMcW6xXSuoMqsv95djo+3bubdjYRXNUh7CVGvTXNT/9u+0UvtHhLfGD4B/t&#10;X/BHSfhboPjzSPDGpSnS47Gx1DTvKlsp4pIpVgijl8pXb900X7p/4v4v4vLv+CycMUV58Ebkts8q&#10;81JdzfWyP/stUv8Ago3+yJ8J/hX8Lbbxf4I0JPDfjC91yK3itbG7kWK6aXeWSO3Z9q7dvyrFs20f&#10;8FZEMPh/9nu0vd32zddeakv+ytlv3V6ODhS+s0atCUuWXN8XoyJc3Ke8ft0/Hf4ceKv2S/iFpejf&#10;EDwrrGq3VlEsFjZa3bzTS/6RF91Ffc1V/hZ4YTwf/wAEpruyVt6y/DzVr/8A8Cbe4uP/AGrW3+3t&#10;8M/B+i/sh/ES+0/wrolhexWUJiuLfTokdP8ASIvusqVz3wp15fEn/BKK7vN28RfD7WLH/vxFcQf+&#10;0q85cv1GPL/z8/Qv7R4p/wAEw/Flx8IPjD4x+C2u3R3apY2uv6V8wRJHeCKU7U3N8zwSxP8ASJt1&#10;YP8AwVg8QSfEGaW5tJ5W0DwTq9r4eY5/dT6ldWs91cDrtbyoorVONrI0sob+CtL9rmw1P4L2X7MX&#10;7QOkW7SzaNpenaRqCJNt81Ft/NSLf8331a6Tdt/9lqz/AMFA/BuoeD/2FPAY16FYfFer+L4ta1za&#10;nzfb7q1vZZkz/sbvKX/YiRf4a9SEoyxVLGL7Xu/P7X6E/Z5T6K/4KhaBZXv7FXiqSSzjd9KudOuL&#10;U7f9Q/2qKLcv/AJXX/gVex/ssr/xjH8Iv+xQ0j/0jiryL/gp9qlnY/sV+NIZriOKa/n063tkZv8A&#10;Wv8AbYJdq/8AAInb/gNeu/sstj9mP4Rf9ihpH/pHFXhS5vqUL/zS/JGj+I5bQP2G/gt4W8UQeJdJ&#10;8IS2evQTLcJfLrV+0rOrq/zFp/n+ZF+9mui8W/svfDHxt8S7Hx9q/hSKfxjZeX5Or29zPby/u/ub&#10;vLdVfj5fn/h+X7vFfNviP4q/FXXv2lPjT4HsfjJaeDbLw1HYPoVtd6NZy/aJby3RkgdvKaXYssqL&#10;uXc1dEP2n/FXw3/bI8SeDfG2ofafhvqN9a6NoeoJawRrp+pS28FwkMr5DbHWZl3Hd8yL0+ah0cVJ&#10;83P73L5/CP3T3D4X/su/DP4MeKL3xF4Q8Oy6Vq97B5FzcPqd1cGVPl+8ksrL/APmrK+IH7GXwf8A&#10;iv4pn8ReK/CT6vrE7iVribVbxdr/AC/cRZQqfcX7uK4jxp8X/GHwq0vUWk8Qw+K/EnizxoPDHhPS&#10;b+zght7EfaH+Z/LeKSVVi77vvLF9zez16B4f8DfFnQPFVjcaj8SbfxXot3LLFf2lxoFvZvYIYJWj&#10;ltXjb7yyiJdsvm/Kz1zfvovn9oM8D13wPpP7S/7R3wl07wxpHiLSvBnwR1G+h1LUL6DyomuraW3S&#10;1tLeWUu0/wA1mkrN837qVPnV3+T6M8ffsxfDj4n+M7fxX4l0Ge+8QW8SxRXa6peW/lr/ALsUqrXy&#10;jY/GP46XHwd+Mmtaf48XWfFXhT4iReDtFt20WzRLtVvbe1+fan/LX7Yn+75X+1XsXhD41a1+0n4B&#10;+Gnibwh4nv8AwDd3Wry6R4k0j+zbe4miuEieWWL9+jbNrQfI/wDdl+ZN3yr0VaddRi4y92Pu/wDt&#10;wj1j4xfs8+Afj5babB480Ftet9O8xraE3k9uqb9m75YnTd/q0+9WLc/skfCq6+FqfDuXwxI/gtLx&#10;b4aV/at5t81V2r8/m79v+xu214B8CvH3xT+L/j74j6TqHxzh8PS+GvGV7oNjpY0PTmlv4oH+98y7&#10;vur/AA1ev/FHxXuvH/xU8PQfHyx0O+8P6naaboFlfaDZf6ZcXdtBLbxS/I8uzzbpYtyq3y/NU+yr&#10;U/3ftPh16/11A9Ouv+CfvwHu9Ni0+fwRLNp8X3LaXXNRaJf+A/aK65P2W/hmvxR/4WQvh+f/AITP&#10;zvO/tP8AtS8+997/AFXm+Vt/2du2vmr4j/Fn4zeAtZ+NOo6d8TbfUf8AhBNTsItK8Oaj4etXTWPt&#10;VrFcJa7otku796yrsbe22u78YfE/4kaT+138GvCa6+dH8O+MNLur7VPDps7a4+yyW1u0rxJPt3tu&#10;f+L2pyp1/wDn5+fqHunq/wAXP2Wvhl8d9WttQ8ceG3126toFt4i+o3USoqu7L8kUqru/ev8AN975&#10;q5/Vv2Ffgp4h0fStH1PwfLeaTpMH2WytZtYvtkMW95MD9/8A35HPPrXmv7P3x68da/4x8a/CD4ke&#10;IF0vxrIbu48IeKEsYIv7Usld13pF/qmli279n93d/cZqteDfjV4/8YWHwh+Hml+KLaXx94r8Kf8A&#10;CYa/4jvtLif+y7CWL915EC+VE8vnukS/e+WJ3daTjiKT9m6nwh7p7snwG8Bp8Lbr4dTaCt/4NuUd&#10;J9Ovrqe63bn38PK7ScP8y/N8vG2uO039ir4M6d4F1bwdb+CEbw3qskFxd6fNqN1InmxMzIyb5d0T&#10;fO3KFd275s11/wANPDHxD8LanPb+KfG1p430iSNnS4l0dbC9gn3LhMxN5Txbd38O/d/E38PmOofE&#10;7xz8aPjf48+HPgXxFa+BrDwPHZHUtbbT1vr26urlWdIoopf3SRKiPvY7m+5t/irmj7b3lGp7u4zp&#10;Phv+xl8LPhh4ns/EGl+H7i+1mwZ2sbzWNRuL1rPd/wA8lldlX/e+971f+LH7JHwn+OPiOHXvG3hU&#10;67qsMXlRTPqN1FsX/ZWOVVrgdZ+KXxK0v4heFPgtF4j0OTxpqtre6hdeLH0p1MGlxIqRTraeb5TX&#10;Usvm/wAflr5LN5W1lSqf/CxfiH4S+KWo/BXX/Gwvte1bw/L4h8P+NYNOging8t9rwXFrs8hvuvhu&#10;Pk/2vmra2InLm9p7wvdPSvFP7KHww8Z+CdG8Ja14duNR0HRvP+w2U2sXh2+a+597ebuk+bpvLbf4&#10;cVQs/wBjL4O2PgWbwTB4Uli8MTXX22XTU1i/2PLtZOvn7tu2V/k+783Sua/Y/wDHXjr42fsj6d4r&#10;1/xQw8Wa9Hf+RqkOnwJ9g2XEsEWyLbsk2mLf8/XdS/sX+O/Hfxw/ZT0/xZ4k8U+b4p8Qi/8AI1GL&#10;ToF/s3ZLLBFtiVdku1ovN+f+9t7VEo4inGS9p8Mg909Rt/gX4Ls/htpvgGHRD/wiOm3UNza6dLcy&#10;TbWjuBdJl5XZ2XzV+6x6fL92sf4vfstfDP48arbX/jjw6+vT20C28W/UbqKJFV3b/VRSqu796/z/&#10;AHua8A/ZO+MPjT4h/Cjw/wDE/wAcfG23NtFaajqmr+F4dFsy62drPLE7/ul83btSJsqv8VegfDbU&#10;viv8f/CWkfEfTPiDa+AtH1UyXGmeHV8PQXsb2vmuLdrqVpd7ySJsL+U0QH3V/vtcqdajJ/vPh9fi&#10;A63xJ+xl8IvGnhPQfDWueFJNS0XRGlbT7W41W8xF5rbn+bzdzc/3iar2P7E3we0y0itbTw/qFpbR&#10;Ltjgj8RakqoPQAXNecfFHxB8Y7D4y/Dnw63xT0zwPa69oFxf64I9Os5LSwurZLdG+ytOu+VZZ7j7&#10;rtu219AfBrUtT134X+HdUvvEI8WPf2wvINct7b7It9bSMXt5jD5a+W7QtGWTaMNuFKcsRCnH95v6&#10;h7p81t8JvE+l/tVfGjxprPwfv/GfhzxCujNoUtrfaWj/AGiyiiy3726R4iJYkZW/2a6fxJ+zhN8Z&#10;PEvx38PeONBS38N+JZ9Nu9C1pvs8skdylgtq1xEm93jZXjON23Ks/wDeNFFDrTvF32FY4wfs1/Ff&#10;V/2cPBKaxeW+p/GPwJ4nOv2VxdXatDq6x3D7UE2Pl86LaweVd5cL5m3c+PVtat/iP4v+NHwz1/Td&#10;G8R+FPB9rFf3HibTdQ1i12XbG3X7DGkUFxKpZZc7sbUP8W+iih1ZTfveZdjy/wCHnwk+Ivh3wh8U&#10;LS88B6mlzrvxftfGVlCt/pzs2nrqtlcs3/H1sV9trL8merLXVXv7N+s+DP2wtA+IXgaCK28J+JZ5&#10;Z/GmjqIohFexWs/2e8UbvmdmuCr7P4nZ/m3ttKKPbz5m+6IscT8Hvh146+EfiT4za7efBO41/X9Z&#10;8Zaj4g8L6hJeaS3lLcGRIQ8j3fmxcthtv8Mr10ms+A/Eum/FH4x+I3+B914x1HVdX07VfC9/Jc6S&#10;im4sbKCO3Zne8SWJBPblvXaT8vzFaKKJVpOV2OxzfxV/Z9+IHjzxV8ZPE+h+EL3QfGUer6Z4h8Ce&#10;IJryw3/aLWygt5ovlnbb5vlOm2VPKZdu+uq1Lwb8SPiD+1J8CfiFfeAL3RrLw/pV/b6/5uoWDizn&#10;ngdMKEuHaRd/Hy/w0UUe3lb+u1g5Rfi5+zp4j+Lvwg03V9K0y88D/F3wZql5qnhq6u3s5XZ3uHkE&#10;LbJZYvLmVkGHf5XVd3y7g66B8FPHHw4vvgh8QtD8Lw6z4i0Pwda+CvFmhC+iiu3tNsTbreV5fI32&#10;9wjsfm/eK7jfwtFFT7efLb+tRWO9+GGgfEuX9oTxt4g15dU0n4e3NpFDo2ianqUc8kd18jTy7IpZ&#10;VVT820bv+ArXPwfDvxn8Ef2l/HPjvQPDVx478LfEO2szqFnYXdrb6jpt7ao6JsFxLFE8DRs5+9v3&#10;f+PFFZ87KsR+PPAvjG6+NPgT426L4OuG1fTbWTQdW8JXN9a/bJdOmO5JY5PN8hJ4pnb5PNZXU/fW&#10;rt58I/EHjT9oi++LOp6Xd6RDoXhqXQ9H0OSS1e7vZZN0ksrssjxIvzqqqW+Zi2/YqjeUVoqsk1bt&#10;YLHP/sgaX8RvhD8CvA/w81v4ZanZXemRX/2++/tHTprfDPcTRrDsutzyszRKdyqg3N89N/Yx0n4j&#10;/Br4D+DPhxrvw11aw1PSReS39+LzTJ7UI9xcXEax7bzf5j7lUHZtVsluKKK0nUc3O63dwicp+yt8&#10;Gde+H/wM8OfDzxd8EriDX54b7RNc1/7ZpYiGn3lyzygywXXntmLYuFTO6Jf96tvQ/A/xh8Cfsz6h&#10;8KrLw9fx+KfDsZ0zwz4x0LVLWC0vYycW08sTzrLFtDhJYmSVcqGTfkbSiiVaUpXfe5NhfGXww8cy&#10;/EH4Ganr/wAPj8TrXQfCt5Y+J5jc2Ev+mXEESM8SXkqb8vC//AJT/u19E/CjR7rRPhzoGljQJfCF&#10;tp9sLG00Oa6jnksrWImO3jeRWmDOIVj3ESPyT8xoorKpUk4pMlLQ/9lQSwMEFAAGAAgAAAAhABI1&#10;RZ7fAAAACwEAAA8AAABkcnMvZG93bnJldi54bWxMT01rwkAQvRf6H5Yp9FY3qR/VNBsRaXsSoVoQ&#10;b2t2TILZ2ZBdk/jvO57a07zhPd5HuhxsLTpsfeVIQTyKQCDlzlRUKPjZf77MQfigyejaESq4oYdl&#10;9viQ6sS4nr6x24VCsAn5RCsoQ2gSKX1eotV+5Bok5s6utTrw2xbStLpnc1vL1yiaSasr4oRSN7gu&#10;Mb/srlbBV6/71Tj+6DaX8/p23E+3h02MSj0/Dat3EAGH8CeGe32uDhl3OrkrGS9qBZP5gpV8Fzzp&#10;zsdvswmIE6PpmJHMUvl/Q/YL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NiUp6JAwAAfAoAAA4AAAAAAAAAAAAAAAAAPAIAAGRycy9lMm9Eb2MueG1sUEsBAi0ACgAA&#10;AAAAAAAhAGwztpyrKQAAqykAABUAAAAAAAAAAAAAAAAA8QUAAGRycy9tZWRpYS9pbWFnZTEuanBl&#10;Z1BLAQItABQABgAIAAAAIQASNUWe3wAAAAsBAAAPAAAAAAAAAAAAAAAAAM8vAABkcnMvZG93bnJl&#10;di54bWxQSwECLQAUAAYACAAAACEAWGCzG7oAAAAiAQAAGQAAAAAAAAAAAAAAAADbMAAAZHJzL19y&#10;ZWxzL2Uyb0RvYy54bWwucmVsc1BLBQYAAAAABgAGAH0BAADMMQAAAAA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YAwwAAANoAAAAPAAAAZHJzL2Rvd25yZXYueG1sRI9Pa8JA&#10;FMTvgt9heUJvZlMPqU1dpQiC4kHUQq+P7Msfzb4N2TWJ/fRdQfA4zMxvmMVqMLXoqHWVZQXvUQyC&#10;OLO64kLBz3kznYNwHlljbZkU3MnBajkeLTDVtucjdSdfiABhl6KC0vsmldJlJRl0kW2Ig5fb1qAP&#10;si2kbrEPcFPLWRwn0mDFYaHEhtYlZdfTzQTKYc+d//yNk4/L/kD53+48v++UepsM318gPA3+FX62&#10;t1rBDB5Xwg2Qy38AAAD//wMAUEsBAi0AFAAGAAgAAAAhANvh9svuAAAAhQEAABMAAAAAAAAAAAAA&#10;AAAAAAAAAFtDb250ZW50X1R5cGVzXS54bWxQSwECLQAUAAYACAAAACEAWvQsW78AAAAVAQAACwAA&#10;AAAAAAAAAAAAAAAfAQAAX3JlbHMvLnJlbHNQSwECLQAUAAYACAAAACEA9oqGAM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aCwQAAANoAAAAPAAAAZHJzL2Rvd25yZXYueG1sRI9Ba8JA&#10;FITvBf/D8gRvdaOCSOoajGDba6O9P7Kv2aXZtyG7mphf3y0Uehxm5htmX4yuFXfqg/WsYLXMQBDX&#10;XltuFFwv5+cdiBCRNbaeScGDAhSH2dMec+0H/qB7FRuRIBxyVGBi7HIpQ23IYVj6jjh5X753GJPs&#10;G6l7HBLctXKdZVvp0HJaMNjRyVD9Xd2cgsruPl9tNkzlgy+m3A6TfOsmpRbz8fgCItIY/8N/7Xet&#10;YAO/V9INkIcfAAAA//8DAFBLAQItABQABgAIAAAAIQDb4fbL7gAAAIUBAAATAAAAAAAAAAAAAAAA&#10;AAAAAABbQ29udGVudF9UeXBlc10ueG1sUEsBAi0AFAAGAAgAAAAhAFr0LFu/AAAAFQEAAAsAAAAA&#10;AAAAAAAAAAAAHwEAAF9yZWxzLy5yZWxzUEsBAi0AFAAGAAgAAAAhACSgdoLBAAAA2gAAAA8AAAAA&#10;AAAAAAAAAAAABwIAAGRycy9kb3ducmV2LnhtbFBLBQYAAAAAAwADALcAAAD1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79C8BD20" w14:textId="77777777" w:rsidR="00E014A9" w:rsidRDefault="00E014A9">
      <w:pPr>
        <w:pStyle w:val="BodyText"/>
        <w:rPr>
          <w:b/>
          <w:sz w:val="44"/>
        </w:rPr>
      </w:pPr>
    </w:p>
    <w:p w14:paraId="250C7AAC" w14:textId="77777777" w:rsidR="00E014A9" w:rsidRDefault="00E014A9">
      <w:pPr>
        <w:pStyle w:val="BodyText"/>
        <w:rPr>
          <w:b/>
          <w:sz w:val="44"/>
        </w:rPr>
      </w:pPr>
    </w:p>
    <w:p w14:paraId="6ACAF0AC" w14:textId="77777777" w:rsidR="00E014A9" w:rsidRDefault="00E014A9">
      <w:pPr>
        <w:pStyle w:val="BodyText"/>
        <w:rPr>
          <w:b/>
          <w:sz w:val="44"/>
        </w:rPr>
      </w:pPr>
      <w:bookmarkStart w:id="0" w:name="_GoBack"/>
    </w:p>
    <w:bookmarkEnd w:id="0"/>
    <w:p w14:paraId="067FEEAC" w14:textId="77777777" w:rsidR="00E014A9" w:rsidRDefault="00E014A9">
      <w:pPr>
        <w:pStyle w:val="BodyText"/>
        <w:spacing w:before="462"/>
        <w:rPr>
          <w:b/>
          <w:sz w:val="44"/>
        </w:rPr>
      </w:pPr>
    </w:p>
    <w:p w14:paraId="74F3FD72" w14:textId="77777777" w:rsidR="00E014A9" w:rsidRDefault="00BD3C90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4F4EEAC3" w14:textId="77777777" w:rsidR="00E014A9" w:rsidRDefault="00E014A9">
      <w:pPr>
        <w:pStyle w:val="BodyText"/>
        <w:spacing w:before="227"/>
        <w:rPr>
          <w:b/>
          <w:sz w:val="32"/>
        </w:rPr>
      </w:pPr>
    </w:p>
    <w:p w14:paraId="2191077E" w14:textId="77777777" w:rsidR="00E014A9" w:rsidRDefault="00BD3C90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53D93FA5" w14:textId="77777777" w:rsidR="00E014A9" w:rsidRDefault="00E014A9">
      <w:pPr>
        <w:pStyle w:val="BodyText"/>
        <w:rPr>
          <w:b/>
          <w:sz w:val="44"/>
        </w:rPr>
      </w:pPr>
    </w:p>
    <w:p w14:paraId="506B72BC" w14:textId="77777777" w:rsidR="00E014A9" w:rsidRDefault="00E014A9">
      <w:pPr>
        <w:pStyle w:val="BodyText"/>
        <w:rPr>
          <w:b/>
          <w:sz w:val="44"/>
        </w:rPr>
      </w:pPr>
    </w:p>
    <w:p w14:paraId="451D6F50" w14:textId="77777777" w:rsidR="00E014A9" w:rsidRDefault="00E014A9">
      <w:pPr>
        <w:pStyle w:val="BodyText"/>
        <w:rPr>
          <w:b/>
          <w:sz w:val="44"/>
        </w:rPr>
      </w:pPr>
    </w:p>
    <w:p w14:paraId="154421D0" w14:textId="77777777" w:rsidR="00E014A9" w:rsidRDefault="00E014A9">
      <w:pPr>
        <w:pStyle w:val="BodyText"/>
        <w:rPr>
          <w:b/>
          <w:sz w:val="44"/>
        </w:rPr>
      </w:pPr>
    </w:p>
    <w:p w14:paraId="71D1E28E" w14:textId="77777777" w:rsidR="00E014A9" w:rsidRDefault="00BD3C90">
      <w:pPr>
        <w:spacing w:line="477" w:lineRule="auto"/>
        <w:ind w:right="3755" w:firstLineChars="750" w:firstLine="3313"/>
        <w:rPr>
          <w:b/>
          <w:sz w:val="44"/>
        </w:rPr>
      </w:pPr>
      <w:r>
        <w:rPr>
          <w:b/>
          <w:sz w:val="44"/>
        </w:rPr>
        <w:t>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1BED520E" w14:textId="77777777" w:rsidR="00E014A9" w:rsidRDefault="00E014A9">
      <w:pPr>
        <w:spacing w:line="477" w:lineRule="auto"/>
        <w:ind w:right="3755" w:firstLineChars="750" w:firstLine="3313"/>
        <w:rPr>
          <w:b/>
          <w:sz w:val="44"/>
        </w:rPr>
      </w:pPr>
    </w:p>
    <w:p w14:paraId="7A71AF49" w14:textId="77777777" w:rsidR="00E014A9" w:rsidRDefault="00E014A9">
      <w:pPr>
        <w:spacing w:line="477" w:lineRule="auto"/>
        <w:ind w:right="3755" w:firstLineChars="750" w:firstLine="3313"/>
        <w:rPr>
          <w:b/>
          <w:sz w:val="44"/>
        </w:rPr>
      </w:pPr>
    </w:p>
    <w:p w14:paraId="765E794E" w14:textId="77777777" w:rsidR="00E014A9" w:rsidRDefault="00BD3C90">
      <w:pPr>
        <w:spacing w:before="4"/>
        <w:ind w:left="544" w:right="583"/>
        <w:jc w:val="center"/>
        <w:rPr>
          <w:b/>
          <w:sz w:val="44"/>
        </w:rPr>
      </w:pPr>
      <w:r>
        <w:rPr>
          <w:b/>
          <w:sz w:val="44"/>
        </w:rPr>
        <w:t xml:space="preserve">LABORATORY MANUAL </w:t>
      </w:r>
    </w:p>
    <w:p w14:paraId="216093DB" w14:textId="77777777" w:rsidR="00E014A9" w:rsidRDefault="00E014A9">
      <w:pPr>
        <w:spacing w:before="4"/>
        <w:ind w:left="544" w:right="583"/>
        <w:jc w:val="center"/>
        <w:rPr>
          <w:b/>
          <w:sz w:val="44"/>
        </w:rPr>
      </w:pPr>
    </w:p>
    <w:p w14:paraId="11150F67" w14:textId="77777777" w:rsidR="00E014A9" w:rsidRDefault="00E014A9">
      <w:pPr>
        <w:jc w:val="center"/>
        <w:rPr>
          <w:b/>
          <w:sz w:val="44"/>
        </w:rPr>
        <w:sectPr w:rsidR="00E014A9">
          <w:footerReference w:type="default" r:id="rId11"/>
          <w:type w:val="continuous"/>
          <w:pgSz w:w="12240" w:h="15840"/>
          <w:pgMar w:top="1300" w:right="360" w:bottom="280" w:left="360" w:header="720" w:footer="720" w:gutter="0"/>
          <w:cols w:space="720"/>
        </w:sectPr>
      </w:pPr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6"/>
        <w:gridCol w:w="1759"/>
        <w:gridCol w:w="7102"/>
      </w:tblGrid>
      <w:tr w:rsidR="00E014A9" w14:paraId="4B0EC155" w14:textId="77777777">
        <w:trPr>
          <w:trHeight w:val="292"/>
        </w:trPr>
        <w:tc>
          <w:tcPr>
            <w:tcW w:w="9547" w:type="dxa"/>
            <w:gridSpan w:val="3"/>
          </w:tcPr>
          <w:p w14:paraId="6FFCA9E6" w14:textId="77777777" w:rsidR="00E014A9" w:rsidRDefault="00BD3C90">
            <w:pPr>
              <w:pStyle w:val="TableParagraph"/>
              <w:spacing w:line="273" w:lineRule="exact"/>
              <w:ind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List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014A9" w14:paraId="2D00DB12" w14:textId="77777777">
        <w:trPr>
          <w:trHeight w:val="570"/>
        </w:trPr>
        <w:tc>
          <w:tcPr>
            <w:tcW w:w="686" w:type="dxa"/>
          </w:tcPr>
          <w:p w14:paraId="101BBF8F" w14:textId="77777777" w:rsidR="00E014A9" w:rsidRDefault="00BD3C9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61" w:type="dxa"/>
            <w:gridSpan w:val="2"/>
          </w:tcPr>
          <w:p w14:paraId="13909716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</w:tr>
      <w:tr w:rsidR="00E014A9" w14:paraId="2D29C191" w14:textId="77777777">
        <w:trPr>
          <w:trHeight w:val="575"/>
        </w:trPr>
        <w:tc>
          <w:tcPr>
            <w:tcW w:w="686" w:type="dxa"/>
          </w:tcPr>
          <w:p w14:paraId="14E0FE3C" w14:textId="77777777" w:rsidR="00E014A9" w:rsidRDefault="00BD3C9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61" w:type="dxa"/>
            <w:gridSpan w:val="2"/>
          </w:tcPr>
          <w:p w14:paraId="1685FC39" w14:textId="77777777" w:rsidR="00E014A9" w:rsidRDefault="00BD3C9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B67DF33" w14:textId="77777777">
        <w:trPr>
          <w:trHeight w:val="561"/>
        </w:trPr>
        <w:tc>
          <w:tcPr>
            <w:tcW w:w="686" w:type="dxa"/>
          </w:tcPr>
          <w:p w14:paraId="35F3AD9F" w14:textId="77777777" w:rsidR="00E014A9" w:rsidRDefault="00BD3C90">
            <w:pPr>
              <w:pStyle w:val="TableParagraph"/>
              <w:spacing w:before="19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61" w:type="dxa"/>
            <w:gridSpan w:val="2"/>
          </w:tcPr>
          <w:p w14:paraId="60586D59" w14:textId="77777777" w:rsidR="00E014A9" w:rsidRDefault="00BD3C9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</w:tr>
      <w:tr w:rsidR="00E014A9" w14:paraId="3D46A513" w14:textId="77777777">
        <w:trPr>
          <w:trHeight w:val="570"/>
        </w:trPr>
        <w:tc>
          <w:tcPr>
            <w:tcW w:w="686" w:type="dxa"/>
          </w:tcPr>
          <w:p w14:paraId="1AEA88A3" w14:textId="77777777" w:rsidR="00E014A9" w:rsidRDefault="00BD3C9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61" w:type="dxa"/>
            <w:gridSpan w:val="2"/>
          </w:tcPr>
          <w:p w14:paraId="32889847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1A1AF4" w14:textId="77777777">
        <w:trPr>
          <w:trHeight w:val="570"/>
        </w:trPr>
        <w:tc>
          <w:tcPr>
            <w:tcW w:w="686" w:type="dxa"/>
          </w:tcPr>
          <w:p w14:paraId="5A37961A" w14:textId="77777777" w:rsidR="00E014A9" w:rsidRDefault="00BD3C9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61" w:type="dxa"/>
            <w:gridSpan w:val="2"/>
          </w:tcPr>
          <w:p w14:paraId="2186593C" w14:textId="77777777" w:rsidR="00E014A9" w:rsidRDefault="00BD3C9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8E82EE" w14:textId="77777777">
        <w:trPr>
          <w:trHeight w:val="573"/>
        </w:trPr>
        <w:tc>
          <w:tcPr>
            <w:tcW w:w="686" w:type="dxa"/>
          </w:tcPr>
          <w:p w14:paraId="1688D969" w14:textId="77777777" w:rsidR="00E014A9" w:rsidRDefault="00BD3C90">
            <w:pPr>
              <w:pStyle w:val="TableParagraph"/>
              <w:spacing w:before="20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61" w:type="dxa"/>
            <w:gridSpan w:val="2"/>
          </w:tcPr>
          <w:p w14:paraId="1B0951A9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33AFB6" w14:textId="77777777">
        <w:trPr>
          <w:trHeight w:val="561"/>
        </w:trPr>
        <w:tc>
          <w:tcPr>
            <w:tcW w:w="686" w:type="dxa"/>
          </w:tcPr>
          <w:p w14:paraId="2941C9B1" w14:textId="77777777" w:rsidR="00E014A9" w:rsidRDefault="00BD3C9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61" w:type="dxa"/>
            <w:gridSpan w:val="2"/>
          </w:tcPr>
          <w:p w14:paraId="5BE34DFC" w14:textId="77777777" w:rsidR="00E014A9" w:rsidRDefault="00BD3C90">
            <w:pPr>
              <w:pStyle w:val="TableParagraph"/>
              <w:spacing w:before="135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9076825" w14:textId="77777777">
        <w:trPr>
          <w:trHeight w:val="570"/>
        </w:trPr>
        <w:tc>
          <w:tcPr>
            <w:tcW w:w="686" w:type="dxa"/>
          </w:tcPr>
          <w:p w14:paraId="6BE8B9EC" w14:textId="77777777" w:rsidR="00E014A9" w:rsidRDefault="00BD3C9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61" w:type="dxa"/>
            <w:gridSpan w:val="2"/>
          </w:tcPr>
          <w:p w14:paraId="5A3186A6" w14:textId="77777777" w:rsidR="00E014A9" w:rsidRDefault="00BD3C9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2E2C66" w14:textId="77777777">
        <w:trPr>
          <w:trHeight w:val="570"/>
        </w:trPr>
        <w:tc>
          <w:tcPr>
            <w:tcW w:w="686" w:type="dxa"/>
          </w:tcPr>
          <w:p w14:paraId="6C33251C" w14:textId="77777777" w:rsidR="00E014A9" w:rsidRDefault="00BD3C9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61" w:type="dxa"/>
            <w:gridSpan w:val="2"/>
          </w:tcPr>
          <w:p w14:paraId="0123A2EE" w14:textId="77777777" w:rsidR="00E014A9" w:rsidRDefault="00BD3C9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</w:tr>
      <w:tr w:rsidR="00E014A9" w14:paraId="5E676046" w14:textId="77777777">
        <w:trPr>
          <w:trHeight w:val="575"/>
        </w:trPr>
        <w:tc>
          <w:tcPr>
            <w:tcW w:w="686" w:type="dxa"/>
          </w:tcPr>
          <w:p w14:paraId="396A17C7" w14:textId="77777777" w:rsidR="00E014A9" w:rsidRDefault="00BD3C90">
            <w:pPr>
              <w:pStyle w:val="TableParagraph"/>
              <w:spacing w:before="203"/>
              <w:ind w:left="14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861" w:type="dxa"/>
            <w:gridSpan w:val="2"/>
          </w:tcPr>
          <w:p w14:paraId="361F009D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</w:tr>
      <w:tr w:rsidR="00E014A9" w14:paraId="7C71AD9F" w14:textId="77777777">
        <w:trPr>
          <w:trHeight w:val="566"/>
        </w:trPr>
        <w:tc>
          <w:tcPr>
            <w:tcW w:w="9547" w:type="dxa"/>
            <w:gridSpan w:val="3"/>
          </w:tcPr>
          <w:p w14:paraId="3EE54415" w14:textId="77777777" w:rsidR="00E014A9" w:rsidRDefault="00BD3C90">
            <w:pPr>
              <w:pStyle w:val="TableParagraph"/>
              <w:spacing w:before="243"/>
              <w:ind w:left="1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014A9" w14:paraId="23430D21" w14:textId="77777777">
        <w:trPr>
          <w:trHeight w:val="811"/>
        </w:trPr>
        <w:tc>
          <w:tcPr>
            <w:tcW w:w="2445" w:type="dxa"/>
            <w:gridSpan w:val="2"/>
          </w:tcPr>
          <w:p w14:paraId="301E9E5B" w14:textId="77777777" w:rsidR="00E014A9" w:rsidRDefault="00BD3C90">
            <w:pPr>
              <w:pStyle w:val="TableParagraph"/>
              <w:spacing w:before="119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02" w:type="dxa"/>
          </w:tcPr>
          <w:p w14:paraId="21ADCA9F" w14:textId="77777777" w:rsidR="00E014A9" w:rsidRDefault="00BD3C90">
            <w:pPr>
              <w:pStyle w:val="TableParagraph"/>
              <w:spacing w:before="119"/>
              <w:ind w:left="14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i3, CPU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1.20GHz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1.19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GHz,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014A9" w14:paraId="11C482EB" w14:textId="77777777">
        <w:trPr>
          <w:trHeight w:val="565"/>
        </w:trPr>
        <w:tc>
          <w:tcPr>
            <w:tcW w:w="2445" w:type="dxa"/>
            <w:gridSpan w:val="2"/>
          </w:tcPr>
          <w:p w14:paraId="5E5B7CE2" w14:textId="77777777" w:rsidR="00E014A9" w:rsidRDefault="00BD3C90">
            <w:pPr>
              <w:pStyle w:val="TableParagraph"/>
              <w:spacing w:before="195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02" w:type="dxa"/>
          </w:tcPr>
          <w:p w14:paraId="76D2D865" w14:textId="77777777" w:rsidR="00E014A9" w:rsidRDefault="00BD3C90">
            <w:pPr>
              <w:pStyle w:val="TableParagraph"/>
              <w:spacing w:before="195"/>
              <w:ind w:left="135"/>
              <w:rPr>
                <w:sz w:val="24"/>
              </w:rPr>
            </w:pPr>
            <w:r>
              <w:rPr>
                <w:spacing w:val="-10"/>
                <w:sz w:val="24"/>
              </w:rPr>
              <w:t>R</w:t>
            </w:r>
          </w:p>
        </w:tc>
      </w:tr>
      <w:tr w:rsidR="00E014A9" w14:paraId="7DA85313" w14:textId="77777777">
        <w:trPr>
          <w:trHeight w:val="568"/>
        </w:trPr>
        <w:tc>
          <w:tcPr>
            <w:tcW w:w="2445" w:type="dxa"/>
            <w:gridSpan w:val="2"/>
          </w:tcPr>
          <w:p w14:paraId="3ADF3E53" w14:textId="77777777" w:rsidR="00E014A9" w:rsidRDefault="00BD3C90">
            <w:pPr>
              <w:pStyle w:val="TableParagraph"/>
              <w:spacing w:before="200"/>
              <w:ind w:left="41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7102" w:type="dxa"/>
          </w:tcPr>
          <w:p w14:paraId="2166BE89" w14:textId="77777777" w:rsidR="00E014A9" w:rsidRDefault="00BD3C90">
            <w:pPr>
              <w:pStyle w:val="TableParagraph"/>
              <w:spacing w:before="200"/>
              <w:ind w:left="149"/>
              <w:rPr>
                <w:sz w:val="24"/>
              </w:rPr>
            </w:pPr>
            <w:r>
              <w:rPr>
                <w:spacing w:val="-2"/>
                <w:sz w:val="24"/>
              </w:rPr>
              <w:t>Windows</w:t>
            </w:r>
          </w:p>
        </w:tc>
      </w:tr>
    </w:tbl>
    <w:p w14:paraId="3D8800C8" w14:textId="77777777" w:rsidR="00E014A9" w:rsidRDefault="00BD3C90">
      <w:pPr>
        <w:rPr>
          <w:sz w:val="2"/>
          <w:szCs w:val="2"/>
        </w:rPr>
      </w:pPr>
      <w:r>
        <w:rPr>
          <w:noProof/>
          <w:sz w:val="2"/>
          <w:szCs w:val="2"/>
          <w:lang w:val="en-IN" w:eastAsia="en-IN"/>
        </w:rPr>
        <mc:AlternateContent>
          <mc:Choice Requires="wps">
            <w:drawing>
              <wp:anchor distT="0" distB="0" distL="0" distR="0" simplePos="0" relativeHeight="251630080" behindDoc="1" locked="0" layoutInCell="1" allowOverlap="1" wp14:anchorId="17122B3D" wp14:editId="2F118DA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55DD2F" id="Graphic 14" o:spid="_x0000_s1026" style="position:absolute;margin-left:24.45pt;margin-top:24.45pt;width:563.75pt;height:743.7pt;z-index:-25168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592BC52" w14:textId="77777777" w:rsidR="00E014A9" w:rsidRDefault="00E014A9">
      <w:pPr>
        <w:rPr>
          <w:sz w:val="2"/>
          <w:szCs w:val="2"/>
        </w:rPr>
        <w:sectPr w:rsidR="00E014A9">
          <w:footerReference w:type="default" r:id="rId12"/>
          <w:pgSz w:w="12240" w:h="15840"/>
          <w:pgMar w:top="1320" w:right="360" w:bottom="820" w:left="360" w:header="0" w:footer="635" w:gutter="0"/>
          <w:cols w:space="720"/>
        </w:sectPr>
      </w:pPr>
    </w:p>
    <w:p w14:paraId="094F4A18" w14:textId="77777777" w:rsidR="00E014A9" w:rsidRDefault="00BD3C90">
      <w:pPr>
        <w:pStyle w:val="Heading3"/>
        <w:spacing w:before="77"/>
        <w:ind w:left="953" w:right="583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31104" behindDoc="1" locked="0" layoutInCell="1" allowOverlap="1" wp14:anchorId="4F73952F" wp14:editId="202F064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55C19B" id="Graphic 16" o:spid="_x0000_s1026" style="position:absolute;margin-left:24.45pt;margin-top:24.45pt;width:563.75pt;height:743.7pt;z-index:-25168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AD23431-STATISTICAL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 xml:space="preserve">LAB </w:t>
      </w:r>
      <w:r>
        <w:rPr>
          <w:spacing w:val="-4"/>
        </w:rPr>
        <w:t>PLAN</w:t>
      </w:r>
    </w:p>
    <w:p w14:paraId="41DA25F4" w14:textId="77777777" w:rsidR="00E014A9" w:rsidRDefault="00E014A9">
      <w:pPr>
        <w:pStyle w:val="BodyText"/>
        <w:spacing w:before="49"/>
        <w:rPr>
          <w:b/>
          <w:sz w:val="20"/>
        </w:rPr>
      </w:pPr>
    </w:p>
    <w:tbl>
      <w:tblPr>
        <w:tblW w:w="0" w:type="auto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7"/>
        <w:gridCol w:w="5672"/>
        <w:gridCol w:w="2016"/>
      </w:tblGrid>
      <w:tr w:rsidR="00E014A9" w14:paraId="54B99A23" w14:textId="77777777">
        <w:trPr>
          <w:trHeight w:val="1022"/>
        </w:trPr>
        <w:tc>
          <w:tcPr>
            <w:tcW w:w="1567" w:type="dxa"/>
          </w:tcPr>
          <w:p w14:paraId="68EED40F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2D4A3C29" w14:textId="77777777" w:rsidR="00E014A9" w:rsidRDefault="00BD3C90">
            <w:pPr>
              <w:pStyle w:val="TableParagraph"/>
              <w:spacing w:before="1"/>
              <w:ind w:left="31" w:righ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72" w:type="dxa"/>
          </w:tcPr>
          <w:p w14:paraId="13F2BC47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622D98ED" w14:textId="77777777" w:rsidR="00E014A9" w:rsidRDefault="00BD3C90">
            <w:pPr>
              <w:pStyle w:val="TableParagraph"/>
              <w:spacing w:before="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016" w:type="dxa"/>
          </w:tcPr>
          <w:p w14:paraId="0A50B197" w14:textId="77777777" w:rsidR="00E014A9" w:rsidRDefault="00BD3C90">
            <w:pPr>
              <w:pStyle w:val="TableParagraph"/>
              <w:spacing w:before="229"/>
              <w:ind w:left="25" w:righ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Hours</w:t>
            </w:r>
          </w:p>
        </w:tc>
      </w:tr>
      <w:tr w:rsidR="00E014A9" w14:paraId="4C9C548A" w14:textId="77777777">
        <w:trPr>
          <w:trHeight w:val="729"/>
        </w:trPr>
        <w:tc>
          <w:tcPr>
            <w:tcW w:w="1567" w:type="dxa"/>
          </w:tcPr>
          <w:p w14:paraId="6F5B17F7" w14:textId="77777777" w:rsidR="00E014A9" w:rsidRDefault="00BD3C90">
            <w:pPr>
              <w:pStyle w:val="TableParagraph"/>
              <w:spacing w:before="21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672" w:type="dxa"/>
          </w:tcPr>
          <w:p w14:paraId="14B3441D" w14:textId="77777777" w:rsidR="00E014A9" w:rsidRDefault="00BD3C90">
            <w:pPr>
              <w:pStyle w:val="TableParagraph"/>
              <w:spacing w:before="21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  <w:tc>
          <w:tcPr>
            <w:tcW w:w="2016" w:type="dxa"/>
          </w:tcPr>
          <w:p w14:paraId="3C48B6DF" w14:textId="77777777" w:rsidR="00E014A9" w:rsidRDefault="00BD3C90"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5E060932" w14:textId="77777777">
        <w:trPr>
          <w:trHeight w:val="585"/>
        </w:trPr>
        <w:tc>
          <w:tcPr>
            <w:tcW w:w="1567" w:type="dxa"/>
          </w:tcPr>
          <w:p w14:paraId="24640F92" w14:textId="77777777" w:rsidR="00E014A9" w:rsidRDefault="00BD3C90">
            <w:pPr>
              <w:pStyle w:val="TableParagraph"/>
              <w:spacing w:before="14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72" w:type="dxa"/>
          </w:tcPr>
          <w:p w14:paraId="2DB61AEC" w14:textId="77777777" w:rsidR="00E014A9" w:rsidRDefault="00BD3C90">
            <w:pPr>
              <w:pStyle w:val="TableParagraph"/>
              <w:spacing w:before="143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E33A321" w14:textId="77777777" w:rsidR="00E014A9" w:rsidRDefault="00BD3C90">
            <w:pPr>
              <w:pStyle w:val="TableParagraph"/>
              <w:spacing w:before="143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26476C38" w14:textId="77777777">
        <w:trPr>
          <w:trHeight w:val="448"/>
        </w:trPr>
        <w:tc>
          <w:tcPr>
            <w:tcW w:w="1567" w:type="dxa"/>
          </w:tcPr>
          <w:p w14:paraId="289BA5B2" w14:textId="77777777" w:rsidR="00E014A9" w:rsidRDefault="00BD3C9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72" w:type="dxa"/>
          </w:tcPr>
          <w:p w14:paraId="76307208" w14:textId="77777777" w:rsidR="00E014A9" w:rsidRDefault="00BD3C9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2016" w:type="dxa"/>
          </w:tcPr>
          <w:p w14:paraId="3B938AFA" w14:textId="77777777" w:rsidR="00E014A9" w:rsidRDefault="00BD3C9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67629016" w14:textId="77777777">
        <w:trPr>
          <w:trHeight w:val="465"/>
        </w:trPr>
        <w:tc>
          <w:tcPr>
            <w:tcW w:w="1567" w:type="dxa"/>
          </w:tcPr>
          <w:p w14:paraId="1D0F5A31" w14:textId="77777777" w:rsidR="00E014A9" w:rsidRDefault="00BD3C90">
            <w:pPr>
              <w:pStyle w:val="TableParagraph"/>
              <w:spacing w:before="8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72" w:type="dxa"/>
          </w:tcPr>
          <w:p w14:paraId="7103C5F7" w14:textId="77777777" w:rsidR="00E014A9" w:rsidRDefault="00BD3C90">
            <w:pPr>
              <w:pStyle w:val="TableParagraph"/>
              <w:spacing w:before="88"/>
              <w:ind w:left="232"/>
              <w:rPr>
                <w:sz w:val="24"/>
              </w:rPr>
            </w:pPr>
            <w:r>
              <w:rPr>
                <w:sz w:val="24"/>
              </w:rPr>
              <w:t>Implement decision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8CE8F77" w14:textId="77777777" w:rsidR="00E014A9" w:rsidRDefault="00BD3C90">
            <w:pPr>
              <w:pStyle w:val="TableParagraph"/>
              <w:spacing w:before="8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7B85F4D5" w14:textId="77777777">
        <w:trPr>
          <w:trHeight w:val="450"/>
        </w:trPr>
        <w:tc>
          <w:tcPr>
            <w:tcW w:w="1567" w:type="dxa"/>
          </w:tcPr>
          <w:p w14:paraId="4B3E7D40" w14:textId="77777777" w:rsidR="00E014A9" w:rsidRDefault="00BD3C90">
            <w:pPr>
              <w:pStyle w:val="TableParagraph"/>
              <w:spacing w:before="7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72" w:type="dxa"/>
          </w:tcPr>
          <w:p w14:paraId="3757D140" w14:textId="77777777" w:rsidR="00E014A9" w:rsidRDefault="00BD3C9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F03454A" w14:textId="77777777" w:rsidR="00E014A9" w:rsidRDefault="00BD3C9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3789460C" w14:textId="77777777">
        <w:trPr>
          <w:trHeight w:val="465"/>
        </w:trPr>
        <w:tc>
          <w:tcPr>
            <w:tcW w:w="1567" w:type="dxa"/>
          </w:tcPr>
          <w:p w14:paraId="5D0E7E1F" w14:textId="77777777" w:rsidR="00E014A9" w:rsidRDefault="00BD3C90">
            <w:pPr>
              <w:pStyle w:val="TableParagraph"/>
              <w:spacing w:before="87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72" w:type="dxa"/>
          </w:tcPr>
          <w:p w14:paraId="10095716" w14:textId="77777777" w:rsidR="00E014A9" w:rsidRDefault="00BD3C90">
            <w:pPr>
              <w:pStyle w:val="TableParagraph"/>
              <w:spacing w:before="87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515EA914" w14:textId="77777777" w:rsidR="00E014A9" w:rsidRDefault="00BD3C90">
            <w:pPr>
              <w:pStyle w:val="TableParagraph"/>
              <w:spacing w:before="87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6D60CDB" w14:textId="77777777">
        <w:trPr>
          <w:trHeight w:val="465"/>
        </w:trPr>
        <w:tc>
          <w:tcPr>
            <w:tcW w:w="1567" w:type="dxa"/>
          </w:tcPr>
          <w:p w14:paraId="285115C6" w14:textId="77777777" w:rsidR="00E014A9" w:rsidRDefault="00BD3C9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72" w:type="dxa"/>
          </w:tcPr>
          <w:p w14:paraId="49BD177C" w14:textId="77777777" w:rsidR="00E014A9" w:rsidRDefault="00BD3C9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763ABF9E" w14:textId="77777777" w:rsidR="00E014A9" w:rsidRDefault="00BD3C9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1DE8122E" w14:textId="77777777">
        <w:trPr>
          <w:trHeight w:val="450"/>
        </w:trPr>
        <w:tc>
          <w:tcPr>
            <w:tcW w:w="1567" w:type="dxa"/>
          </w:tcPr>
          <w:p w14:paraId="1CB7FC29" w14:textId="77777777" w:rsidR="00E014A9" w:rsidRDefault="00BD3C9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72" w:type="dxa"/>
          </w:tcPr>
          <w:p w14:paraId="59517920" w14:textId="77777777" w:rsidR="00E014A9" w:rsidRDefault="00BD3C9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25A09E5D" w14:textId="77777777" w:rsidR="00E014A9" w:rsidRDefault="00BD3C9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0D21F050" w14:textId="77777777">
        <w:trPr>
          <w:trHeight w:val="462"/>
        </w:trPr>
        <w:tc>
          <w:tcPr>
            <w:tcW w:w="1567" w:type="dxa"/>
          </w:tcPr>
          <w:p w14:paraId="6B0E319F" w14:textId="77777777" w:rsidR="00E014A9" w:rsidRDefault="00BD3C9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72" w:type="dxa"/>
          </w:tcPr>
          <w:p w14:paraId="1A928279" w14:textId="77777777" w:rsidR="00E014A9" w:rsidRDefault="00BD3C9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2016" w:type="dxa"/>
          </w:tcPr>
          <w:p w14:paraId="01A40A0B" w14:textId="77777777" w:rsidR="00E014A9" w:rsidRDefault="00BD3C9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C79FFC9" w14:textId="77777777">
        <w:trPr>
          <w:trHeight w:val="450"/>
        </w:trPr>
        <w:tc>
          <w:tcPr>
            <w:tcW w:w="1567" w:type="dxa"/>
          </w:tcPr>
          <w:p w14:paraId="6A0CD5E6" w14:textId="77777777" w:rsidR="00E014A9" w:rsidRDefault="00BD3C90">
            <w:pPr>
              <w:pStyle w:val="TableParagraph"/>
              <w:spacing w:before="78"/>
              <w:ind w:left="31" w:right="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72" w:type="dxa"/>
          </w:tcPr>
          <w:p w14:paraId="0976BDAD" w14:textId="77777777" w:rsidR="00E014A9" w:rsidRDefault="00BD3C9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  <w:tc>
          <w:tcPr>
            <w:tcW w:w="2016" w:type="dxa"/>
          </w:tcPr>
          <w:p w14:paraId="2B573ADD" w14:textId="77777777" w:rsidR="00E014A9" w:rsidRDefault="00BD3C9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7F569124" w14:textId="77777777" w:rsidR="00E014A9" w:rsidRDefault="00E014A9">
      <w:pPr>
        <w:pStyle w:val="TableParagraph"/>
        <w:jc w:val="center"/>
        <w:rPr>
          <w:sz w:val="24"/>
        </w:rPr>
        <w:sectPr w:rsidR="00E014A9">
          <w:footerReference w:type="default" r:id="rId13"/>
          <w:pgSz w:w="12240" w:h="15840"/>
          <w:pgMar w:top="1360" w:right="360" w:bottom="980" w:left="360" w:header="0" w:footer="784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7568"/>
      </w:tblGrid>
      <w:tr w:rsidR="00E014A9" w14:paraId="32AD2D6F" w14:textId="77777777">
        <w:trPr>
          <w:trHeight w:val="501"/>
        </w:trPr>
        <w:tc>
          <w:tcPr>
            <w:tcW w:w="1999" w:type="dxa"/>
          </w:tcPr>
          <w:p w14:paraId="370B0B17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a)</w:t>
            </w:r>
          </w:p>
        </w:tc>
        <w:tc>
          <w:tcPr>
            <w:tcW w:w="7568" w:type="dxa"/>
            <w:vMerge w:val="restart"/>
          </w:tcPr>
          <w:p w14:paraId="3DB53252" w14:textId="77777777" w:rsidR="00E014A9" w:rsidRDefault="00BD3C90">
            <w:pPr>
              <w:pStyle w:val="TableParagraph"/>
              <w:spacing w:line="317" w:lineRule="exact"/>
              <w:ind w:left="8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Install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Environment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6B5839C5" w14:textId="77777777" w:rsidR="00E014A9" w:rsidRDefault="00BD3C90">
            <w:pPr>
              <w:pStyle w:val="TableParagraph"/>
              <w:spacing w:before="185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8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install.package</w:t>
            </w:r>
            <w:proofErr w:type="spellEnd"/>
            <w:r>
              <w:rPr>
                <w:b/>
                <w:sz w:val="28"/>
              </w:rPr>
              <w:t>()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command</w:t>
            </w:r>
          </w:p>
        </w:tc>
      </w:tr>
      <w:tr w:rsidR="00E014A9" w14:paraId="790EEF3E" w14:textId="77777777">
        <w:trPr>
          <w:trHeight w:val="556"/>
        </w:trPr>
        <w:tc>
          <w:tcPr>
            <w:tcW w:w="1999" w:type="dxa"/>
          </w:tcPr>
          <w:p w14:paraId="38B4C055" w14:textId="77777777" w:rsidR="00E014A9" w:rsidRDefault="00BD3C90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68" w:type="dxa"/>
            <w:vMerge/>
            <w:tcBorders>
              <w:top w:val="nil"/>
            </w:tcBorders>
          </w:tcPr>
          <w:p w14:paraId="094361E3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4CFD1D0D" w14:textId="77777777" w:rsidR="00E014A9" w:rsidRDefault="00BD3C90">
      <w:pPr>
        <w:pStyle w:val="BodyText"/>
        <w:spacing w:before="23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2128" behindDoc="1" locked="0" layoutInCell="1" allowOverlap="1" wp14:anchorId="47111308" wp14:editId="7514050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B46CD1" id="Graphic 19" o:spid="_x0000_s1026" style="position:absolute;margin-left:27.35pt;margin-top:30.35pt;width:557.15pt;height:727.6pt;z-index:-25168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25505B8F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16D53CA4" w14:textId="77777777" w:rsidR="00E014A9" w:rsidRDefault="00BD3C90">
      <w:pPr>
        <w:pStyle w:val="BodyText"/>
        <w:spacing w:before="180"/>
        <w:ind w:left="1248"/>
      </w:pPr>
      <w:r>
        <w:t>To</w:t>
      </w:r>
      <w:r>
        <w:rPr>
          <w:spacing w:val="-1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 install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rPr>
          <w:spacing w:val="-2"/>
        </w:rPr>
        <w:t>using</w:t>
      </w:r>
    </w:p>
    <w:p w14:paraId="0D842231" w14:textId="77777777" w:rsidR="00E014A9" w:rsidRDefault="00BD3C90">
      <w:pPr>
        <w:pStyle w:val="BodyText"/>
        <w:spacing w:before="22"/>
        <w:ind w:left="287"/>
      </w:pP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5"/>
        </w:rPr>
        <w:t>R.</w:t>
      </w:r>
    </w:p>
    <w:p w14:paraId="212077A3" w14:textId="77777777" w:rsidR="00E014A9" w:rsidRDefault="00E014A9">
      <w:pPr>
        <w:pStyle w:val="BodyText"/>
      </w:pPr>
    </w:p>
    <w:p w14:paraId="759A66C7" w14:textId="77777777" w:rsidR="00E014A9" w:rsidRDefault="00E014A9">
      <w:pPr>
        <w:pStyle w:val="BodyText"/>
        <w:spacing w:before="17"/>
      </w:pPr>
    </w:p>
    <w:p w14:paraId="3F65D3D5" w14:textId="77777777" w:rsidR="00E014A9" w:rsidRDefault="00BD3C90">
      <w:pPr>
        <w:pStyle w:val="Heading3"/>
      </w:pPr>
      <w:r>
        <w:rPr>
          <w:spacing w:val="-2"/>
        </w:rPr>
        <w:t>PROCEDURE:</w:t>
      </w:r>
    </w:p>
    <w:p w14:paraId="407C6FD1" w14:textId="77777777" w:rsidR="00E014A9" w:rsidRDefault="00BD3C9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00DA6BD0" w14:textId="77777777" w:rsidR="00E014A9" w:rsidRDefault="00BD3C90">
      <w:pPr>
        <w:pStyle w:val="ListParagraph"/>
        <w:numPr>
          <w:ilvl w:val="0"/>
          <w:numId w:val="1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[CRAN</w:t>
      </w:r>
      <w:r>
        <w:rPr>
          <w:spacing w:val="-7"/>
          <w:sz w:val="24"/>
        </w:rPr>
        <w:t xml:space="preserve"> </w:t>
      </w:r>
      <w:r>
        <w:rPr>
          <w:sz w:val="24"/>
        </w:rPr>
        <w:t>website] (https://cran.r-</w:t>
      </w:r>
      <w:r>
        <w:rPr>
          <w:spacing w:val="-2"/>
          <w:sz w:val="24"/>
        </w:rPr>
        <w:t>project.org/).</w:t>
      </w:r>
    </w:p>
    <w:p w14:paraId="5666B798" w14:textId="77777777" w:rsidR="00E014A9" w:rsidRDefault="00BD3C90">
      <w:pPr>
        <w:pStyle w:val="ListParagraph"/>
        <w:numPr>
          <w:ilvl w:val="0"/>
          <w:numId w:val="1"/>
        </w:numPr>
        <w:tabs>
          <w:tab w:val="left" w:pos="1353"/>
        </w:tabs>
        <w:spacing w:before="185"/>
        <w:ind w:left="1353" w:hanging="345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(Windows,</w:t>
      </w:r>
      <w:r>
        <w:rPr>
          <w:spacing w:val="-1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Linux).</w:t>
      </w:r>
    </w:p>
    <w:p w14:paraId="3D9E226E" w14:textId="77777777" w:rsidR="00E014A9" w:rsidRDefault="00BD3C90">
      <w:pPr>
        <w:pStyle w:val="ListParagraph"/>
        <w:numPr>
          <w:ilvl w:val="0"/>
          <w:numId w:val="1"/>
        </w:numPr>
        <w:tabs>
          <w:tab w:val="left" w:pos="1419"/>
        </w:tabs>
        <w:spacing w:before="180"/>
        <w:ind w:left="1419" w:hanging="411"/>
        <w:rPr>
          <w:sz w:val="24"/>
        </w:rPr>
      </w:pPr>
      <w:r>
        <w:rPr>
          <w:sz w:val="24"/>
        </w:rPr>
        <w:t>Follow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</w:rPr>
        <w:t>R.</w:t>
      </w:r>
    </w:p>
    <w:p w14:paraId="769B9D97" w14:textId="77777777" w:rsidR="00E014A9" w:rsidRDefault="00BD3C9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 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Studio</w:t>
      </w:r>
    </w:p>
    <w:p w14:paraId="4AF99C92" w14:textId="77777777" w:rsidR="00E014A9" w:rsidRDefault="00BD3C90">
      <w:pPr>
        <w:pStyle w:val="ListParagraph"/>
        <w:numPr>
          <w:ilvl w:val="0"/>
          <w:numId w:val="2"/>
        </w:numPr>
        <w:tabs>
          <w:tab w:val="left" w:pos="1286"/>
        </w:tabs>
        <w:spacing w:before="189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[RStudio</w:t>
      </w:r>
      <w:r>
        <w:rPr>
          <w:spacing w:val="-4"/>
          <w:sz w:val="24"/>
        </w:rPr>
        <w:t xml:space="preserve"> </w:t>
      </w:r>
      <w:r>
        <w:rPr>
          <w:sz w:val="24"/>
        </w:rPr>
        <w:t>website]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(https://rstudio.com/products/rstudio/download/).</w:t>
      </w:r>
    </w:p>
    <w:p w14:paraId="64F86A79" w14:textId="77777777" w:rsidR="00E014A9" w:rsidRDefault="00BD3C90">
      <w:pPr>
        <w:pStyle w:val="ListParagraph"/>
        <w:numPr>
          <w:ilvl w:val="0"/>
          <w:numId w:val="2"/>
        </w:numPr>
        <w:tabs>
          <w:tab w:val="left" w:pos="1353"/>
        </w:tabs>
        <w:spacing w:before="180"/>
        <w:ind w:left="1353" w:hanging="345"/>
        <w:rPr>
          <w:sz w:val="24"/>
        </w:rPr>
      </w:pP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29199134" w14:textId="77777777" w:rsidR="00E014A9" w:rsidRDefault="00BD3C90">
      <w:pPr>
        <w:spacing w:before="188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packages</w:t>
      </w:r>
    </w:p>
    <w:p w14:paraId="54E44B49" w14:textId="77777777" w:rsidR="00E014A9" w:rsidRDefault="00BD3C90">
      <w:pPr>
        <w:pStyle w:val="ListParagraph"/>
        <w:numPr>
          <w:ilvl w:val="0"/>
          <w:numId w:val="3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RStudio: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RStudio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55290FBA" w14:textId="77777777" w:rsidR="00E014A9" w:rsidRDefault="00BD3C90">
      <w:pPr>
        <w:pStyle w:val="ListParagraph"/>
        <w:numPr>
          <w:ilvl w:val="0"/>
          <w:numId w:val="3"/>
        </w:numPr>
        <w:tabs>
          <w:tab w:val="left" w:pos="1352"/>
        </w:tabs>
        <w:spacing w:before="180" w:line="393" w:lineRule="auto"/>
        <w:ind w:left="287" w:right="1253" w:firstLine="720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Packages: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`</w:t>
      </w:r>
      <w:proofErr w:type="spellStart"/>
      <w:proofErr w:type="gramStart"/>
      <w:r>
        <w:rPr>
          <w:sz w:val="24"/>
        </w:rPr>
        <w:t>install.packages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)`</w:t>
      </w:r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packages.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are some essential packages you might want to install:</w:t>
      </w:r>
    </w:p>
    <w:p w14:paraId="234D351A" w14:textId="77777777" w:rsidR="00E014A9" w:rsidRDefault="00E014A9">
      <w:pPr>
        <w:pStyle w:val="BodyText"/>
        <w:spacing w:before="119"/>
      </w:pPr>
    </w:p>
    <w:p w14:paraId="63FAFAD0" w14:textId="77777777" w:rsidR="00E014A9" w:rsidRDefault="00BD3C90">
      <w:pPr>
        <w:pStyle w:val="Heading3"/>
        <w:spacing w:before="1"/>
      </w:pPr>
      <w:r>
        <w:rPr>
          <w:spacing w:val="-2"/>
        </w:rPr>
        <w:t>SYNTAX:</w:t>
      </w:r>
    </w:p>
    <w:p w14:paraId="2E74EBA2" w14:textId="77777777" w:rsidR="00E014A9" w:rsidRDefault="00BD3C90">
      <w:pPr>
        <w:pStyle w:val="BodyText"/>
        <w:spacing w:before="175" w:line="259" w:lineRule="auto"/>
        <w:ind w:left="287" w:right="605" w:firstLine="960"/>
      </w:pPr>
      <w:proofErr w:type="spellStart"/>
      <w:r>
        <w:t>install.packages</w:t>
      </w:r>
      <w:proofErr w:type="spellEnd"/>
      <w:r>
        <w:t>(c("</w:t>
      </w:r>
      <w:proofErr w:type="spellStart"/>
      <w:r>
        <w:t>tidyverse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data.table</w:t>
      </w:r>
      <w:proofErr w:type="spellEnd"/>
      <w:r>
        <w:t>",</w:t>
      </w:r>
      <w:r>
        <w:rPr>
          <w:spacing w:val="-15"/>
        </w:rPr>
        <w:t xml:space="preserve"> </w:t>
      </w:r>
      <w:r>
        <w:t>"ggplot2",</w:t>
      </w:r>
      <w:r>
        <w:rPr>
          <w:spacing w:val="-15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tibble</w:t>
      </w:r>
      <w:proofErr w:type="spellEnd"/>
      <w:r>
        <w:t>", "</w:t>
      </w:r>
      <w:proofErr w:type="spellStart"/>
      <w:r>
        <w:t>stringr</w:t>
      </w:r>
      <w:proofErr w:type="spellEnd"/>
      <w:r>
        <w:t>", "</w:t>
      </w:r>
      <w:proofErr w:type="spellStart"/>
      <w:r>
        <w:t>lubridate</w:t>
      </w:r>
      <w:proofErr w:type="spellEnd"/>
      <w:r>
        <w:t>", 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"))</w:t>
      </w:r>
    </w:p>
    <w:p w14:paraId="5680792C" w14:textId="77777777" w:rsidR="00E014A9" w:rsidRDefault="00E014A9">
      <w:pPr>
        <w:pStyle w:val="BodyText"/>
        <w:spacing w:before="275"/>
      </w:pPr>
    </w:p>
    <w:p w14:paraId="19B5663A" w14:textId="77777777" w:rsidR="00E014A9" w:rsidRDefault="00BD3C90">
      <w:pPr>
        <w:pStyle w:val="Heading4"/>
        <w:spacing w:before="1"/>
        <w:ind w:left="287"/>
      </w:pPr>
      <w:r>
        <w:t>EXAMPLE</w:t>
      </w:r>
      <w:r>
        <w:rPr>
          <w:spacing w:val="-2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packages:</w:t>
      </w:r>
    </w:p>
    <w:p w14:paraId="5F1F7F5B" w14:textId="77777777" w:rsidR="00E014A9" w:rsidRDefault="00BD3C90">
      <w:pPr>
        <w:spacing w:before="185"/>
        <w:ind w:left="287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RStudio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packages.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example:</w:t>
      </w:r>
    </w:p>
    <w:p w14:paraId="5665C06A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spacing w:before="163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Script: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`File`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`New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File`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Script`.</w:t>
      </w:r>
    </w:p>
    <w:p w14:paraId="1893941A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spacing w:before="149" w:line="376" w:lineRule="auto"/>
        <w:ind w:left="287" w:right="8418" w:firstLine="0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packages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install </w:t>
      </w:r>
      <w:r>
        <w:rPr>
          <w:sz w:val="24"/>
        </w:rPr>
        <w:t>packages &lt;- c(</w:t>
      </w:r>
    </w:p>
    <w:p w14:paraId="70A56B01" w14:textId="77777777" w:rsidR="00E014A9" w:rsidRDefault="00BD3C90">
      <w:pPr>
        <w:pStyle w:val="BodyText"/>
        <w:spacing w:before="4" w:line="237" w:lineRule="auto"/>
        <w:ind w:left="287" w:firstLine="120"/>
      </w:pPr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0"/>
        </w:rPr>
        <w:t xml:space="preserve"> </w:t>
      </w:r>
      <w:r>
        <w:t>"</w:t>
      </w:r>
      <w:proofErr w:type="spellStart"/>
      <w:r>
        <w:t>data.table</w:t>
      </w:r>
      <w:proofErr w:type="spellEnd"/>
      <w:r>
        <w:t>",</w:t>
      </w:r>
      <w:r>
        <w:rPr>
          <w:spacing w:val="-11"/>
        </w:rPr>
        <w:t xml:space="preserve"> </w:t>
      </w:r>
      <w:r>
        <w:t>"ggplot2",</w:t>
      </w:r>
      <w:r>
        <w:rPr>
          <w:spacing w:val="-11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2"/>
        </w:rPr>
        <w:t xml:space="preserve"> </w:t>
      </w:r>
      <w:r>
        <w:t>"</w:t>
      </w:r>
      <w:proofErr w:type="spellStart"/>
      <w:r>
        <w:t>tibble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stringr</w:t>
      </w:r>
      <w:proofErr w:type="spellEnd"/>
      <w:r>
        <w:t>",</w:t>
      </w:r>
      <w:r>
        <w:rPr>
          <w:spacing w:val="24"/>
        </w:rPr>
        <w:t xml:space="preserve"> </w:t>
      </w:r>
      <w:r>
        <w:t>"</w:t>
      </w:r>
      <w:proofErr w:type="spellStart"/>
      <w:r>
        <w:t>lubridate</w:t>
      </w:r>
      <w:proofErr w:type="spellEnd"/>
      <w:r>
        <w:t>",</w:t>
      </w:r>
      <w:r>
        <w:rPr>
          <w:spacing w:val="-11"/>
        </w:rPr>
        <w:t xml:space="preserve"> </w:t>
      </w:r>
      <w:r>
        <w:t>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</w:t>
      </w:r>
    </w:p>
    <w:p w14:paraId="15070319" w14:textId="77777777" w:rsidR="00E014A9" w:rsidRDefault="00E014A9">
      <w:pPr>
        <w:pStyle w:val="BodyText"/>
        <w:spacing w:line="237" w:lineRule="auto"/>
        <w:sectPr w:rsidR="00E014A9">
          <w:footerReference w:type="default" r:id="rId14"/>
          <w:pgSz w:w="12240" w:h="15840"/>
          <w:pgMar w:top="1100" w:right="360" w:bottom="440" w:left="360" w:header="0" w:footer="256" w:gutter="0"/>
          <w:cols w:space="720"/>
        </w:sectPr>
      </w:pPr>
    </w:p>
    <w:p w14:paraId="490E81C4" w14:textId="77777777" w:rsidR="00E014A9" w:rsidRDefault="00BD3C90">
      <w:pPr>
        <w:pStyle w:val="BodyText"/>
        <w:spacing w:before="60" w:line="376" w:lineRule="auto"/>
        <w:ind w:left="287" w:right="7002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3152" behindDoc="1" locked="0" layoutInCell="1" allowOverlap="1" wp14:anchorId="1C12BA30" wp14:editId="157D7DA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2745104"/>
                            <a:ext cx="5846445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5D625CC" id="Group 20" o:spid="_x0000_s1026" style="position:absolute;margin-left:27.35pt;margin-top:30.35pt;width:557.15pt;height:727.6pt;z-index:-25168332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2iNaAwAAHgkAAA4AAABkcnMvZTJvRG9jLnhtbKRWbU/bMBD+Pmn/&#10;wfJ3yAt9oREtmmAgpGlDg/0A13Eaa47t2W5T/v3unKQtsMEGSIRLfD4/9/i5O87Ot40iG+G8NHpO&#10;s+OUEqG5KaVezemP+6ujU0p8YLpkymgxpw/C0/PFxw9nrS1EbmqjSuEIBNG+aO2c1iHYIkk8r0XD&#10;/LGxQsNiZVzDAry6VVI61kL0RiV5mk6S1rjSOsOF9/D1slukixi/qgQP36rKi0DUnAK2EJ8uPpf4&#10;TBZnrFg5ZmvJexjsDSgaJjUcugt1yQIjayefhWokd8abKhxz0ySmqiQXMQfIJkufZHPtzNrGXFZF&#10;u7I7moDaJzy9OSz/url29s7eOmCitSvgIr5hLtvKNfgXUJJtpOxhR5nYBsLh4zSdjk/TMSUc1mb5&#10;KB3nPam8Buaf7eP151d2JsPBySM4rQWB+D0H/n0c3NXMikitL4CDW0dkOad5RolmDej0upcEfInE&#10;RK8dTb7wwNh7Odplygq+9uFamEg323zxodNlOVisHiy+1YPpQN2oaxV1HSgBXTtKQNfLTteWBdyH&#10;ONEk7cF91fvrwvXGbMS9iZ5hf2mTdDbBUIB076D0oSMKIJ9NKYH7P3DvnGAfHvx2ALP85GSW/Q+G&#10;xzveDQNSAnEPun+Bh50jFkGa5T1t7wYwTSczaA0RQ5Zns6jHF3Ac+r8Ipb+bqA+wDxWoNEoFT8tj&#10;U/NGyfJKKoUX6d1qeaEc2TBsqfGnz/WRm3U+XDJfd35xaUcJCArLuashtJamfIASbKHo5tT/WjMn&#10;KFE3Goocm/ZguMFYDoYL6sLE1o7QtPm0DqaSWD3xhC5u/wLdY3FmJS/gt2+lYD1rI6+PHNgV1oiw&#10;G1vNP8VomPu5tkfQ9aEi5FIqGR7iBAOGEZTe3EqOPQVfDjpSPnSkm4atBMmjsAYf3IG5PguwVNIO&#10;F4Z2DxUaxJPB8Ydsu6F0afi6ETp0U9YJBaiN9rW0HhpNIZqlgIbpbkqQJocJH6BpWid1wFsGlQQn&#10;Ao+VX4FwvkOr6vrIbiGC3uPEFP7SVEej7CTvqjCfjsZZOurOGGbQ+HQ0GY3AAWfQyXicn4J3d9ow&#10;wlCN2F8JGgAb4ERlD70Wi6F36enssESQAC1KKA5hsB5N+cP36LX/t2bxGwAA//8DAFBLAwQKAAAA&#10;AAAAACEASM301v7wAQD+8AEAFQAAAGRycy9tZWRpYS9pbWFnZTEuanBlZ//Y/+AAEEpGSUYAAQEB&#10;AGAAYAAA/9sAQwADAgIDAgIDAwMDBAMDBAUIBQUEBAUKBwcGCAwKDAwLCgsLDQ4SEA0OEQ4LCxAW&#10;EBETFBUVFQwPFxgWFBgSFBUU/9sAQwEDBAQFBAUJBQUJFA0LDRQUFBQUFBQUFBQUFBQUFBQUFBQU&#10;FBQUFBQUFBQUFBQUFBQUFBQUFBQUFBQUFBQUFBQU/8AAEQgDPQP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8sqrVKbWLG2ZUluY0dv4Ha&#10;vLfiR42vE1m40WzZoUgZEbZ/y13Ij/8As9eSfFHxJY/CJ9PXxDbXNy9+u9YtPl2un+/urahQliJe&#10;ypfEY1asaUeaZ9ZQ3MU33WV1qx36V8O6b+0TY6LrFrFptnq2hS3DKytqn/LX/Yr688DeJl8YeFbD&#10;V0j8n7Rv+T/ddl/9lq62Eq4f+LHlIo4mniPgkdVRXy2f2nvGf/CCeIvH/wDwrnSZvAvh/UdRt717&#10;TxG7as9vZ3UsFxcRWrWSxM22J32faF/3q9B8b/GgaPfeHNI8L6RL4w8T+JYWvdJ0yG4W3iS0XZvv&#10;bqdt/kQJ5sXz7XZmdVSJmrmOk9jorzLwRrHjzUNZls/GPhHR9Eg8jzYNQ0bX31JHl3/6qVZbW3ZW&#10;/jVlV1+V/u/Lu9NoAKK43wfrWua3Jra614f/AOEe+x6pLa2L/borr7fapt2XXy/6rf8AP+6f5l2V&#10;2VABRRRQAUUUUAFFFFABRRRQAUUUUAFFFFABRRRQAUUUUAFFFFABRRRQAUUUUAFFFFABRRRQAUUU&#10;UAFFFFABRRRQAUUUUAFFFFABRRRQAUUUUAFFFFABRRRQAUUUUAFFFFABRRRQAUUUUAFFFFABRRRQ&#10;AUUUUAFFFFABRRRQAUUUUAFFFFABRRRQAUUUUAFFFFABRRRQAUUUUAFFFFABRRRQAUUUUAFFFFAB&#10;RRRQBCn96vKvH/7PfgX4oazFqviXRm1G9igW0jm+2SxfulZm27YnVfvO1eq9RTeR7ilTqSpS5oS5&#10;ZHNUpU6seSrHmieIf8MZfCD/AKFZ/wDwYXn/AMdo/wCGMfhB/wBCvJ/4Mbz/AOO17ls9qTZ7V2/X&#10;8X/z9l/4Ecf9mYT/AJ9RPDv+GMvg/wD9Cu//AIMbz/47R/wxl8H/APoV3/8ABjef/Ha9x2UbKr6/&#10;i/8An7L/AMCD+zMJ/wA+o/8AgJ4d/wAMZfB//oV3/wDBjef/AB2j/hjL4P8A/Qrv/wCDG8/+O17j&#10;so2UfX8X/wA/Zf8AgQf2ZhP+fUf/AAE8O/4Yx+EH/Qryf+DG8/8AjtH/AAxn8IP+hVf/AMGN5/8A&#10;Ha9w2CjYP9r86j69i/8An7L/AMCD+zcJ/wA+onA+A/hF4W+G2lzab4csPsFpLP8AaGhM8sv73aq7&#10;/nZv7qV1/wDYln/zx/8AH2q6ePvvinHBjrjlKU5c85c0jupU40o8kI8sSl/YVl/z7n/vtqP7Csv+&#10;fc/99tWpRTNzL/sKy/59z/321H9hWX/Puf8Avtq1KKAMv+wrL/n3P/fbUf2FZf8APuf++2rUooAy&#10;/wCwrL/n3P8A321H9hWX/Puf++2rUooAy/7Csv8An3P/AH21H9hWX/Puf++2rUooAy/7Csv+fc/9&#10;9tR/YVl/z7n/AL7atSigDL/sKy/59z/321H9hWX/AD7n/vtq1KKAMv8AsKy/59z/AN9tR/YVl/z7&#10;n/vtq1KKAMv+wrL/AJ9z/wB9tR/YVl/z7n/vtq1KKAMv+wrL/n3P/fbUVqUUAeLfFDwHqr6zNr2l&#10;I1y7bXlRG+ZdqovyL/wGvlf9rrxhc67qnhdryzawvYtq7Hr9DT8xrzf4i/Afwr8Tr+xu9as/Oms/&#10;9Vs+WvRwWLjha8akjgxtGWIp8sT4Av7zVfFXxL8P2Pi658n5YorOZ02J/sV+j/gHw7H4V8IafpUU&#10;vnJArfP/AHtzs/8A7NXIeOf2ePBnxCXTf7Y0/wDe2C7IJYm2P/47XomlaZFpWl29nB80UEflLu/u&#10;1vmWNjjox5fd5TDA4SWHlLm+0fBul+ENeuP2dvGHiCPXdY8R+FLDxhr11r/w92QRW+paXFqt19qi&#10;iliiS683b+92POytt8p12vXtdh4o0PTP2ovD/i9rmE+GvHng2y0rw3q33beW4iuJbj7Oj/wtLFcI&#10;6p/H5T/3K910TwvpugWFxYaXptpY2Ukstw1va26xQtLK7PK7Iv8AEzOzN/e3VR/4Vp4T/wCELfwj&#10;/wAInon/AAiTLs/sH+z4v7P2b9+z7Ps2fe+b7v3q8U9b+Y+ffiheeLLP4kfEDwL/AMJdqnibStU+&#10;HGr6xBpV9BYq9rdeb5USRNBBFLs2s6/vWb/erH8TeKtKvPg5+yhBbahbXMt/4h8PPZojLvlSK3/e&#10;uif7H8X93fX0p4J+EXgf4YzXcnhDwdoHhVrpFS5fRtMgs/P2/d3+Ui7vvNVHS/gj8O9H1abWNK8B&#10;eG7HUpblb2W7s9Igile4VmZJWZU3earO/wA/3vmakScZ+y1/yGfjb/2UG/8A/Se1r3v+Cud0rw7p&#10;uiTag+n6bbaf9sna6uXtIVi+0Tt96V9v3n+VfnauiH3qIiiPoooqywooooAKKKKACiiigAooooAK&#10;KKKACiiigAooooAKKKKACiiigAooooAKKKKACiiigAooooAKKKKACiiigAooooAKKKKACiiigAoo&#10;ooAKKKKACiiigAooooAKKKKACiiigAooooAKKKKACiiigAooooAKKKKACiiigAooooAKKKKACiii&#10;gAooooAKKKKACiiigAooooAKKKKACiiigAooooAKKKKACiiigApKWigBKWiigAooooAKKKKACiii&#10;gAooooAKKKKACiiigAooooAKKKKACiiigAooooAKKKKACiiigAooooAKKKKAIwMCgnFKa+dvj941&#10;8eWfxO8A+DvA/iDT/Dc2vRXUs93fact7/qtm35d6/wB6s/tRiVGJ9E0GvG7OHxr4V0vQo/E/xF0d&#10;9Ql1FUa4bSVt0vV2P/o6J5vyt/8AEVV+FHxW1LxP4w+KFprlzaQaV4c1Z7W2m2+VtgVEb52/4E1a&#10;E8suXmPcaTFcd4M+KnhD4hfa18MeJ9L8Qva/6/8As+6S48r/AHttdlQBHignFLXzt8fvGvjy2+J3&#10;gHwd4I8Q6f4bm16K6lnvL7Tlvf8AVbNvy71/vVnze9GJUYn0TRXnuhXmr/DvwTLefEXxdpupS2vz&#10;z6sLVdPt1T/aXe1eZ2fx+uPGXxr1LQfC/iXRrrwqvhtNSi1O3VJ0in3yrvd933flWr+1yxJPo6kJ&#10;xXzfqv7VPhfwB4s8D+E9e8U6FrV3rNs811rkN1FbxJtVNj+V83393y/PX0La3MV5BFLC6ujruRl/&#10;iWr5ftC+GXLIuUU4V5t8b/E2r+DfhrreuaCype6bE1388Xm7lX5nXbWUpcg4x5j0eivEfGXxc1CD&#10;wR4Hl8OSw/294rngtYJni3pEzxb3Zl/4DXWeFvEMlrdeJZNV8UadqtpZ3Dbktoli+wKqL8krbvvV&#10;fKEfePRaK890H40+A/GNrdz6L4z0TVIrVlSd7S+ilSJm+5urox4n0hNXt9JbU7ZdSuovtEFp5q+b&#10;LF/eVf7tAG/RWVYazaaq1wlpdw3Jt5fKl8l93lv/AHWrVoAZRQa+Wfhp+0Z4j1f9pnxz4F8R/Zv+&#10;Efg1FtP0V4YNj71VXdHb+L5aiPvS5QPqag818s/tV/tE+Jfhl4y8D+H/AAdBbTPf6nBFrFxNFv8A&#10;s8UrrsX/AIH89euaD4q/s3VfEc2r+LtJudPs1ila3VVifTk2L/rX3/x/eq+XmjzB8J6bRXG+Ffid&#10;4R8cafd33hzxLpeuWtru8+4sbpJUi/3ttN8I/FfwZ4/v7ux8OeJ9J167tf8Aj4i0+8SVov8Ae20A&#10;dpRRRQAynZzXzp8fvG3j2z+J3gHwd4H8Q6f4bm16K6lnu77Tlvf9Vs2/JvX+9Vv4J/FfX3u/Gvhr&#10;4h6nYzax4SnRLrWYoltbeWJk3I+3+D7y1EfejzF8p9A0h6Vx3gz4qeDviE12vhfxPpfiF7X/AF/9&#10;n3SS+V/vbaqwfF3wTc+KG8NReLNHl8Rp8jaWl4jXH/fH3qJEHcAcUp6V4B8EPjuviH4eS65441nT&#10;dNlfWLrT4JZnW3RtssqIn+9sSvQNT+NHgXR/Ey+Hr7xdo1prcjbU0+a+RZW/4BV8vL7oS93m/uno&#10;VFcj4t+JfhPwNdWNt4j8R6XolxetstU1C6SJpW/2d1IvxL8Lv4Zn8Rr4g0/+wrfd5up/aU+zpt/v&#10;PQB19FcLpfxi8Ea34Zu/EGneKtHvNFtW2T30N4j28Tf7T1o+C/H/AIa+IOmvfeF9e0/XrJG2tcaf&#10;Osqbv+A0AdTRRSdqAG0fLXjmg/FC7sPGXj7RfEckH2fQYItQgmRNn7ht7f8AjmyuE+F37R+s6p8I&#10;PHeveJ/skOq+HJ2/491+TymbdF8v+4yVHMB9PU4V494D8Sa4Li1l8T+KtJSV9HS7udHSBYpYvnf/&#10;AEjfv+5s/wDQa3bD43eAtX1200a08Z6JeardIssFlDfRPNKjfcZVq+XlCPvR5j0TI4ptcN45+Kfh&#10;XwNPDp2seJdN0fU7iJmtre9ulSWX/cRvvVwnwQ+OKa18CNK8ceN9V0/TUlT9/eystvbr8+1azj7/&#10;ADf3S+U93ori9A+LXgzxRobaxpHijSdS01ZPK+1294jxb/7u+tceJ9ITV7fSW1O2XUrqLz4LTzV8&#10;2WL+8q/3a0IN2iuI8Q/FfwZ4Ss5bzXPFOk6TaxT/AGdpry8SJVl/u/N/FW7oPiDTfFWi2+p6VfQa&#10;lYXC7ori1k3o/wDutQBtUUUx/uUAIOO9NO3divGf2fviVrPj+Dxg2rtA/wDZev3um23lRbP3UUux&#10;KZ4A+Jeqa98Y/ib4f1Ke2XR/D8tutr+72sqvbo77m/4FS+3y/wB3mL5eXm/untlFeXS/Gzwn4k8O&#10;eKJfCPirRte1XSLGe6aKxukuHiZUbZuVf9usT4S/G+x1X4R+Fde8Z65pem6tqdh9rfzpFt0fais7&#10;Iv8AdTdUkHt9Fc34O8ceHvH2mtqHhzXLHXbLdsa406dZU3f7y10lWAUUUUAFFFFABRRRQAUUUUAF&#10;FFFABRRRQAUUUUAFFFFABRRRQAUUUUAFFFFABRRRQAUUUUAFFFFABRRRQAUUUUAFFFFABRRRQAUU&#10;UUAFFFFABRRRQAUUUUAFFFFABRRRQAUUUUAFFFFABRRRQAUUUUAFFFFABRRRQAUUUUAFFFFABRRR&#10;QAUUUUAFFFFADMfLXyd+098OtK+J3x/+Emi61Bdzaa8F+8v2S6lt3/5ZfxROrV9U/b4v71VnubQs&#10;kjbXZPuvt+7WfL73N/KXGXIfMHxy+GmlfDfTvhJovhy1u/sMXi6J/wDS7qW6f/VS/wAcru1eWePN&#10;B8R6x4Q/aDg0D7XDcf8ACUxSs9ov73yF+zu7p/f+TfX3g81nNs83a+3513rUvnWfz/6v5/vfL96t&#10;PslxqcsT5B/ZKs/BVz46TUNB+L6+MNS+w7G0RNHt7Dyl2/x+Ui7mWvs7HFZVtBptm++KCGF/70UW&#10;yrv2+D/noKqUuc5ox5SXZ0r4y/bVtvBk3xe+FTfEG+l03wusV/593FdS2+x/3Wz54vmr7G+3wf8A&#10;PWqlz9hvP9fHDNt/vxb6x5PejL+U2jLlPkH4g6n8PE+E/gS88MX0/iH4ZaNrqS6tKt1PdIsGyXf5&#10;ry/My7653Q9Y8HeKvj5491PwHbL/AGFL4FZFuLSLbbyv+9+4tfcCJp6QeQsUSQt/B5fy06FNPtv9&#10;VFEn8PyR1pze8HMfAej23hrwwn7OniPxVY2VtpS6ZcW91fX1mrp5rJb+UjfJ/v19/WDwXNrFJAVe&#10;B0Voin3dv8NRuljNF5TRRui/dRovu1Y+3wJ/FV+05yJe9LmLdZesaVBrunXVjcrvt54milT/AGWq&#10;59vg/wCetBv4P+eq1jKPN7sg5uX3j45/Z7tta1z40TeHtVsZ4bTwClxF50q/JLLLL5sWz/tk9ch4&#10;/wBB8R6x4S/aFi0H7XDcf8JSkrPaL+9+zq9u7un975N9fdiS2iO7ptR2+8yr96n+dafP935vvfL9&#10;6qlPm/8AAS4y5Zc0T4N+GPgnwf480nW4vDXxbXxhrsuiS+Vo0OjwWHlP5Xyu/lIm5kp9tr2r63YW&#10;nxilgu7aLwvPFpqo6/O1qsW2X/yKlfc9qmm2b74IIIX/AL6RbKl/0HyvK2x+U38O35afN9qJjyx+&#10;GR51+zf4fudB+GGmzahu/tbU/wDTbzf/AM9X/wDsdterVUS8tk+VWp/9oQf36Upc0vdCMeSPvEsg&#10;+SviSHwhqGpa98atc0qBv7d0HxS2pWT7fn2rFF5uz/fTetfawv4P+eoqGOW0Tft2pu+98v3qn7XM&#10;axl7p8O+M9N1Lxb8KtK+IeuafPZ634j8W6W628y/PFarL+6/8catPUtE0XVfFHx9g8Ua83hXR5Us&#10;PN1byt6Rf6LF/B/FX2eZrLYEbZs/hTbUTixm37o433/e3xfeq/8ACPm93lkfEMPirV/iR8D/ABha&#10;eENP0u503Sby3T+2/DMflf2jbpLE0u75U+byt9fQfwC+IXwp8YWr23w7n0j7bbwL9qhtLXyriL/r&#10;q+35q9dhFnbRNHDHHCrfeRI9lNtU0+zZmiighdv7kWyjmI5fdNakNV/t8H/PQUfb4P8AnoKAPlT9&#10;pvwrrnir4+fCSz0DxHd+Fb3yL/8A4mdpaxXDxf6r5dr/AC1t+IfBl1+zh8EfGuuWMkvjbxLer9o1&#10;DU9TiXfdN93e6L8u1Fr6Fe4s3ZZW2uy/dfb92le5tpk2y7XT+461Hwx5Yl83Pyyl9k+AvgbZtqXx&#10;V8YSeEPGcnjB7zwpsiu7TTIrC3iuN8v7pEiRNzf7detfsvePPhhbaPonhW5bTbb4p2sTxajb3drv&#10;vvtSf61vN2f3v9qvqC2TT7P/AFUcEP8AuRbKEh09J/PWKBJv7/l/PVy96PKRf3rn57/s8o/gzxA/&#10;iD4jQrceCn1O/t9Mmli3xWVx9qf/AFqf99/PVL9obxfF8QfFniKK88Qx+HtY0vXbW3sfDNlo9u9x&#10;fwLLE32h7hk81Pvv9xv4K/Rd/sLxeW0UZX72zy6iePT3m81oYXl/veV81H2o/wB0JS+KX8x8j6/4&#10;h8FeDPjxrU/xPgVotU0eyi0WbUIvNilZEfzUi/ut86V4fbWN7f8A7K3hy90q6v8ARPDVn4turjUb&#10;u3gS4e1tfNuPnaJvldPufK9faHxg0H4peJ7poPBmt+FdK0yWDbv1nTp7i7if+8jI+2ug+Dnw3sfh&#10;R8PLHwwtz9v8rfLPLMv+tllfc/8AwHezU4/DzFSly8sT5M0TQvhjefD/AMV3LfHSPVrFvs8s9zDo&#10;9va29q6yqy74ootjbm+X7tfQH7KPjz/hPvCWpy2um6PbaZa3j29tqegReVb3+1vv7difN/e+Wva0&#10;tdKRWVba2RG+8nlrVi2ezs08qDyoU/uIuynzGXKaNFVvt8H/AD0FH2+D/noKks+R/wBrCHUvDHxB&#10;0W50y0vJ7fxfA+gXz2i79m/ZFE7f99tXOfGPw/qPhj4peD/Atjp9zNo/jSCC31G4ii+SJokRfn/7&#10;4r7Td7SbZ5m19v3d60O1s7KzbXdfusy/drOPu8v92XMH8396PKfK/wARLBov2jPGCrE3lL8PPKV0&#10;X/r4rzRPh3pHh79lj4Ra1p+kLba0mu6Q7XyRf6R8zrv+b723/Yr7zea03bm272+Tfto3WYVY/wB3&#10;tX7qba35rlxlaHIfGmseJPA/hP4sfEi2+Jltv1jVoIH0N76LzftEX2dd6W/9z5/92vPfCUMGj/Az&#10;4Fa14gs508BabeTvrCXC74olZHSLzU/jXfsr9Cp49PuWSWSOGZ1+67x7qH+wvB5DRR+V/d8r5KiP&#10;uBKXN7p8daf4b0H4wa38StS+GsEf/CJXWkrFBd2MXlWlxeIj/wCqX++rf7Fcxba9q+t2Fp8YpYLu&#10;2i8LzxaaqOvztarFtl/8ipX3bbPZ2a+VB5UKf3EXZSb7Hymi/dmJv4dvy0fD8JHxfEfFHjTQvD/g&#10;j4YeCfFHi7xTYaF4l82XUlsdZg+0Wmozsm3a/wArbflr6d+A/i6fxn8L9E1W50qz0R7qDctpp67b&#10;fb/ei/2a7W5jsbxE82OCZU+7vi37asJcW0KqsTKifwoq0cxHL8MjQx0pkv3WqD7fB/z1Wj7fB/z1&#10;rOS5olnxT8Dv2ZPBnxN1n4i6v4ltdW+2/wDCUX6r9k1a6tE2+a38MTKtclc/CW88H6X+0l4Y8B2u&#10;qI+y1+y/6VLcXDf6PEz7Xlfc1ffSTW0KHy9qfxNsWl32iO/3dzfe+X71OX88f5eUvm96XMfAnwcs&#10;/Bl/YXt3pXxfbxDrsWhXSN4eTR4LKX/j3l+SV4kTdWVNc+GtHs/2arnxmuzRLXTLqWfzt+xNqW/3&#10;0/u1+hSWumbt0VtbI/8AfSJa808a/ChfFnxX8FeKlvLaHT/D0F1FLYvF/rfN2fd/74qub3oyCPux&#10;kcF+zB/ZGvfEP4heI/BkcUPge8niWzmt12W9w/lJveJf4fn3V9PVRtnsrOLyoPKhX+6i7am+3wf8&#10;9aZH94tUtVvt8H/PQUfb4P8AnoKALNFVvt8H/PQUfb4P+egoAs0VW+3wf89BR9vg/wCegoAs0VW+&#10;3wf89BR9vg/56CgCzRVb7fB/z0FH2+D/AJ6CgCzRVb7fB/z0FH2+D/noKALNFVvt8H/PQUfb4P8A&#10;noKALNFVvt8H/PQUfb4P+egoAs0VW+3wf89BR9vg/wCegoAs0VW+3wf89BR9vg/56CgCzRVb7fB/&#10;z0FH2+D/AJ6CgCzRVb7fB/z0FH2+D/noKALNFVvt8H/PQUfb4P8AnoKALNFVvt8H/PQUfb4P+ego&#10;As0VW+3wf89BR9vg/wCegoAs0VW+3wf89BR9vg/56CgCzRVb7fB/z0FH2+D/AJ6CgCzRVb7fB/z0&#10;FH2+D/noKALNFVvt8H/PQUfb4P8AnoKALNFVvt8H/PQUfb4P+egoAs0VW+3wf89BR9vg/wCegoAs&#10;0VW+3wf89BR9vg/56CgCzRVb7fB/z0FH2+D/AJ6CgCzRVb7fB/z0FH2+D/noKALNFVvt8H/PQUfb&#10;4P8AnoKALNFVvt8H/PQUfb4P+egoAs0VW+3wf89BR9vg/wCegoAs0VW+3wf89BR9vg/56CgCzRVb&#10;7fB/z0FH2+D/AJ6CgCzRVb7fB/z0FH2+D/noKALNFVvt8H/PQUfb4P8AnoKALNFVvt8H/PQUfb4P&#10;+egoAs0VW+3wf89BR9vg/wCegoAs0VW+3wf89BR9vg/56CgCzRVb7fB/z0FFAGLNbQebcPJ5n+t2&#10;qiPtpnk2392f/v7Utz0n/wCu7V8e/A39njwd8XdO8beI/FX9t3+q/wDCYataq8Ou3luixRXHyIiL&#10;LtoA+vfJtv7s/wD39o8m2/uz/wDf2vCv+GLfhX/0D/EH/hTX/wD8dqK5/Y5+ElmqNPba3Cjf3/FN&#10;+n/tWgD3rybb+7P/AN/aPJtv7s//AH9rwpP2MPhS6Iy2Ouujfxp4mv8A/wCO18f/ABs8KwfCX4of&#10;FXQfDGo6zYaV/wAIRLKsUurXFxtf7VbrvR3f5G+d6AP018m2/uz/APf2jybb+7P/AN/a8FsP2MPh&#10;a9haM1j4gd2iV2f/AISS/wD7n/XWpf8AhjD4TIyL9j13e/3U/wCEmv8A/wCO0Ae6+Tbf3Z/+/tHk&#10;2392f/v7Xwf4w0T4N+GPHniPwrY/DT4leJLjw88SX13pOu3TRKzIjp87XSf360/hp4J+BHxaTxhp&#10;Gn6P4r8PeLfD6SpeaJrPiS9S7g+T5H2LcOu2r9lLl5zGNelOUoRl70T7d8m2/uz/APf2jybb+7P/&#10;AN/a/NH9nDwfbfFHVvhv4T8R6jrF9ov2/wAVO0S6rcRO/kPb+VvlR9zba+tLn9jz4RWbos8Gsw7v&#10;7/im/T/2rUGx715Nt/dn/wC/tHk2392f/v7Xz/8A8Mi/Bv8A6i//AIVd5/8AHaP+GRfg3/1F/wDw&#10;q7z/AOO0AfQHk2392f8A7+0eTbf3Z/8Av7Xwf+2f+z94O+EvwYl8R+E213TdViuottx/b95L8v8A&#10;uNLX3Boj79G09m+/5C/+gUAaHk2392f/AL+0eTbf3Z/+/tfIXwQ/Z78GfFrS/HHiXxY2t3mp/wDC&#10;Yata+cmu3luixRXHyJsWVFSu9/4ZF+Df/UX/APCrvP8A47QB9AeTbf3Z/wDv7R5Nt/dn/wC/teFf&#10;8MW/Cj/nx1//AMKa/wD/AI7R/wAMW/Cv/oH+IP8Awpr/AP8AjtAHuvk2392f/v7R5Nt/dn/7+1+Z&#10;Xxs8KwfCX4ofFXQfDGo6zYaV/wAIRLKsUurXFxtf7VbrvR3f5G+d6+sH/ZF+EWm6bZS30Wuw+bEn&#10;zv4mv/nfZ/11oA+hfJtv7s//AH9o8m2/uz/9/a+cv+GXfgj/AHtZ/wDCmv8A/wCO0f8ADLvwR/va&#10;z/4U1/8A/HaAPo3ybb+7P/39o8m2/uz/APf2vmrUv2Wvg2+l6h9h/tt7tLWV4tnia/8AvKn/AF1r&#10;5m/Zw8H23xR1b4b+E/Eeo6xfaL9v8VO0S6rcRO/kPb+VvlR9zbaAP0u8m2/uz/8Af2jybb+7P/39&#10;rwr/AIYt+Ff/AED/ABB/4U1//wDHarzfsf8Awftn2yxazC/9x/FN+n/tWnyTmB775Nt/dn/7+0eT&#10;bf3Z/wDv7Xg8P7GfwmmTdFZ666f308TX/wD8drwr9tL9nvwj8IvgxceIfCba7pWqxXUW24/t+9l/&#10;8caWl5Afdvk2392f/v7R5Nt/dn/7+1n6I+/RtPZvv+Qv/oFfKXwN/Z48HfF3TvG3iPxV/bd/qv8A&#10;wmGrWqvDrt5bosUVx8iIiy7aAPr3ybb+7P8A9/aPJtv7s/8A39r508S/st/BLwfarc6y2s6dAzbV&#10;abxPf/e/7+1zI+En7NuedYvf/Cpv/wD47Ue1hA7I4PFVY80IH1j5Nt/dn/7+0eTbf3Z/+/teBWH7&#10;Hnwh1WzivLO21u5tJV3xSp4mv9jL/wB/a8s+EXgyx+GP7deq+HNBudUTRP8AhGZbj7DfancXSb/N&#10;i+f9671ZzOPJ8Z9oeTbf3Z/+/tHk2392f/v7Xg/7avmv8AtQiiuZ7b7RqenW7vaStE+xr2JH+dfm&#10;+49TTfsVfClJXX7D4g+X/qZr/wD+O0EHuXk2392f/v7R5Nt/dn/7+18m/EL4S/s1fCi/t7HxbrWp&#10;aJd3S+bFFceJtR3un/AZa5F/+GPUTc3ja52f9jNqn/xdAH3B5Nt/dn/7+0eTbf3Z/wDv7Xy/rf7L&#10;Xwi1L4Y3viXw9/bdzby6c97Y30PiS/dGXZuR0/e1sfsDXlzefsyeHGvLme8lW6v4vOu5XlfYt1Ki&#10;fO1AH0R5Nt/dn/7+0eTbf3Z/+/tNooAd5Nt/dn/7+0eTbf3Z/wDv7TaKAHeTbf3Z/wDv7R5Nt/dn&#10;/wC/tNooAd5Nt/dn/wC/tHk2392f/v7TaKAHeTbf3Z/+/tHk2392f/v7TaKAHeTbf3Z/+/tHk239&#10;2f8A7+02igB3k2392f8A7+0eTbf3Z/8Av7TaKAHeTbf3Z/8Av7R5Nt/dn/7+02igB3k2392f/v7R&#10;5Nt/dn/7+02igB3k2392f/v7R5Nt/dn/AO/tNooAd5Nt/dn/AO/tHk2392f/AL+02igB3k2392f/&#10;AL+0eTbf3Z/+/tNooAd5Nt/dn/7+0eTbf3Z/+/tNooAd5Nt/dn/7+0eTbf3Z/wDv7TaKAHeTbf3Z&#10;/wDv7R5Nt/dn/wC/tNooAd5Nt/dn/wC/tHk2392f/v7TaKAHeTbf3Z/+/tHk2392f/v7TaKAHeTb&#10;f3Z/+/tHk2392f8A7+02igB3k2392f8A7+0eTbf3Z/8Av7TaKAHeTbf3Z/8Av7R5Nt/dn/7+02ig&#10;B3k2392f/v7R5Nt/dn/7+02igB3k2392f/v7R5Nt/dn/AO/tNooAd5Nt/dn/AO/tHk2392f/AL+0&#10;2igB3k2392f/AL+0eTbf3Z/+/tNooAd5Nt/dn/7+0eTbf3Z/+/tNooAd5Nt/dn/7+0eTbf3Z/wDv&#10;7TaKAHeTbf3Z/wDv7R5Nt/dn/wC/tNooAd5Nt/dn/wC/tHk2392f/v7TaKAHeTbf3Z/+/tHk2392&#10;f/v7TaKAHeTbf3Z/+/tHk2392f8A7+02igB3k2392f8A7+0eTbf3Z/8Av7TaKAHeTbf3Z/8Av7R5&#10;Nt/dn/7+02igB3k2392f/v7R5Nt/dn/7+02igB3k2392f/v7R5Nt/dn/AO/tNooAd5Nt/dn/AO/t&#10;Hk2392f/AL+02igB3k2392f/AL+0eTbf3Z/+/tNooAd5Nt/dn/7+0eTbf3Z/+/tNooAd5Nt/dn/7&#10;+0eTbf3Z/wDv7TaKAHeTbf3Z/wDv7R5Nt/dn/wC/tNooAd5Nt/dn/wC/tHk2392f/v7TaKAHeTbf&#10;3Z/+/tHk2392f/v7TaKAHeTbf3Z/+/tHk2392f8A7+02igB3k2392f8A7+0U2igCxc/cuP8Aru9f&#10;On7NniTT/Bnwj+I2uaxP9m0zTfGXiC7uptu/bEtxud6+irnpP/13avjjRP8AkzX9oD/sN+KP/Q3r&#10;OrLkgB6LD+1LPo8X9p+MfAGt+FfCk6/6Dre5b9Lrd86fuoN8q70+f50rz/x/8YP2f/iv4jsp/Gt9&#10;rOq6f+6srPSdT0e9isYLhn2ean7pPmfeifO1S+O/2kl+Gnw18K+GPCLx3njWXR7N2ld90Wmp9nT5&#10;pU/v/d/dfxb91fOfxG+LXxh+KPhl9B1zxdpM2ntPBcfutFRX3RSpKnz7v76JXxlPPpxq8lflj/8A&#10;InT7P+U+l/hRo/xf0H9oS30NtI1LSvg1pMF7FavfXkUrys2zyk+V9/lJs+X+L+/Xh/7Wv/Jc/ir/&#10;ANiG/wD6VWtd9+zl8Uf2hfjH8QYkl8S6PN4N06X/AImd8mhJF5rf8+8Tbvnb727+5XA/ta/8lz+K&#10;v/Yhv/6VWtfY060asYyh8MjmkfbHxm+Lun/A34O6h4z1VWmtNNs4n2J/E7bET/x96/Mj4i/tNftH&#10;fEL4jfC3xZp/hWLRJrqe4/4R2Kx/5iMDPFvWf5/u/d+b5fv19q/t03Oi+Lf2dtY+Hy+KvD+keKNU&#10;s7KW2tNZ1OK13oro+/5v9x60vgz8UfhF4P8Aht8P7PXPHHgt/Evh7R4tP+0JqcDvbv5SJKiPv+6+&#10;ytgPAvH80tzrPxln8Q22mpetrGjSzw6jZz3tvFP/AGam/YkHzbt+/wCf7tZ/hW00q8+LngTxRbW2&#10;k/21qOravb3moaZpl7Zeei6a7ojJP96vpBPgV8Kfjl4t8S+M/DXjrWZr3UXiTU38LeJGit3ZURE3&#10;pF/spWlD+yd4V8Jainij+3vFut6npEV1cWqazrUt1EsrW7xO+xv9ivV+tx+rey5T5+OAq/W/b8x8&#10;3/sVf8lP+G//AF/eMv8A0O3rF/4Kj2y3nxQ8NLLu2ReGbiVdjOmxvtUS762v2Kv+Sn/Df/r+8Zf+&#10;h29WP+ChGlW2t/HbwlY3m77PL4Wut2z/AK+kevnsVU9lRlV/lPo4/EfSGlfsZ/BabS7KWXwBpru8&#10;COz+bL/c/wB+vjf/AIKEfB/wh8HNU8Kf8IT4V0vTftuk6s90kzTsnypFslT5/wDWpv8Akrg0/wCC&#10;mXxBsE+zReNdNRIv3S/8Uz/d/wC2tZPxg+M3ir4x6Naah4/a7muk0W8l0O4/sJtNiliaJPNffv8A&#10;3v8ABWTxfLS92Mub/CEYn2L+2S7P+xN4fZvnf7Dp3/opK+vtD/5BGn/9cIv/AECvkH9sb/kybw//&#10;ANeOm/8AopK+vtD/AOQRp/8A1wi/9Aruj8BB8naC7Q/sc/H1kZkdda8UbXT/AH3rzfx/8H/AFz8I&#10;9a0PRvhrpeieK4vC9re6d4mfXIInuLxoonbbE0u5H+dvvrXpvhLSrzW/2R/jtp+n20l5e3WueKIo&#10;LaJNzyuzvsVFrxLxtc2vi37Pff8ACMXds6aTa28qat8JHv7hHit0iffcM/zfOlbUviA9l+Bv7Qnx&#10;Sh+EcOtXfww1vxV4diga407W31ayS4ls1T79x8/zN8jfcSvoX4M/GbQPjf4L0/xBobSwpcRI8tjc&#10;LsmgZv76/wDs33Wr4y8E+M/+EP8AhL8J5fMsZopfCTW8un6n48XRbeVZXuFffZMj7/v/AH//AIiu&#10;j/Zy8K6f4S+Mnw31HQby5hh17TNUsry0t/FP9uWjRWaRJbosqoq/Jvf5P4a9OVKnVhO8eWUfhMve&#10;OK/a1/5Ln8Vf+xDf/wBKrWvqX9qj4ip8K/hBa+IfsrXjwfZ4ooUb+OXYif8AAdzV8tfta/8AJc/i&#10;r/2Ib/8ApVa17h/wUL/5Nni/6+bD/wBGxV4tX4TU+Xbj4vfFHxxrc3hq68S+H9Cisolv7660mX7L&#10;d7PvJbxPO+3fL8y7v4ah034zfFbwNq7+FX8R+G/En2eL7bBfXe+4uLiD7773ifbuTfs/4BXO/Ejw&#10;3or6DrGtXOi6feanb2bus1xapL91K2bn4C6N4b+Eeu+NvB3xT8HarrdhoS391pOk6ZElwqNs3q7r&#10;L8u13riwVOpjfepS5fs+9/MXLlifX3wZ8cx/EvwHpnieC2azi1TTLiVYXb50+R68P/Yq/wCSn/Df&#10;/r+8Zf8AodvXXfseeI9IHw0t/B0Gr2Wpa14a064tdQSxnWVN3lO29HX76/N9+uR/Yq/5Kf8ADf8A&#10;6/vGX/odvXr1KNTDy9nV+Ig9w/al/bY8MfA37R4Ztblv+EynZYokuLWXyrdWX/Wv8n71P9yrHwr/&#10;AGZvAXjzwbZeJvFn2n4i6rqyfav7W1zzYpdjfwInybV/361f2qNA8Dxv4H8S+M/CC+IbTTtYiWXU&#10;NnyWEG1/nl+T5ot+35P9yvdtKv7TU9Nt7mxljmspV3xPC3yMtd0qkYUIwoqUZS+KRH2vePnT/hHf&#10;Ef7MPi/T/wCxZdQ8T/DrXNQisv7Jf5n0iWV9iPF/0y/vb933Kpf8FF/+Tc73f1+1RVyX7aPxL+MV&#10;t8RPCXg74ZLZQtPcxXCvDdb7id1dP9bF95IE/j/hap/20bzxLf8A7IMU/i/TbbS/EXmxJeW9pP8A&#10;aIt/95H/ANr71RiaElSjUlKPNL/wII/Fyn15of8AyCNP/wCuEX/oFeF/sx6ynh74UfEPUpY2mWz8&#10;Za9KyJ/HtuK900P/AJBGn/8AXCL/ANAr51+CA/4sN8WD/wBTX4j/APRtedV+A7aEYzqwhI+Yvifr&#10;Pj79pXXJdStrVYdHgl8q1t5ZliT/AIDub5v+A157rvwa8Z+HBO99pUv7iJZZUikV9qb/APZb5m/2&#10;avv4n0SHwn9h1C8m1i8S6d7a3eB1+x/N95Jf4l/2f7zV3N7+0Fog1fU7uOO5miS+a9tNy7fP8y3S&#10;B0b+7t+9X5/XnGUpSqz94/rPLoY3C4WlTweHjOl/h/8Abjuv2cvjB4o+Dr+GtI8XW0r+GvEF1Baa&#10;dMm13ieX/Vb9v3d+/wDir0TQf+Uiuq/9ijL/AOjbevljxB8WpfFvjn4RaLpsiQ6VZ6zokU+yPynn&#10;lilRE3/3lT+GvqfQf+Uiuq/9ijL/AOjbevq8tqc9D4ublPwHjPDVMPjuarSjGUo83LE7r9tL/khN&#10;x/2GtI/9OFvXsHjvxnovw90DUvEHiHUINN0qyRpZ7iVvuJ/7NXj/AO2l/wAkJuP+w1pH/pwt686/&#10;bgm/tL4s/Dbw9feKtE8MeH7+11GW6fxNardafK8XleVvid1Vm+Z9teqfAHGal4h1W88OXevQfbX8&#10;QeL77+1b678MeJtLtfssUW+K3i2XTv8Afi2Sv/tVzvjbxt4j8JfCe4Wzn8U+IfEHiG8Sy/szU9b0&#10;u9+xWsWyWWXfAm1PNTfF89ZOsfDrwdZ6bcT2PxR+Bl5dov7q3fwzZJvb/f8ANrg/Flta+D/CCeIY&#10;/iD8OJrqC+gin8MeDdKt0m1SJpVT/llL87Jv3r8nysitXPKrGMvZ/aL5ftH2p8LvjT4c+J3wS8Qa&#10;Rougy+ErjRtHTd4emlSV7K1aJ/s+90+X7i/c+8n8VP8A2AP+TYfD3/X5f/8ApVLXlP7M2nLrenfG&#10;3xxpXh6Xw94Xv7VdHtkvpf8ATrqezSVZbi4TZuWV9yM++vVv2AP+TYfD3/X5f/8ApVLXQQfRdFFF&#10;ABRRRQAUUUUAFFFFABRRRQAUUUUAFFFFABRRRQAUUUUAFFFFABRRRQAUUUUAFFFFABRRRQAUUUUA&#10;FFFFABRRRQAUUUUAFFFFABRRRQAUUUUAFFFFABRRRQAUUUUAFFFFABRRRQAUUUUAFFFFABRRRQAU&#10;UUUAFFFFABRRRQAUUUUAFFFFABRRRQAUUUUAFFFFABRRRQAUUUUAFFFFABRRRQAUUUUAFFFFAE9z&#10;0n/67tXzF8CvBEHxI+BXxW8MXNzLZ2+s+K/Edk1zCu94kll276+nbnpP/wBd2r49s/2cvj54P1fx&#10;Kvg74l+HdN8P6prV5q8FpcWdwzxefLu+fbQBhaR/wTXl0S1WC2+Luv7V+XfLp1vK7f7zN81aEX/B&#10;OuX7RF9r+LGt3dpu/e2/9mQL5q/xpvX7tbH/AAp/9qP/AKKz4W/8Abij/hT/AO1H/wBFZ8Lf+ANx&#10;XBLL8NOXPKMeb/CXzSPpXwf4P0jwB4cstD0OxjsNNsl2RRJ/6GzfxN/t1+f/AO1r/wAlz+Kv/Yhv&#10;/wClVrXtf/Cn/wBqP/orPhb/AMAbiuUv/wBir4qeM7/xnqfizx14fv8AVdc8Oy6LBcWlrOmx2lil&#10;3vu/65V3xhyR5IkB8b/GfgzwN+0VrVz4xvrbSvtXgbTYtOu7jTor1/N+1Pv8pJUdd2yrWj/tjfs5&#10;2WnW8Fzpml39wsSrLcPoECvK/wDf2Klaz/Af9pWZYvP+JvhC58pERXm0y4f5KZ/woH9o/wD6KN4L&#10;/wDBTLUcvvcxftJcvKH7A3iex8Z+I/jXrWlLAmmXuu2r2v2SBLeLb9n/AIEVK+q/E/8AyLOq/wDX&#10;nL/6A9fLlt8E/wBpqwR1tvil4Stkf7/ladOlPm+DP7T9zbywS/Fbwu8Uq7GT7DcfOtWQeSfsVf8A&#10;JT/hv/1/eMv/AEO3r3D9rf8AZn8R/GDxBovifwheWX9u2FnLpTWOps8Vu8Er7nfeqO27cq1wXh79&#10;i34reBtI8I3Phrx74f03xRpF5q1xPd/ZZ/KlW8dPkRPvfwV1f/Cn/wBqP/orPhb/AMAbioqU41Yy&#10;jL4ZB8J8RTf8Eg/jJNK8v9s+Fvmbd/x9S/8AxqvfPiV+x58efiX4L8D+HLmDwTZxeFdFl0WKaLUb&#10;h3uFliRN7fuvvfJXsP8Awp/9qP8A6Kz4W/8AAG4o/wCFP/tR/wDRWfC3/gDcUSpxlHlkBU/bk0ef&#10;w9+yDp+lXLK9xYRWdrK6fc3qiK9fV2h/8gjT/wDrhF/6BXxt8Qv2V/2g/iv4Zl0DxL8TfC15pkrq&#10;7J9juN6/7lfZ1hbfY7C3gdt7xRKm+rA8X/ZC/wCRC8a/9j1rf/pRXtV5bfbLWWBm2earpvr5Ks/2&#10;cvj54P1fxKvg74l+HdN8P6prV5q8FpcWdwzxefLu+fbVv/hT/wC1H/0Vnwt/4A3FXH3ANXSv2PNc&#10;0TQ9P0iD4myTafp0X2ezS+8M6ddPFFvdtm+VHb+Kul8Afs2aj4S+IOheKNV8dT68mjQXVvZ6emj2&#10;thbp5+ze/wC4RP7i1wv/AAp/9qP/AKKz4W/8Abij/hT/AO1H/wBFZ8Lf+ANxXQ8VKXN/eI5Ynin7&#10;Wv8AyXP4q/8AYhv/AOlVrX1L+1R8Nv8Aha/wdt/Dn2lrZ5fIlimRf44tjon+7vSvGr/9ir4qeM7/&#10;AMZ6n4s8deH7/Vdc8Oy6LBcWlrOmx2lil3vu/wCuVdQnwZ/ahSKKL/ha3hd1Rdi77G4rkkWfMvjP&#10;4G/Gm88K6xA+keG7lJbaVPKtLyd5m+T+D5PvV2XhWbxZoPh60s4l8f2DtZxWt1Db+A9GdGTYm9N/&#10;3mX5f469o/4Ux+0//wBFU8Kf+ANxR/wpj9p//oqnhT/wBuK6cJKlh48sY/3gl75y/wAH7a+1L4v6&#10;nq//AAjGr6JZReD/AOzZdQ1bSoLB7y6V5Xd/Kg+X7rpXGfsVf8lP+G//AF/eMv8A0O3r1ib4J/tO&#10;XMTxS/FTwo8Uq7GT7DP9yua8PfsW/FbwNpPhK58NePfD+m+KNIvNWuJ7v7LceVKt46fIife/goxN&#10;b6xLnIjHlPtPUtNs9YsLixvoIry0nXZLDKu9GWvCdN/Zg1rwS93beAvifrPg/Qp5ftH9mfZYr9In&#10;/wBh597bf9iuN/4U/wDtR/8ARWfC3/gDcUf8Kf8A2o/+is+Fv/AG4qKdaUfhL5T2L4S/ATRfhdf6&#10;hq7Xlz4h8Uai2+81nUX3yv8A7i/diX/YSvKv+Cjf/Jut7/18xVS/4U/+1H/0Vnwt/wCANxXM/EL9&#10;lf8AaD+K/hmXQPEvxN8LXmmSursn2O43r/uVFSpKrLmkB9k6H/yCNP8A+uEX/oFeM/skQrN8PvGs&#10;Uqq6N461tGR/4v8ASK9rsLb7HYW8DtveKJU318mWf7OXx88H6v4lXwd8S/Dum+H9U1q81eC0uLO4&#10;Z4vPl3fPtqAOH/a6/ZR1DSr1PEvw+8P6hr32yfZc6TpkW94n/vf7tfOH/CjPi0f+aVeKh/v2v/2V&#10;faX/AAp/9qP/AKKz4W/8Abij/hT/AO1J/wBFZ8L/APgDcV4lfKaFWrzyifpuW+IGc5fho4WlKMox&#10;/mOK/ZC/Yz1Cw1e38e/Eaxks9Tt336dok3/Lr/tv/tfcrtdB/wCUiuq/9ijL/wCjbej/AIU/+1H/&#10;ANFZ8Lf+ANxWr8EP2cviN4S+Odx8RPH/AIs0bxDcPo76aqaZBLE/zOjb33f7lerQoRw8fZUvhPiM&#10;yzLE5riZYrFS5pSOl/bS/wCSE3H/AGGtI/8AThb12H7QPwB8K/tD+B9Q8L+KLZXSXc9rfIv721l/&#10;gdP/AIiq/wC0h8K9V+M3wl1Pwvoep22j6rLPa3EF3do7pE8UqS/w/wC5Xj7/AAi/ajdtzfFnwt/4&#10;Az1seSTWH7E+r6bYW9nB8TV8q3iSJd/g/S3fYv8At+VVHUf2DZ9b1vRNQ1P4kSXP9lztLFDb+GbC&#10;33bl2OjeUn93/vmpv+FP/tR/9FZ8Lf8AgDcUf8Kf/aj/AOis+Fv/AABuKOSPxge5eIfCuleCfhBr&#10;GkaRbLZ2Vrp0qKn33b5Pvu/8Tf7b15l+wB/ybD4e/wCvy/8A/SqWuUv/AIJ/tOalZS2dz8VPC81v&#10;cLslhexuPnWvY/2ZvhLqHwQ+Duj+ENV1C21XULWWeWW4tFZIn82V5fk3f79AHqdFFFABRRRQAUUU&#10;UAFFFFABRRRQAUUUUAFFFFABRRRQAUUUUAFFFFABRRRQAUUUUAFFFFABRRRQAUUUUAFFFFABRRRQ&#10;AUUUUAFFFFABRRRQAUUUUAFFFFABRRRQAUUUUAFFFFABRRRQAUUUUAFFFFABRRRQAUUUUAFFFFAB&#10;RRRQAUUUUAFFFFABRRRQAUUUUAFFFFABRRRQAUUUUAFFFFABRRRQAUUUUAFFFFAHzN8UPiXA/iK6&#10;lg+JF3YGVt0Gh6dpTy3G3/dV/nrmE8W+IXTcviPx7s/7E+6/+LrP+HWjr/wj6eKp7aL+0/ErPqHn&#10;P87wJv2eUj/wr8n/AI/XZf2xqaf8xC5/7/vXpUsFKrHm5jgq4uMJcpzv/CVeIf8AoY/H/wD4R91/&#10;8XR/wlXiH/oY/H//AIR91/8AF10X9san/wBBG8/7/tR/bGp/9BG8/wC/7Vr/AGbL+Yx+vf3Tnf8A&#10;hKvEP/Qx+P8A/wAI+6/+Lo/4SrxD/wBDH4//APCPuv8A4uui/tjU/wDoI3n/AH/aj+2NT/6CN5/3&#10;/an/AGbL+YPr39053/hKvEP/AEMfj/8A8I+6/wDi6P8AhKvEP/Qx+P8A/wAI+6/+Lrov7Y1P/oI3&#10;n/f9qP7Y1P8A6CN5/wB/2o/s2X8wfXv7pzv/AAlXiH/oY/H/AP4R91/8XR/wlXiH/oY/H/8A4R91&#10;/wDF10X9san/ANBG8/7/ALUf2xqf/QRvP+/7Uf2bL+YPr39053/hKvEP/Qx+P/8Awj7r/wCLo/4S&#10;rxD/ANDH4/8A/CPuv/i66L+2NT/6CN5/3/aj+2NT/wCgjef9/wBqP7Nl/MH17+6c7/wlXiH/AKGP&#10;x/8A+Efdf/F0f8JV4h/6GPx//wCEfdf/ABddF/bGp/8AQRvP+/7Uf2xqf/QRvP8Av+1H9my/mD69&#10;/dOd/wCEq8Q/9DH4/wD/AAj7r/4uj/hKvEP/AEMfj/8A8I+6/wDi66L+2NT/AOgjef8Af9qP7Y1P&#10;/oI3n/f9qP7Nl/MH17+6c7/wlXiH/oY/H/8A4R91/wDF0f8ACVeIf+hj8f8A/hH3X/xddF/bGp/9&#10;BG8/7/tR/bGp/wDQRvP+/wC1H9my/mD69/dOd/4SrxD/ANDH4/8A/CPuv/i6P+Eq8Q/9DH4//wDC&#10;Puv/AIuui/tjU/8AoI3n/f8Aaj+2NT/6CN5/3/al/Zsv5g+vf3Tnf+Eq8Q/9DH4//wDCPuv/AIuj&#10;/hKvEP8A0Mfj/wD8I+6/+Lrov7Y1P/oI3n/f9qP7Y1P/AKCN5/3/AGp/2bL+YPr39053/hKvEP8A&#10;0Mfj/wD8I+6/+Lo/4SrxD/0Mfj//AMI+6/8Ai66L+2NT/wCgjef9/wBqP7Y1P/oI3n/f9qP7Nl/M&#10;H17+6c7/AMJV4h/6GPx//wCEfdf/ABdH/CVeIf8AoY/H/wD4R91/8XXRf2xqf/QRvP8Av+1H9san&#10;/wBBG8/7/tS/s2X8wfXv7pzv/CVeIf8AoY/H/wD4R91/8XR/wlXiH/oY/H//AIR91/8AF10X9san&#10;/wBBG8/7/tR/bGp/9BG8/wC/7U/7Nl/MH17+6c7/AMJV4h/6GPx//wCEfdf/ABdH/CVeIf8AoY/H&#10;/wD4R91/8XXRf2xqf/QRvP8Av+1H9san/wBBG8/7/tR/Zsv5g+vf3Tnf+Eq8Q/8AQx+P/wDwj7r/&#10;AOLo/wCEq8Q/9DH4/wD/AAj7r/4uui/tjU/+gjef9/2o/tjU/wDoI3n/AH/aj+zZfzB9e/unO/8A&#10;CVeIf+hj8f8A/hH3X/xdH/CVeIf+hj8f/wDhH3X/AMXXRf2xqf8A0Ebz/v8AtR/bGp/9BG8/7/tR&#10;/Zsv5g+vf3Tnf+Eq8Q/9DH4//wDCPuv/AIuj/hKvEP8A0Mfj/wD8I+6/+Lrov7Y1P/oI3n/f9qP7&#10;Y1P/AKCN5/3/AGo/s2X8wfXv7pzv/CVeIf8AoY/H/wD4R91/8XR/wlXiH/oY/H//AIR91/8AF10X&#10;9san/wBBG8/7/tR/bGp/9BG8/wC/7Uf2bL+YPr39053/AISrxD/0Mfj/AP8ACPuv/i6P+Eq8Q/8A&#10;Qx+P/wDwj7r/AOLrov7Y1P8A6CN5/wB/2o/tjU/+gjef9/2o/s2X8wfXv7pzv/CVeIf+hj8f/wDh&#10;H3X/AMXR/wAJV4h/6GPx/wD+Efdf/F10X9san/0Ebz/v+1H9san/ANBG8/7/ALUf2bL+YPr39053&#10;/hKvEP8A0Mfj/wD8I+6/+Lo/4SrxD/0Mfj//AMI+6/8Ai66L+2NT/wCgjef9/wBqP7Y1P/oI3n/f&#10;9qP7Nl/MH17+6c7/AMJV4h/6GPx//wCEfdf/ABdH/CVeIf8AoY/H/wD4R91/8XXRf2xqf/QRvP8A&#10;v+1H9san/wBBG8/7/tR/Zsv5g+vf3Tnf+Eq8Q/8AQx+P/wDwj7r/AOLo/wCEq8Q/9DH4/wD/AAj7&#10;r/4uui/tjU/+gjef9/2o/tjU/wDoI3n/AH/aj+zZfzB9e/unO/8ACVeIf+hj8f8A/hH3X/xdH/CV&#10;eIf+hj8f/wDhH3X/AMXXRf2xqf8A0Ebz/v8AtR/bGp/9BG8/7/tR/Zsv5g+vf3Tnf+Eq8Q/9DH4/&#10;/wDCPuv/AIuj/hKvEP8A0Mfj/wD8I+6/+Lrov7Y1P/oI3n/f9qP7Y1P/AKCN5/3/AGo/s2X8wfXv&#10;7pzv/CVeIf8AoY/H/wD4R91/8XR/wlXiH/oY/H//AIR91/8AF10X9san/wBBG8/7/tR/bGp/9BG8&#10;/wC/7Uf2bL+YPr39053/AISrxD/0Mfj/AP8ACPuv/i6P+Eq8Q/8AQx+P/wDwj7r/AOLrov7Y1P8A&#10;6CN5/wB/2o/tjU/+gjef9/2o/s2X8wfXv7pzv/CVeIf+hj8f/wDhH3X/AMXR/wAJV4h/6GPx/wD+&#10;Efdf/F10X9san/0Ebz/v+1H9san/ANBG8/7/ALUf2bL+YPr39053/hKvEP8A0Mfj/wD8I+6/+Lo/&#10;4SrxD/0Mfj//AMI+6/8Ai66L+2NT/wCgjef9/wBqP7Y1P/oI3n/f9qP7Nl/MH17+6c7/AMJV4h/6&#10;GPx//wCEfdf/ABdH/CVeIf8AoY/H/wD4R91/8XXRf2xqf/QRvP8Av+1H9san/wBBG8/7/tR/Zsv5&#10;g+vf3Tnf+Eq8Q/8AQx+P/wDwj7r/AOLo/wCEq8Q/9DH4/wD/AAj7r/4uui/tjU/+gjef9/2o/tjU&#10;/wDoI3n/AH/aj+zZfzB9e/unO/8ACVeIf+hj8f8A/hH3X/xdH/CVeIf+hj8f/wDhH3X/AMXXRf2x&#10;qf8A0Ebz/v8AtR/bGp/9BG8/7/tR/Zsv5g+vf3Tnf+Eq8Q/9DH4//wDCPuv/AIuj/hKvEP8A0Mfj&#10;/wD8I+6/+Lrov7Y1P/oI3n/f9qP7Y1P/AKCN5/3/AGo/s2X8wfXv7pzv/CVeIf8AoY/H/wD4R91/&#10;8XR/wlXiH/oY/H//AIR91/8AF10X9san/wBBG8/7/tR/bGp/9BG8/wC/7Uf2bL+YPr39053/AISr&#10;xD/0Mfj/AP8ACPuv/i6P+Eq8Q/8AQx+P/wDwj7r/AOLrov7Y1P8A6CN5/wB/2o/tjU/+gjef9/2o&#10;/s2X8wfXv7pzv/CVeIf+hj8f/wDhH3X/AMXR/wAJV4h/6GPx/wD+Efdf/F10X9san/0Ebz/v+1H9&#10;san/ANBG8/7/ALUf2bL+YPr39053/hKvEP8A0Mfj/wD8I+6/+Lo/4SrxD/0Mfj//AMI+6/8Ai66L&#10;+2NT/wCgjef9/wBqP7Y1P/oI3n/f9qP7Nl/MH17+6c7/AMJV4h/6GPx//wCEfdf/ABdH/CVeIf8A&#10;oY/H/wD4R91/8XXRf2xqf/QRvP8Av+1H9san/wBBG8/7/tR/Zsv5g+vf3Tnf+Eq8Q/8AQx+P/wDw&#10;j7r/AOLo/wCEq8Q/9DH4/wD/AAj7r/4uui/tjU/+gjef9/2o/tjU/wDoI3n/AH/aj+zZfzB9e/un&#10;O/8ACVeIf+hj8f8A/hH3X/xdH/CVeIf+hj8f/wDhH3X/AMXXRf2xqf8A0Ebz/v8AtR/bGp/9BG8/&#10;7/tR/Zsv5g+vf3Tnf+Eq8Q/9DH4//wDCPuv/AIuj/hKvEP8A0Mfj/wD8I+6/+Lrov7Y1P/oI3n/f&#10;9qP7Y1P/AKCN5/3/AGo/s2X8wfXv7pzv/CVeIf8AoY/H/wD4R91/8XR/wlXiH/oY/H//AIR91/8A&#10;F10X9san/wBBG8/7/tR/bGp/9BG8/wC/7Uf2bL+YPr39053/AISrxD/0Mfj/AP8ACPuv/i6P+Eq8&#10;Q/8AQx+P/wDwj7r/AOLrov7Y1P8A6CN5/wB/2o/tjU/+gjef9/2o/s2X8wfXv7pzv/CVeIf+hj8f&#10;/wDhH3X/AMXR/wAJV4h/6GPx/wD+Efdf/F10X9san/0Ebz/v+1H9san/ANBG8/7/ALUf2bL+YPr3&#10;9053/hKvEP8A0Mfj/wD8I+6/+Lo/4SrxD/0Mfj//AMI+6/8Ai66L+2NT/wCgjef9/wBqP7Y1P/oI&#10;3n/f9qP7Nl/MH17+6c7/AMJV4h/6GPx//wCEfdf/ABdH/CVeIf8AoY/H/wD4R91/8XXRf2xqf/QR&#10;vP8Av+1H9san/wBBG8/7/tR/Zsv5g+vf3Tnf+Eq8Q/8AQx+P/wDwj7r/AOLo/wCEq8Q/9DH4/wD/&#10;AAj7r/4uui/tjU/+gjef9/2o/tjU/wDoI3n/AH/aj+zZfzB9e/unO/8ACVeIf+hj8f8A/hH3X/xd&#10;H/CVeIf+hj8f/wDhH3X/AMXXRf2xqf8A0Ebz/v8AtR/bGp/9BG8/7/tR/Zsv5g+vf3Tnf+Eq8Q/9&#10;DH4//wDCPuv/AIuj/hKvEP8A0Mfj/wD8I+6/+Lrov7Y1P/oI3n/f9qP7Y1P/AKCN5/3/AGo/s2X8&#10;wfXv7pzv/CVeIf8AoY/H/wD4R91/8XR/wlXiH/oY/H//AIR91/8AF10X9san/wBBG8/7/tR/bGp/&#10;9BG8/wC/7Uf2bL+YPr39053/AISrxD/0Mfj/AP8ACPuv/i6P+Eq8Q/8AQx+P/wDwj7r/AOLrov7Y&#10;1P8A6CN5/wB/2o/tjU/+gjef9/2o/s2X8wfXv7pzv/CVeIf+hj8f/wDhH3X/AMXR/wAJV4h/6GPx&#10;/wD+Efdf/F10X9san/0Ebz/v+1H9san/ANBG8/7/ALUf2bL+YPr39053/hKvEP8A0Mfj/wD8I+6/&#10;+Lo/4SrxD/0Mfj//AMI+6/8Ai66L+2NT/wCgjef9/wBqP7Y1P/oI3n/f9qP7Nl/MH17+6c7/AMJV&#10;4h/6GPx//wCEfdf/ABdH/CVeIf8AoY/H/wD4R91/8XXRf2xqf/QRvP8Av+1H9san/wBBG8/7/tR/&#10;Zsv5g+vf3Tnf+Eq8Q/8AQx+P/wDwj7r/AOLo/wCEq8Q/9DH4/wD/AAj7r/4uui/tjU/+gjef9/2o&#10;/tjU/wDoI3n/AH/aj+zZfzB9e/unO/8ACVeIf+hj8f8A/hH3X/xdH/CVeIf+hj8f/wDhH3X/AMXX&#10;Rf2xqf8A0Ebz/v8AtR/bGp/9BG8/7/tR/Zsv5g+vf3Tnf+Eq8Q/9DH4//wDCPuv/AIuj/hKvEP8A&#10;0Mfj/wD8I+6/+Lrov7Y1P/oI3n/f9qP7Y1P/AKCN5/3/AGo/s2X8wfXv7pzv/CVeIf8AoY/H/wD4&#10;R91/8XR/wlXiH/oY/H//AIR91/8AF10X9san/wBBG8/7/tR/bGp/9BG8/wC/7Uf2bL+YPr39053/&#10;AISrxD/0Mfj/AP8ACPuv/i6P+Eq8Q/8AQx+P/wDwj7r/AOLrov7Y1P8A6CN5/wB/2o/tjU/+gjef&#10;9/2o/s2X8wfXv7pzv/CVeIf+hj8f/wDhH3X/AMXR/wAJV4h/6GPx/wD+Efdf/F10X9san/0Ebz/v&#10;+1H9san/ANBG8/7/ALUf2bL+YPr39053/hKvEP8A0Mfj/wD8I+6/+Lo/4SrxD/0Mfj//AMI+6/8A&#10;i66L+2NT/wCgjef9/wBqP7Y1P/oI3n/f9qX9my/mD69/dOd/4SrxD/0Mfj//AMI+6/8Ai6P+Eq8Q&#10;/wDQx+P/APwj7r/4uui/tjU/+gjef9/2o/tjU/8AoI3n/f8Aan/Zsv5g+vf3TlLrx5q9gVe68UeP&#10;bVG+683hG6VG/wB9t/3qK6t9Wvvuy3krf7Ms25f++Woo+o/3g+vf3TP8DJv+EHw8/wCwP/7VlrQ2&#10;VX8AQ7/g78PP+wT/AO1Za0LlPJt3l+b5F3134f8AhROOt/FkVdq0YX++tQzJFDsadpZrh/niiifb&#10;/wB9157f/GDw1bTywS+fZyq2xkii/wDZ62pyq1f4UeYzqRjS/iy5T0jZTtlcP4P+JGma9dJFbSyv&#10;EzbFSX79b3xO8W/8K68B6x4jWz+3vYQeb9n3bN3/AAOiUp0vjJjT9rKMY/aNrZRsryfwx8ZtefxH&#10;oWmeLPCEfh6LW932G4t9RW6RmVN2x/k+X5K9L8W+JNP8E6HcarqcrJaRf3E3u7/3ET+NqJS5Y80g&#10;5fe5C7so2V51oPj/AMbarf288/gVbPw5O3y339o7rjb/AH/s+zdXqHk/JV84cpU2UbKvfZfej7L7&#10;0EFHZRsq99l96Y8Oxd1EpcoFTZRsrmvhd48X4l+H5dTWz+weVdS2+zdv+67r/wCyV2f2X3oLlHll&#10;ylHZRsq99l96PsvvQZlHZRsq99l96PsvvQBR2UbKvfZfej7L70AUdlGyr32X3o+y+9AFHZRsq99l&#10;96PsvvQBR2UbKvfZfej7L70AUdlGyr32X3o+y+9AFHZRsq99l96PsvvQBR2UbKvfZfej7L70AUdl&#10;Gyr32X3o+y+9AFHZRsq99l96PsvvQBR2UbKvfZfej7L70AUdlGyr32X3o+y+9AFHZRsq99l96Psv&#10;vQBR2UbKvfZfej7L70AUdlGyr32X3o+y+9AFHZRsq99l96PsvvQBR2UbKvfZfej7L70AUdlGyr32&#10;X3o+y+9AFHZRsq99l96PsvvQBR2UbKvfZfej7L70AUdlGyr32X3o+y+9AFHZRsq99l96PsvvQBR2&#10;UbKvfZfej7L70AUdlGyr32X3o+y+9AFHZRsq99l96PsvvQBR2UbKvfZfej7L70AUdlGyr32X3o+y&#10;+9AFHZRsq99l96PsvvQBR2UbKvfZfej7L70AUdlGyr32X3o+y+9AFHZRsq99l96PsvvQBR2UbKvf&#10;Zfej7L70AUdlGyr32X3o+y+9AFHZRsq99l96PsvvQBR2UbKvfZfej7L70AUdlGyr32X3o+y+9AFH&#10;ZRsq99l96PsvvQBR2UbKvfZfej7L70AUdlGyr32X3o+y+9AFHZRsq99l96PsvvQBR2UbKvfZfej7&#10;L70AUdlGyr32X3o+y+9AFHZRsq99l96PsvvQBR2UbKvfZfej7L70AUdlZthNrWtxPPpHh651K03M&#10;n2hJ4k37f9+ug+y+9aHwr+T4d6Z/11uv/Rr1FSUofCbxjE5b+zvF/wD0J1z/AOBkH/xdH9neL/8A&#10;oTrn/wADIP8A4uvU99G+sfayL5Ynln9neL/+hOuf/AyD/wCLo/s7xf8A9Cdc/wDgZB/8XXqe+jfR&#10;7WQcsTye8TxDpVrLeah4XubOyiXfLN9qifYn/AXpr389zdW9npljJqV7PF9oWGJkT5P7/wA9ei+M&#10;H/4ovxH/ANg6f/0CuK+HqbPGll/2Lrf+hpR7SfKHs4lb+zvF/wD0J1z/AOBkH/xdH9neL/8AoTrn&#10;/wADIP8A4uvU99clCniHxb4t8R6fp/iOy8N6folrb3E9xfWf2hG83f8A7abdmyolXlD3pFxpxn7s&#10;Tmf7O8X/APQnXP8A4GQf/F0f2d4v/wChOuf/AAMg/wDi66PTdI1PW7+GxsfjN4XvL24bbFb29iju&#10;z/7KebVvwdqepyXniLStVuY7u70bUWsnu4ovKSXaiPu2f8DqI4nn+EuWG5Pekcj/AGd4v/6E65/8&#10;DIP/AIusrUvFVroml6rearFLYf2X/wAfUL/O8X/fNe0b6+d/2ik/4p/4qt/0ytf/AECKtp1ZQgXS&#10;pRnOMCZPFXja5Xzbb4ZalNbv86y/2japvT/cZ6f/AMJJ49/6JbqX/gztf/i67e81XZcbf9lP/QKw&#10;PFvie503SPPtm8n96qSzeV5vlRfxvs/ir4953UlPkP0KHDlGNL2sjH/4STx7/wBEt1L/AMGdr/8A&#10;F0f8JJ49/wCiW6l/4M7X/wCLrr7zwn46htdHufD2p2PjbT9Z/dQX1vB9nS1l/wCmvzv8v3qzfEP9&#10;p+CfG9poM/ii28SXG3ffRWlj5SWf+++9/m/2K7JZhiYR55cp5tPLcvqzjCHN7xhf8JJ49/6JbqX/&#10;AIM7X/4unWfjnU7PVLKx8S+Fbvwx9vl+z2stxcxXCSy/3P3Vdh/alcZ8Ubz7Y/w/T/qaYP8A0nlr&#10;HDZtUrV4wkdmO4dp4ehKrE7jZRV77L70V9mfmJU+GkO/4N/D/wD7BP8A7VlrVvLNprWVYvkd1+Wq&#10;vwoTf8Fvh/8A9gn/ANqvXReTXHh/4UTsr/xZHnVzftZ36ebE29Ymi8r+P/gFfMVtqtzpvi/WJ7az&#10;W8dd+6GZd+2vtq80qK8idZYldHrzXw9+z9pmg+I7vVXna58/ejQv9yvby+rHDxlGR5uNj9YlE8Z+&#10;APh6XXvEL6hFKv7qXfKn92vVv2n7Zv8AhQ/jDa+x/sf3/wDgaVq+DPgVbeCfFsutafqE6RS791p/&#10;BXfa94b0/wAT6TcaVqtmt/p90uyW3m+46VzY2UatTmj9o2wn7rl5vsnzN4G0HUPDHjrwl/wnGuN4&#10;hsri1/4kV3cRJb+RPsfemxfl+5Xd/tLWbQ+ENK1No99lp2rWt1ef7MSvud69T1jwHoevWVlZ6hpk&#10;Fzb2TK8CP/yydf7lbE1hFcwPBLErxP8AKyPXHKMuT3f5jZyvLmOU03xPot/odpqFtfWz2lxErxOj&#10;V86f8Ixp/wATvEHxI1XxRrV9bahoN5LFp0NvfS26W8SojI+xXTd87/x17xon7PHw+8Pa8mtad4Xt&#10;LPU1l81bhGf7/wD33VnxP8CvA/jPXItX1rw5aX+pxbdtw+5H+X/deoqR5veLpyjS90+cby21L4ha&#10;p8JNP1XV71Le/sbr7U9vK8X2qLZF/d/v1d0HwfrUMXxV8AeHNVl8qylt0sX1C8b90jRIzp5v3v46&#10;+oJvBOi3OpabqEumQPe6crRWc3/PJG+/s/74rP1X4UeFdbXWPt2hwXP9r7ft33v9I2pt+ejlmXzR&#10;Pl+81u28GfCrxHp/h6z1fRNYgvLe31Ga+vJbpNrSojvE7O/y7HrqNH8GaZ8MfiT4UtvCesXt4mr2&#10;sr3lpcXkt15qrs+f5nfb9+vc/D3wf8IeEtBu9F0jQbaz0y93+fbpvdJf++qZ4J+C3g74dXFxP4c8&#10;PW2lS3HySvFvff8A99VHs5B7WPwnx7eaxrVh8FtM0/Smghi1bxNdWt09xO9ujp5svyPKvzL9z76V&#10;7x+zr4A8UeCU1ODV102HTJf3sFvY6ncX+1/9+X5q9Sm+EvhWbw1d+HpdDtn0e6Z3ltP4GZn3PTfA&#10;3wi8J/Df7R/wjOiwaV9o/wBb5LO2/wD76etqceWUpEVKkasfd/mNr7L70fZfetDyaPJrQwM/7L70&#10;fZfetDyaPJoAz/svvR9l960PJo8mgDP+y+9H2X3rQ8mjyaAM/wCy+9H2X3rQ8mjyaAM/7L70fZfe&#10;tDyaPJoAz/svvR9l960PJo8mgDP+y+9H2X3rQ8mjyaAM/wCy+9H2X3rQ8mjyaAM/7L70fZfetDya&#10;PJoAz/svvR9l960PJo8mgDP+y+9H2X3rQ8mjyaAM/wCy+9H2X3rQ8mjyaAM/7L70fZfetDyaPJoA&#10;z/svvR9l960PJo8mgDP+y+9H2X3rQ8mjyaAM/wCy+9H2X3rQ8mjyaAM/7L70fZfetDyaPJoAz/sv&#10;vR9l960PJo8mgDP+y+9H2X3rQ8mjyaAM/wCy+9H2X3rQ8mjyaAM/7L70fZfetDyaPJoAz/svvR9l&#10;960PJo8mgDP+y+9H2X3rQ8mjyaAM/wCy+9H2X3rQ8mjyaAM/7L70fZfetDyaPJoAz/svvR9l960P&#10;Jo8mgDP+y+9H2X3rQ8mjyaAM/wCy+9H2X3rQ8mjyaAM/7L70fZfetDyaPJoAz/svvR9l960PJo8m&#10;gDP+y+9H2X3rQ8mjyaAM/wCy+9H2X3rQ8mjyaAM/7L70fZfetDyaPJoAz/svvR9l960PJo8mgDP+&#10;y+9H2X3rQ8mjyaAM/wCy+9H2X3rQ8mjyaAM/7L70fZfetDyaPJoAz/svvR9l960PJo8mgDP+y+9H&#10;2X3rQ8mjyaAM/wCy+9H2X3rQ8mjyaAM/7L70fZfetDyaPJoAz/svvR9l960PJo8mgDP+y+9H2X3r&#10;Q8mjyaAM/wCy+9H2X3rQ8mjyaAM/7L71xvhtLn/hEtM8ppUTzbr7jf8ATV69C8muS8Ma3ouiaDFp&#10;mrzy2d7byy7k+yyv96V2/gSs5GkTK1j+0U0i9aKWfzUgfb838eys/wAK3/wdfwzpjeIdQlTW/sq/&#10;bt+sXSP5uz5/kV67r/hLfCX/AEE5f/ACf/4iq/8AwkPgv/n7/wDKdL/8RWNSl7X7R005ey+ycP45&#10;v/hSnhTU28J30r+I/K/0BE1a6lfzd/8AcZ9rVu23277PFvln37f71bn/AAkPgxP+Xz/ynS//ABFT&#10;/wDCW+Ev+gnL/wCAE/8A8RRSpey+0FSXtfsnO36Xn9g675rSbP7OuPvt/sVX02GVNesvK3I//COv&#10;9z/fSt3W/E/h680HU7OxuZbm7urWW3ii+yyp8zJ/tJVeF4PDevaZeamrQ2n9k/YmmSJn2vvT+7/u&#10;VfMYxKnl33/PWX/vqsLSvEOlaJrnj7TfEur/ANj2+t6dBaxXEv8AH8jo+z/vuu9/4S3wl/0E5f8A&#10;wAn/APiKifxP4Om/1t9v/wB+xl/+IqKkY1Y8pdOUqUuY8y8K6b8O/DHiPRNV/wCFkQXP9kzrcRQ/&#10;Y4ot+1Nv31StXQdSl17xH4w1Wxnaaxv9We4glRvklTYnz12v/CQ+DP8An7X/AMF0v/xNTJ4q8IQr&#10;tXUGRP8AYsZf/iKilQ5Jc3MbVKvPHl5TB8u+/wCesv8A31XBfHJG/wCEA+KrN9/yLX/0BK9d/wCE&#10;t8Jf9BOX/wAAJ/8A4ivPfijo9z4z8B/EVtKgkmTUoovsqOux5dqJ/wDEVddc8CMNLkqx5v5onhPj&#10;CHVX8R3rLeXKJuX7kr/3KxXh1V9kUupywpKyI0txO+xP9t69QvPFXgm/unnl1W5tpn2boX0m6fb/&#10;AOOVX/tvwK//ADHJ/wDwT3v/AMar8zeArwr88on75/amFnhfZRlyy5T0LwZ8ZvCvwN8OaZoeg30/&#10;idLpvN1O7ild0iX+PZ/davIPippui23i19Q8HeJf7SstRbfLEk7vLA3+2/8AEtbX9t+Av+g5P/4J&#10;7r/41R/bfgJPu65P/wCCe6/+NV6FSVerSlSlSPmsJDC4evGrGr732jzzytX/AOf68/7+tXR+GEvP&#10;7U8FLczzzf8AFU2+3zm3/wDLvLXR/wBveBf+g/P/AOCe9/8AjVWtKfSvE/ijwfY+HJZ9Sez1qLUL&#10;qV7OW3SKJYnT/lqif3658twVeliYznE9nNs0wtXA1YQkfRH2X3orQ8miv00/CHuc18Cr/wDtX4Bf&#10;Dq827PN0nfs/7ay16r4Y8K/8JJ9o/f8Ak+Vs/h3V5B+zl/ybn8Mv+wP/AO1Za+gfhT/zEP8AgNeb&#10;zShhuaJ1csZ1+WRH/wAKrf8A5/k/79Uf8Krf/n+T/v1XomPejHvXn/W6v8x3fVqR51/wql/+f5f+&#10;/VH/AAql/wDn+X/v1XouPejHvR9bq/zB9WpHnX/CqX/5/l/79Uf8Kpf/AJ/l/wC/Vei496Me9H1u&#10;r/MP6tTPO/8AhVb/APP8n/fqj/hVb/8AP8n/AH6r0THvRj3o+t1f5hfVqR53/wAKrf8A5/k/79Uf&#10;8Krf/n+T/v1XomPejHvR9bq/zD+rUzzv/hVb/wDP8n/fqj/hVb/8/wAn/fqvRMe9GPej63V/mF9W&#10;pHnf/Cq3/wCf5P8Av1R/wqt/+f5P+/VeiY96Me9H1ur/ADB9WpHnf/Cq3/5/k/79Uf8ACq3/AOf5&#10;P+/VeiY96Me9H1ur/MP6tTPO/wDhVb/8/wAn/fqj/hVb/wDP8n/fqvRMe9GPej63V/mD6tTPO/8A&#10;hVb/APP8n/fqj/hVb/8AP8n/AH6r0THvRj3o+t1f5g+rUzzv/hVb/wDP8n/fqj/hVb/8/wAn/fqv&#10;RMe9GPej63V/mD6tTPO/+FVv/wA/yf8Afqj/AIVW/wDz/J/36r0THvRj3o+t1f5g+rUzzv8A4VW/&#10;/P8AJ/36o/4VW/8Az/J/36r0THvRj3o+t1f5g+rUzzv/AIVW/wDz/J/36o/4VW//AD/J/wB+q9Ex&#10;70Y96PrdX+YPq1M87/4VW/8Az/J/36o/4VW//P8AJ/36r0THvRj3o+t1f5g+rUzzv/hVb/8AP8n/&#10;AH6o/wCFVv8A8/yf9+q9Ex70Y96PrdX+YPq1M87/AOFVv/z/ACf9+qP+FVv/AM/yf9+q9Ex70Y96&#10;PrdX+YPq1M87/wCFVv8A8/yf9+qP+FVv/wA/yf8AfqvRMe9GPej63V/mD6tTPO/+FVv/AM/yf9+q&#10;P+FVv/z/ACf9+q9Ex70Y96PrdX+YPq1M87/4VW//AD/J/wB+qP8AhVb/APP8n/fqvRMe9GPej63V&#10;/mD6tTPO/wDhVb/8/wAn/fqj/hVb/wDP8n/fqvRMe9GPej63V/mD6tTPO/8AhVb/APP8n/fqj/hV&#10;b/8AP8n/AH6r0THvRj3o+t1f5g+rUzzv/hVb/wDP8n/fqj/hVb/8/wAn/fqvRMe9GPej63V/mD6t&#10;TPO/+FVv/wA/yf8Afqj/AIVW/wDz/J/36r0THvRj3o+t1f5g+rUzzv8A4VW//P8AJ/36o/4VW/8A&#10;z/J/36r0THvRj3o+t1f5g+rUzzv/AIVW/wDz/J/36o/4VW//AD/J/wB+q9Ex70Y96PrdX+YPq1M8&#10;7/4VW/8Az/J/36o/4VW//P8AJ/36r0THvRj3o+t1f5g+rUzzv/hVb/8AP8n/AH6o/wCFVv8A8/yf&#10;9+q9Ex70Y96PrdX+YPq1M87/AOFVv/z/ACf9+qP+FVv/AM/yf9+q9Ex70Y96PrdX+YPq1M87/wCF&#10;Vv8A8/yf9+qP+FVv/wA/yf8AfqvRMe9GPej63V/mD6tTPO/+FVv/AM/yf9+qP+FVv/z/ACf9+q9E&#10;x70Y96PrdX+YPq1M87/4VW//AD/J/wB+qP8AhVb/APP8n/fqvRMe9GPej63V/mD6tTPO/wDhVb/8&#10;/wAn/fqj/hVb/wDP8n/fqvRMe9GPej63V/mD6tTPO/8AhVb/APP8n/fqj/hVb/8AP8n/AH6r0THv&#10;Rj3o+t1f5g+rUzzv/hVb/wDP8n/fqj/hVb/8/wAn/fqvRMe9GPej63V/mD6tTPO/+FVv/wA/yf8A&#10;fqj/AIVW/wDz/J/36r0THvRj3o+t1f5g+rUzzv8A4VW//P8AJ/36o/4VW/8Az/J/36r0THvRj3o+&#10;t1f5g+rUzzv/AIVW/wDz/J/36o/4VW//AD/J/wB+q9Ex70Y96PrdX+YPq1M87/4VW/8Az/J/36o/&#10;4VW//P8AJ/36r0THvRj3o+t1f5g+rUzzv/hVb/8AP8n/AH6o/wCFVv8A8/yf9+q9Ex70Y96PrdX+&#10;YPq1M87/AOFVv/z/ACf9+qP+FVv/AM/yf9+q9Ex70Y96PrdX+YPq1M87/wCFVv8A8/yf9+qP+FVv&#10;/wA/yf8AfqvRMe9GPej63V/mD6tTPO/+FVv/AM/yf9+qP+FVv/z/ACf9+q9Ex70Y96PrdX+YPq1M&#10;87/4VW//AD/J/wB+qP8AhVb/APP8n/fqvRMe9GPej63V/mD6tTPO/wDhVb/8/wAn/fqj/hVb/wDP&#10;8n/fqvRMe9GPej63V/mD6tTPO/8AhVb/APP8n/fqj/hVb/8AP8n/AH6r0THvRj3o+t1f5g+rUzzv&#10;/hVb/wDP8n/fqj/hVb/8/wAn/fqvRMe9GPej63V/mD6tTPO/+FVv/wA/yf8Afqj/AIVW/wDz/J/3&#10;6r0THvRj3o+t1f5g+rUzzv8A4VW//P8AJ/36o/4VW/8Az/J/36r0THvRj3o+t1f5g+rUzzv/AIVW&#10;/wDz/J/36o/4VW//AD/J/wB+q9Ex70Y96PrdX+YPq1M87/4VW/8Az/J/36o/4VW//P8AJ/36r0TH&#10;vRj3o+t1f5g+rUzzv/hVb/8AP8n/AH6o/wCFVv8A8/yf9+q9Ex70Y96PrdX+YPq1M87/AOFVv/z/&#10;ACf9+qP+FVv/AM/yf9+q9Ex70Y96PrdX+YPq1M86/wCFUv8A8/y/9+qP+FUv/wA/y/8AfqvRc0Zo&#10;+t1f5g9hTPOv+FUv/wA/y/8Afqj/AIVS/wDz/L/36r0XNGaPrdX+YPYUzzv/AIVW/wDz/J/36o/4&#10;VW//AD/J/wB+q9Ex70Y96PrdX+YPq1M87/4VW/8Az/J/36o/4VW//P8AJ/36r0THvRj3o+t1f5g+&#10;rUzzv/hVb/8AP8n/AH6o/wCFVv8A8/yf9+q9Ex70Y96PrdX+YPq1M87/AOFVv/z/ACf9+qP+FVv/&#10;AM/yf9+q9Ex70Y96PrdX+YPq1M86/wCFUv8A8/y/9+qP+FUv/wA/y/8AfqvRqKy9tU/mNvZo85/4&#10;VY//AD/L/wB+qpTfDryZXX7Z9z/Yr1OsG+/4+Zf96q9tIPZxOI/4V/8A9Pn/AI7R/wAK/wD+nz/x&#10;2t258Q2NnqkVjLOqXEtadaRxEiJ04nlOpWP2C5mg3eZ5Tbd1FWvEX/IYvv8ArpRXuU5e6eSzy79n&#10;L/k3P4Zf9gf/ANqy19BfCv8A5ff+A18+/s5f8m5/DL/sD/8AtWWvoL4V/wDL7/wGuGf+6m8P456H&#10;RSdqWvFPV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MUYpaKAExRilooAKK&#10;KKACiiigAooooAKKKKACiiigArmdX3brryv9bsbZ/vV01c9ff8fcv+9QBwFt8PftOmytfTt/ac/z&#10;+b/drpfD0N5baTFFfNvuE+VnrTooA8z8Rf8AIYvv+ulFHiL/AJDF9/10or6ih/DR4k/iPLv2cv8A&#10;k3P4Zf8AYH/9qy19A/Cn/l//AOA14B+zl/ybj8Mv+wP/AO1Za99+Ff3tQ/3lrzJ/7sbU/wCOehdR&#10;R0FeX/Ej9ofwL8JdUtNK8UarNYX14u+CKKxuLjd/36R63Ph78SvD3xQ0t77w9qZvIl+V0eJ4nX/e&#10;R1Vq8r2cuXm5fdPV5ve5TuKKKKACikzS0AFFFJQAtFJmsnWNSttE06W+u5WS3gTdI6K7/wDjq0Aa&#10;9FZOkalba3YRXlszPbzruV3Vk/8AHWrVyKXKAtFJmlpgFFFUb+9g021lubmVYbeJd7Su3yrQBc3U&#10;vWuO8A/EjQfiXpMuoeH777faxStA0vlOm1v+BV19ZyjKMuWQDgaWs6/vYNOtZbq5lWGKJdzSu3yp&#10;XPeAPiRoPxL0mXUvD999vtIpWgZ/KZNr/wDAquMZSjzAdlRRXN+MfG2m+BtIbUdXnktrRPvOsDy/&#10;+g0wOgXil+/WT4e16x8SaRa6np1z9psrpfNim/vLWqTil73MHxElFMrntH8Z6Vr1/qttZ3ayy6XL&#10;5Fz/AHYn/wB6mB0NFeS237SvgC58X/8ACNR6439reZ5OGs5VhZ/+uuzZ/wCPV2HjDxzpHgPRX1LV&#10;777NF/CFjaV3/wB1F+ZqXs6nu+78QHUk4oBzXHeEviL4f+IWh/2nod48tqfvPLE8Dp/vI+1q5i1/&#10;aS+H1z4t/wCEaj1xv7W8zyvmtJVhZ/8Arrs2f+PVfs6nw8oc0eXmPWxyKCcCs+81C202ylvLmeOG&#10;1iXc8rt8irXPeAPiRoPxL0mXUvD999vtIpWgZ/KZNr/8CqOWXKB2VFJnNct4w8baX4H0h9Q1q8+z&#10;RL/ciaV2/wB1V+aiMeYDpn/KhfzrkfA3xB0P4i6T/aeh373Nq/3fNgeJv++HVWrK8efG/wAH/DS6&#10;trbXNSkhuJfupb2ktxj/AHvKRttX7OfNy8pHNHl5j0eis7T7+K/sormBt8M6rKu9dvyNV532LUlh&#10;T64ix+J3h/VfFVz4atb9n1uJPNa2e3lX5f8AeZNtdTfXsFhay3NzKsNvEu95Xb5VpcsvtAXN1L1r&#10;jvAPxI0H4l6TLqHh+++32sUrQNL5Tptb/gVdfUyjKMuWQD6KKKsAoopM0ALRSZqlDdQXO7ypY5tr&#10;bW2Nu2tQBeorm9d8YaR4buNNj1C7+zPqNx9ktd6t88v93/x2uhSlygPooopgFFFFABRRUMjrCjs3&#10;3V+agBN+e9O3YbrXjc37Vvwutvtvm+J0Q2V//Zc/+iy/Jcb9mz7v96rvj79pLwB8Lr/T7DxHrU9n&#10;dajF59skVjPP5qf8ARqr6vV5vhkTzRPWQKQjNcZ8P/iV4e+KGlvfeHNTN5AvysrwPEyf7yOqtXZk&#10;1EoyjLlkV8RJRSZpaYBRSUtACdaZ17UteW+P/wBonwL8MdaTSte1WaHUHXf5VpY3F1sX/a8pH20o&#10;xlVfLCPMB6lTgc1iaDrdt4h0mDULNme1uE3xM8bI23/datmiUZKQD6KSlpgMp1Ymva1Z+G9JutSv&#10;pWhtLVN8rIrvtX/dWuDs/wBpLwFf/D668axaxL/wjdtJ5Ut49jOu1v8Ac2bqUYyl8MQPVF4oI31z&#10;/hLxZp/jbw9aazpVw9zp90m+KZ4GTev+43zV0BNRaUZB8RJRSUtaAFFJmg9KAGfwUoryv4kftDeC&#10;vg/qNpp3ijU7mwurpd8SpY3E6v8A8CRGrtfDHiWx8WeHrHVdPleayuovNid4nidl/wB1vmolTlGP&#10;N9kPtcpvdqX+CsH/AISfT/8AhI/7G82X+0PK83Z5T7Nn+992rHiHxJp/hXQ7rVdTuVtLC1TzZZX/&#10;AIVo5ZB/dNUGgivLvAn7QPgr4m6pNp/h7ULu9uok3ukunXEC/wDfUqKteojpSlTqQlyyjyk80ZC9&#10;BRXBfEH4ueE/hRBp8/ijU/7NS/n+y2p8pn3y/wB35V/2aj8D/Fzwn8SNU1jT/Dmq/br7SZfKvIfK&#10;dPKb/gS/7VX7Kpy83L7oSlyHolFIKWpKCiiigAooooAKKKKACiiigAooooAKKKKACiiigAooooAK&#10;KKKACiiigAooooAKKKKACiiigAooooAKKKKACiiigArnr7/j7l/3q6Guevv+PuX/AHqAIKKKKAPM&#10;/EX/ACGL7/rpRR4i/wCQxff9dKK+oofw0eJP4jzD9m//AJNt+GX/AGB//aste/8Aws+9qH/Aa8C/&#10;Zv8A+Tbfhl/2B/8A2rLXv3wx+/qH/AK86X+7G8P455Z+0tquvaP8QPh/deHtDj8Q6mlz8tjLeJao&#10;33/42q1+z5qdzr3jHxbr+vwQaJ4lZ/stzoif8sFX5t2//lr/AL9dr8Qf2dPB3xN8RaZr2vw6hJqe&#10;m/8AHs9rqM9ui/8AAEeti6+F3h5/Glp4p+zTprVtB9nWaG4dFZP9pPut97+KuP21L2fJ9o9GpGUv&#10;hO7BzXz18ePBl1Z+KNA8ZxeKvEWm6LZ3SrqtjY6m8VusWz7+z/vmvoWMYrK17QbHxPpN3pWoQLc2&#10;V0vlSxP/ABLXNTqcsoyLj/ePm/wNomp6l4o8a/ETT/E3iK/0qzinTTtMu9Wd7S4lWLdvRPu7a838&#10;MH4zeLVtfF2keHtUudTuk81Ufx4v9nrL/t2vlfL/ALm+vtDwx4S0zwf4ctND0q2W20y1i8qKH73y&#10;15pqX7LHgPUvE0uuNFrNndStveGx1i6t7dm/65K+2uv6xHml7v8AhCXvRMj9obRPEdz8LLLWrbX9&#10;S8MeKLKKL/kHXTfZ/N/j81F/1q10nwz+GuoeDbe41fU/F+r63qF1BvuXvrp3tIm2/fiib7tP+J37&#10;PHg74uRabH4ji1SWGwi8iJbfVbiBNv8At7G+f/gdXfA/wX8PfDjQdQ0fRf7Seyv1ZJ/7R1O4un2s&#10;m35Gld9tR7en7Hl+1zfykcvvRPlr4kW/xKs7nXvE76hrb6KzS+V4h0fxTutIov4HSwVP/Z6+gviV&#10;4YbxN8GbK7TxH4g024tbGK6W70m+e0lnfYn+t/8AiaZbfsk/Dy21e31CK01bdb7dtt/bF19n+X/p&#10;lv2tW98Tv2fvCPxaSxTxBHqhis4vs8UVjqdxapt/21idd1b1MRTnyxj9kI+7LmkN8B+ItQh+Btlr&#10;Ms8l9qcWmNK01x8zu67/AJmrzdPB9zqXgFPifL488RJrX9nf2l9ni1Z00xZdm7Z9n+7tr0T4X/s6&#10;+EPg+923h6LVES6g+zvDe6ncXUW3/ZSV3Vaguf2Z/Atz4s/4SF7XUBd7t/2dNTnW0/8AAff5W3/g&#10;NYe0jzSlGQU4y5eWR5r8RdB174g+JfAU8Hi/xB4b/tS2Vb6HTrx4opV/voi/db/brt/g1pup+CfH&#10;PiXwtP4g1TxDpsES3VrNrNy9xcJubZs81v8AdrpvE37P/hHxb4v0nxNqMGof2rpabbb7PqNxFCn/&#10;AGyV9tHhz4A+E/Cvj7U/GemRagmu3/8Ar5ZdRuJYm/7ZM+2n7aMo8pEoyPUPSvCv2k9H8ea3b6Pb&#10;eFdAtvEOj+bu1axl1FLLz0/ub2r3OsjXtGg17S7jT7lZPs9wuyTypWibb/vLXNTqeynGRseD/sn6&#10;l4gnTxrFrPhq28N+VrT/AOj298txtbYny/Kte0N4w0BPFH/CPtrVkuuvF5q6Z56/aNn9/Z96ud+F&#10;3wN8K/BxNQXw1FfQ/b5fNn+16jPdb3/vfvXahvgp4Rm+LS/Ep9Mb/hLks/sS33nv/qv7mz7tdFap&#10;TqylP7JFOMoxkcp+0hpfj3W7fR7TwnoFt4h0fzd2q2M2opZfaE/ub2rF/ZP1PxBMnjWDWvDVt4b8&#10;rWn/AHNvfJcbW2J8nyrXumv6PBr+lXGn3ayfZ7hdknlSNE+3/eWuS+F/wN8K/CCLUE8NQahD9vl8&#10;24+26jLdb2/vfvXaiNePsJUuUJR5uWR0b+MtATxMnh9tZsl114vNXTPPX7Rs/v7PvU/xwf8AiktV&#10;/wCuDVzU3wO8IS/FpPiQ2nP/AMJetn9iW+89v9V/d2fdp3xQ+Cnh34u2Vvb+If7SMVv91bHUbi0z&#10;/veU67q548vNH/yYuPxC/Ao7/hV4dT/p1/8AZmr0IjIrzH4UfALwn8Gvtf8AwjS6lCk67GivdTuL&#10;pEX/AGFldttenZFFTllPmh8JEY8seWRk69O9po17PGu94onZf++a8d/ZVhtb34D6Vqt9teXWYpb3&#10;UXl/5au25X3/APAUr2+4hE0Xlt91l215d8MfhfP4P8PeIPC980b+HLieVNOhhlbeluyfc/2f460j&#10;KPKX9mJyniFNF8fwWPhfw/aWWneFdOvIpbzU3iRLdNr/AHLf+Fmf++n3a3/F6LbfFnwUrqz6Ytq6&#10;wP8AeTzd3y/8C21gaV+xL8LdEuLeW2sddRIJVuEt31+9aLd/uebtr1Lxt8ONF8f+GptD1KGb7KyK&#10;ivaTvbyp/uyr8y1pUlS5o8spcpHvS5jh9EmS9+P/AItWRopNETQolnT+BZfNffu/4DWV4kOkeO4L&#10;Lwv4ftLLTvCunXkUt5qbxIluu1/uW/8ACzN/fX7td/4S+Efh3wZ4YuPD+mQXP9nXSMk7XF1LLcSq&#10;y7fmlZt9ed6T+xL8LdHnt5bax13ZBKtwlu+v3rRbv9zzdtOMqPN70pf3Q97ll/MWv2gNF8cajpfh&#10;/TvCOgW3iTRUZP7RsZdRSy8+JV+7ub/gNZX7L2peKHsPHqan4TttEuItVleK0i1FJU83yk/db1X/&#10;AMfr3XVdBs9T0KbTZ0l+ySxeUyQyuj7f95fmrkvhZ8DfCvwcTUo/DUGoQ/b5fNn+16jcXW9/7371&#10;2ojWj7OVORUo35f7pyTfEz43rLtT4O6a6f3/APhK4v8A41V3xNNJN8V/A8uoWzW2+2fcu7zYYp9/&#10;3N/9771ezoSelcl488AaN8SPD02kazFO0D/de3na3lT/AHXT5lrBVI3+HlFL3jgNHv7n/hf/AIw+&#10;zN51pBoUXyQ/89/Nf5P977leLfCfXviRqC+L/Fx1XR9B0fS9TvftNjd2P2i9ukR3+Tzd6eV/s/JX&#10;1B8Ovhponwx0b+z9DgnRG+d5bud7iV/953+Zq5zxB+zt4K8VeLV8R31jdyX+7cyW99LFby/78SNs&#10;b/gVdKxEYykv7oSjzRF8T+PvHH9l6PfeDPAsHiq3vbXzZ3u9YTT/ACm/3WR91Xfh14p+IOtXl3F4&#10;u8BW3hO0SLdBNb62t75rf3dqou2vQ7aCK2gWOBVSKJdqon8NFzbLcwPE/wB2VdrbK5PafZ5Rcp5V&#10;q23/AIaB8P7f+gfdf+gpWT+0bo/j7XYNKtPCegweIdH83dqdjLqKWvnp/c3NVK8/Yr+Gt/rj6vKv&#10;iL+0GZn85PEN78v/AJFr2K88OWd/4fbRpPPFq8HkHbO6y7P9/wC9W3tIxlGUPe5RRXvS/vHiX7KW&#10;peIblPGsWueGbbw35WtPtht75Lja2xPk+Va+jK82+F/wN8K/CCLUE8OQahD9vl82f7XqMt1vb+/+&#10;9dq9JFRiKkatTniOnHkieKeOUn0z42+FbyLXNShhvInt5dO+2N9kl+b/AJ5f3q5/wHrH9g+PviLB&#10;pviXUPEMVnZtdLDfX32pLe4/uL/d/h+SvTPiL8KfD/xX06Gz161uXigffFLaXUtvKjf76MrVz/gf&#10;9nfwT8OvEZ1nQ9Pntb77P9lld7yWVJU/6aqzfO/zfeatadSny8sviCXxe6ee2Xw4l+JHgT/hOJfi&#10;b4i0PWL+281nt9YaLT7OXZ91ovu/JV743+HtV/4VBpupaL471JNV01EWDU7G6b7PdN/flRf9b/31&#10;XT6l+yx8PtR8TTa3PY6mlxJJ5r28Wq3CWjt/1wV9n/jtaHxL/Zv8FfFe30+DXLbUPs9hF5UFvp+o&#10;z2sWz/bSJ03VccTS5oy5vd5v5Q973g+HPwn1DRLW7utT8Z67rV7qltsuvOvG8qJ/79un/LKvFfhH&#10;8E9D0eLxHrWofEHxjp1ppev3W7zfEjxW77JfvS/3q+iPhr8HPD/wosLi20FtS8m4bc/27Ubi8/8A&#10;RrtXOeJf2ZPAfiPxa/iPUNMvpL5m82WFNRnW0lb/AG7dX2N/3zR7aPNL3vdkEY80eWRX/aS+zXPw&#10;C8QahbTrvs7Nbqzvt27Y/wAux0avQ/h9qk+seD9Hvrldk09srtXM/FnwJeeNvC+n+F7H7NbaJLOk&#10;Wpo3y/6Kv8C/+O13thbR2NrFBEuyJE2qtc8px9ly/wB4cvsl+vOPiR4q8eeHpLRPCPgeDxVE6bp3&#10;uNYWy8pv7vzI26vSeoqMjH8Vc0Zckubl5izzDwN4t+IuuNqH/CS/D6Hw2kUG+18rXYrrz3/ufKvy&#10;/wC9XPv8SfjekrKvwb010/vf8JXF/wDGq9xorb2n90Rm6VNcz2FvLeQfY7po1eSJG37G/u7/AOKt&#10;GRNyMv8AepacelTIUT5XvP2MbC8sL2B9cXfdeK08SM/kfwrL5vlfe/8AHq0P2ir/AF7w344+Hr+F&#10;9Di8Q6lFPtjsZbxLVG+//G1fSGV3eu6vLviD+zr4T+J/iXTdc1+PUJNT03/j2e01Oe3Rf+Ao9dcc&#10;VOcv3svdiTKPPzS+0cH8E/EDXOveN/FXiWCLQfEEUTJfaNF9+3iX59+//lr/AL9eRX/ifxemqWXj&#10;zSItdtvDl/eI9nd6t4u3W8sTP/z4Mn/s9fV+q/CLw5qXi238StYyf2tFbNas6TuqSxbHXY6fdb73&#10;8dcVD+yH8N8agW0++eG93fuX1W4aKLd/zyTfti/4BWtOtSjLmkX9nlD4haheeM/FXh3wjPrN94e0&#10;zUdJ+3y3emT/AGe4ll3qnlJL/D9+s/R/Bl58K9b12fT/AB9qniHyNHeWDQdc1Frq481dzebvb+H/&#10;AIBXf+Jvgv4a8Y+FLHw/qdtctY2aIsDw3ksVxFt/6aq+/wD8epPh38EPCXwuS4XRrGd3lXY9zfXU&#10;t7Lt/ub5XZqy9pHlI973eY+WfDC/GbxbFaeL9I8Papc6hdL5qo/jxf7PWX/atfK+X/c319q6A14+&#10;j2T6lGkOoeUvnojblWXZ81eYal+yv4D1LxM2tNFrNndStveKx1i6t7dm/wCuSvtr1qzs00+1igi3&#10;eVEu1d/zPUVqkavwhy+9zDruHzomj3Mm/wDiT71fIvhL9njT9V+PnxCibxn40tvIisJVe31+VHbd&#10;5vyN/eWvri8s0vLd4JNwSVWRtjf3q8MT9i74aw67LrEUWvpfStvllTxDerv/AN797RQqRoqXvcvM&#10;XL3o8poePLa88T+O9K+Hza9qWj6U+kvdtd6ddPb3s7q6L8stN+H9heeCviDdeB4te1bXtKl0xLvz&#10;tWvHuLuB2d0/1v8AwCu38bfCXw94/wDD6aRq8Fy8MUSxRTW95Lb3CL/11Rt1QeCfgz4a+Huhy6Vp&#10;cF35N1E0Utzd3ktxcOrfw+a77qPaR5QPD/Dfwo8R+IfiR4w0V/iR4mTw1ZtFcRW6X0v2tZW3/wDL&#10;x/d+T7m2vqHSrNrGxitWnluXiXZ50zbnb/erxPSv2MPhvomuRavZrr6XqSrLv/4SG9+dl/v/AL35&#10;q93hgWGJY1+4q7aWJqRny8kv/JSOX3uYVyrp833Gr5n8ReGJ7X412XgqLUGTwbray6rPp+35/Ni+&#10;Z03/ANx9/wByvphysy14je/sjeAb/wAd/wDCWSRay+tef9oWb+2rrYrb933N+3b/ALNTRqRh8Ugl&#10;70fdJvH0M/ifx9pXgOLVb7w9oj6U915ukz/Z7hnV1RUSVfu/LWPpWj3fhLxHrXgWPxLrOq6Y2j/b&#10;Vu76+eW+t5fn+fzf+AV6b48+FGg/ETQ/7N1eKd1Vdq3FvdPb3Cr/ANdV+aovh98IfDnw00yW00O2&#10;n2S/I0t9dS3Urr/c82VnbbWsakQPD9bvFT9n6yu77xrrNhe6bctFa3f9rNFLdOv3Elf/AJa10fx+&#10;03V9S+EulazpHiXV9B1u1iieKa0umSJ2ZP8Alqn/AC1rU1P9kb4b69qmp3l7pV7M9+jebCdTuPJV&#10;m/jSLftRv9paveMf2XvAvjzRtG0rV4NYmstLg+z20UWsXUXyf7e1/m/4HW3tqClGX94OX/0k1fhR&#10;8MdS8EyvqWp+LNW8Q6heRL9qS7uWe3Vv+mUX8FepgmuC+Gnwc8PfCmwuLXQf7S8mdtz/ANoancXv&#10;/o12rvq4a0vay5uYInlPx34s/Cn/AGGov/QHrrH8V6Sut2mhtLIl/dQb4ti/w/71ch8U/wBm/wAG&#10;fGPU7S+8Sx6pNcWqbIvsOrXFqif8BidapeCf2Y/Avw91G7vtKj1h7u4ga0aW+1i6utiN/c8132/e&#10;rWPsPZ8spS5glzc3NE5zw9o9z4M/aNl0+LxLrupafqVnLcNY6nqLXEUT/e/dJ/DTP20fAkHi34N6&#10;zdy6rrNg1lFvWHTrxrdJfm/jX+KnyfsM/C6a/wDtzReIftX/AD2/4SK93/8AfXm12HxF/Z58HfFT&#10;SdP0rxDBqVzZWES28SW+pzxbk/29j/P/AMDrb2tOEo1Iy+EIx5ZSl/MUfB/wyT4OeE9Y1LSte8Re&#10;IbttOZ47fXtVe6RWVN3ybvu188eGE+NPi02vjHSPD+pXOoXSeaqP48X+z1l/27Xyvl/3N9fUXw0+&#10;CHhj4TQ3aaH/AGk6XS7ZU1PU7i8T/wAiu+2sK/8A2WvAuq+JpdcaPWbO7lbe8VjrF1b27N/1yV9t&#10;H1qPNL7XN9oPs8vKO+KnwXl+NOh+B11e6jsb3Rr+DUrqJU81JXWJ1dP++nqz8HfgbB8Jdc8Z6hFe&#10;fbJfEGptf/6rb5S7EXZ/tfdr0+yt1sbVII92xVVF3N81Xt1YfWanLKlGXuh8UY8xJRRRWJYUUUma&#10;AFooooAKKKKACiiigAooooAKKKKACiiigAooooAKKKKACiiigAooooAKKKKACiiigAooooAKKKKA&#10;CiiigArnr7/j7l/3q6Guevv+PuX/AHqAIKKKKAPM/EX/ACGL7/rpRT/EX/ITvv8ArrRX0dL4UeJP&#10;4jzL9mxP+Mbvhl/2B/8A2rLXvfwx/wBdqH/AK8H/AGaU/wCMa/hl/wBgf/2rLXvXwx+/qH/AK4J/&#10;7sdMf45f8c/EHQ/h1pLanr1+1tap97yoHlb/AL4RWasvwT8aPCHjuS3g0PVWmllXdFFNbSwP/wB8&#10;ui1zmp3kEP7RemQag2zfo8v2PzfuM3mp93/arp/Ftz4d0efU9Vhi01/F9rp0stvv2fadio23/a21&#10;weziuX3fekelL+WJ3/Sk/wCBCvmJPCF1qXgFPiXL468RJrX9nf2l9nh1N00xH2b9n2f+7XP+M4dX&#10;8VfFXwVB/wAJtrPhu08QaPvvLa31Fokd96L/AKOn8LVtHD832g5vd5j69zSmvBPD2g3XgnxlL4Mg&#10;8Qa7rGn3+nea1xqd89xd2rNv+fzf7vyVxkNzc+D/AIeeKPAV94o1+58VPfPb2N3caiz3e2d3W3dH&#10;/u1Coc3wyI/xH1WPemD5q+b/AIv+ANd8MfBXSm03xn4hs/EWlqmy+l1F5fNlb7/2j/nqtegfCv4a&#10;6h4Sd9Q1PxdrevahfwJ9qS7uWa3V/wDplF/yyqZUYxjz8wfyncf8JJY/8JH/AGN5sv8AaHleds8p&#10;9mz/AHvu1s189+HNHu/Bv7R8tjH4j13UtP1KzlunsdT1FriGJ/8Apkn8NafxQTUPGvxS0fwL/bmp&#10;eHtHl0yXUpbjSblre4lZZUTYsv8AwOtZ4aUJR/vR5gj78pR/lPXde1ux8N6RdalfStDa2qb5WRWf&#10;av8AurVTwf4w0rx54etda0a5+2abdJuim8tk/wDHWrwT4f6FeaZ8UfGVpN4z1jxDZaTpTJbW9zqL&#10;Mife/wBan8T/AO3XG6J8O9e0r4e3fjVfHGuw6lZ3zzW2n2l48WneUr/ceD+L/erT6rHl5eYJS5T7&#10;CmuYrbZ5sqxbm2rvbbuarPyvXzP+0N4Eg8fxfC/UL7xBrulSy6jBEyaTqLWqfNE7b/8Ae/2q9P8A&#10;hX4Z0PwBPe6LbeL9W8Q6lt+0Sxa5rH224gX/ANkWuWVGMI8wOXw8p6fRSA/NWVr1y9tpN7PGu94o&#10;HdP++axjHnkXH3ijovjPSPEN/qdtY3azS6XJ9nuv7sT/AO9XFal+0n4A0fxLLoE+tTrqES/NtsZ2&#10;i/7+7Nv/AI9XC/A3zZP2VX1yLzH1XVrOe9vJf42l+ZX/APHUrvPhpN4fv/g1orXLWz6O2mIt59oZ&#10;dn3Pn82uiVOMZSh/KH2uU6ib4g+H4LLR7ptQUwatP9ns5drbZX/ytdTGa8R/aAsNHT9nnXrrRmtr&#10;aKwtftFjcWm3ZE29fnSvS/AeqT6x4O0e+nXZLPbK7VlKn+69rH+blI/lOrxXE/EH4m+HPhjYRX3i&#10;PUfscUrbFSKB5Xf/AIAiM1dpXnvjvW/C/hi8stV1Kxiu9dVfKs0hg827b/dX722opx5pcpZo+APi&#10;R4f+JGijVdB1D7ZB9190bROn+8j/ADLWVN8dPBlt4vXwy2qyPqrNs2JaytFu/wCuuzZ/49XOeA/D&#10;c+lWvjXV7xrSHxBqyy3Eun2Lo72q7PkR9n3m/wBuuY+2Lbfst6q0DfZtQ+yzp8/yO11s/wDQt1dP&#10;s483LEg9Z8ffE/w18NNNhvvEeptZW8jbI0SB53f/AICiM1S+APiRoPxL0YanoOofb7f7rfu2idf9&#10;5H+Za5i717w/4Y8P+GNT1q0jvPEaadElsiQebdt8ib9i/e+9VT4ZeGLnS7rxVq8/2KHxLqztcNpl&#10;s6/6L8vyI/8Aebd/HR7OPLIv+U6rxJ8UPDXhDxDo+jarqy22p6pL5Vrb7Gfe3/Afu/e/irtgOTXw&#10;x4qs/iponiHTNQ8QeALK5urzxNat/bCa7EztEsv7qLytny19v2jyPaxNKux9vzJ97bRWoxowjKMu&#10;bmI5velEpeJPENj4T0S71fU5/s1hapvll/urXjH/AA3P8G/+hlufueb/AMge8+5/e/1Ve26nYWuq&#10;Wr2l9BHc2sv3opV3I1eI22j6c/7ROoaa1tA+mNosVv8AZNvyeVt+5tqMN7OfNzxkXL3Y8x6Bpvxm&#10;8I6rr2laLbam82oapa/arNPssuyWL/f27a76vnT45eBrrXvF/gXQ9I1WXwxZM+2WXT/3Uqxf3InX&#10;7jf7VO8DJrnw41fx1okeual4ntNN05tQsX1i6a4uFf8Auea3+7W0qMZx5oyI+1yn0ZRXwj4VT4ze&#10;LVtPGOkeHtWudQuovNXf4+X+z/N/27Xyvl/3N9fa+gvePo9k+pqsWoeQnnojblWXb81Y1KXsvtBz&#10;e9yhresW2iaXdaheSNDaW8TSyOis21V/3a8l8N/tf/C3xhf29jpHiGeaa4byonl066iiZv8AfaLb&#10;Xr2vcaHqP/XtL/6DXw/pXizxZN8P/wDhH9V8K22m+ELzWpYm8RveLceV8/8Azy2fuv8Af3fLWuHo&#10;xqxlzDlLljzH3hDIrorq25G+7Va5uYrO2lnl+SKJWZvl/hqroKR22jWUEEnnQxQRIs395dv3605v&#10;uPXP9qxUNTwmT9s74TpLcRf29eu9u7RS7NHvW2sv/bKvVfBnjLSPH/h+11rRrr7Zp90v7qXaybv+&#10;AtXzN4D8H/EvWPiDqGo6R4js08FReJ737ZoyQeVM37353eXf8y/7GyvR/GejjVfHOn+AbPULvwro&#10;E+nS37Pokv2W4aXzf4JV+795q66tOnD3Y/ERLm9rKP2YnuvO6jJ9K+fdK0q88JeJdd8FReI9Z1LT&#10;X0f7at3fXzy30Evz/P5v/AK5HW7wp8AbK7vvHGs2F/pty8Vrd/2t5Ut06/cSV/8AlrWUcNKX2hy9&#10;0+sNwptfL/xR8J6z4v8AF/gWOx8Z6/oMOo2qrfQ2N88SSps/g/uv/tVpeCZta+GWpeN/D8Wuap4k&#10;srCx+22cuszvdXETfd+Z2+8vy0fVPd+IXMexeOfH+jfDTw7NrWvXLWemxMqNKkTy7d3+yi1t2F9b&#10;alY297A++G4iSaJ/7yt8y18ofEXwHO/wK1Px7L8QddfVb/SWlnt5dTZ9Mbcnzolv92ug+KPiS8vv&#10;Cfg3wdo0Wt3niW80mK9W30bVf7L/AHSoiPvuNj7fmej6pHlj/iNo++fT+9dn3qqwXkFzu8uVXKtt&#10;bY27Y1fO37OOq+I9Y0/xL4a165u4fsXyrv1j7fdwbv8Ap6X7zVyHwg+DWjaTF4i1rUPiD4xsLTS9&#10;dut/m+JHit32S/el/vVtLDcnNzS+Ex5/d93+blPq/WNRg0SxlvrmRkt4E3M6Kz/+OrRpOow63p0V&#10;9aO7xTruV3Vk/wDHWrzj44+G4PFvw2lntPEes6V9jiW7trvQ9Re3eX+5uZfvLU/gPxDfQ/A2y1eS&#10;WW/1KLTGl825bc7Mu75mrm9h+65/7wS9yXL/ADHq2/3pflxXzCngy81LwInxKl8deIE1r+zv7S+z&#10;xam6aYsuzds+z/3apfELQde+IPij4fyweMdf8NpqlqqX0OnXjxJKn99E/hb/AG6uND+8X9nmPqri&#10;lrwv4NWOp+CfHHiXwnP4g1TxDpsES3drNrNy9xcJubbs81q90rnqU+WREZcxieIfEOn+FdGuNV1W&#10;5Wz0+1TzZZX/AIFrifAf7QPgr4m6tNpvh/ULu8uIovNdZdOuLdNv+9KirXC/to+B4PFvwd1i7l1j&#10;WdNeyi3LFp941vFL838afxV0/hH4dL8IvCesalp/iHxJr1x9h3rFr2pvepEypu+RW+7XRGnH2fNL&#10;4i5Rl7vKevb8Uu+vmZPB91qXgFPiVL468RJrX9nf2l9ni1N00xZdm7b9n/u1ofG+HXPEnwZ03xLp&#10;XiHVPDfiC3iiliexndLdn/6axfxLS+r+9y8w+b3eY+ihnPSpMV5Z8K/hlqfgyV9T1PxZq3iHULyJ&#10;ftS3d0z26N/0yi/gr1IHK1hUhGEuXm5jOJyPjv4iaH8N9J/tLxBfNZWgbYuyJ5Wf/gKozVlfD/40&#10;+EfibPLa+G9Ta9u4IFuJIZraW3dYmbbv2ui1j/Fnwsvi3U9EXSPEtj4f8YWX7/T/ALUnn7l/65b1&#10;3Vynw7n1yH4geIvCPi77DfeI20dLiTxVo9r9iaWJndNn8W11+99+uiFOMo8xcvdPeYbyC53eVLHN&#10;sba2xt21qtEZSvj34QfBnRtKi8R61qHxB8Y6daaXr91vEviRord9sv3pf71dx+0B4nl1WTRfCPhn&#10;+2dS12/tvtsCaNrX9m7oF+Xe1xsZf41olQjGpyRkKPM5H0VvQDdVWC8gud3lyK+1trbG3bGr52/Z&#10;w1XxHrGn+JfDXiC5u4fsXyrv1j7fdwbv+npfvNXIfCD4L6NpMXiLWtQ+IPjKwtNL1263+b4keK3f&#10;ZL96X+9Vyw/Lzc32SOf3fd/m5T6w1bUYNEsJb65dkt4E3M6Kz/8Ajq0aTqUGt6fFe2zs9vOm5XdW&#10;T/xxq85+N/huDxZ8N5ZrPxDrOlfY4lu7a70PUXt3l/ubmX7y1pfCbUrq8+Emi319dtNdtY75bu4b&#10;d/e+dqxjS/dc/wDeHLSUY/zHolV7m5gttvmyrD5jbV3tt3NXw58SLb4lWFxrviWXUNbfSmaXyvEO&#10;jeK99pFF/A6WCp/7PXpHx4+HUHjnTfhVfXnifxFZPLeQW/m6fqL2u/dbu3m7f+ev+1XT9W+H3viD&#10;+Y+o35/75rE/4SWx/wCEkbRPNl/tDyvN2eU+3Z/vfdrj/hx4W0XwHJqGg2fi7V/EOobfNnttZ1j7&#10;bcQK38X95Vrh/DeiXngz9pCWzj8S67qWmalZy3T2Op6i1xDE/wD0yT+GuaNGMuYJe7HmPogUu/2r&#10;xT4r3Nz4m8faL4Hk1y90HSr+xlu5bvS5/s9xK6vt8pJf4azPDHgyL4S+K9VuZ/iVqmsaZBpjytom&#10;s6i11dpt3O8u/f8A+yVMaXu/EWe+59etcV8Rfi14Z+FOlQ6n4ou57C0lk8pHSzln+b/tkj18kX/i&#10;rxnDq1l4/wBFi8QW3h29uUezuNW8W77eWJn/AOfBk/8AZ6+rPiJc/afhXqEkn3pbHc3/AI7WtTDc&#10;nL9oPtcp1fh7XrHxPo1pqunT/abK6TzYpf7y1q/dFedfAf8A5JV4dX/p2/8AZ2r0auaUeSUokU5c&#10;0TkPHPxB0P4d6S2p69fPbWqf3IHlb/vhFZqzfBPxo8IePGt7fRdVaa4lXdFFNbSwP/3y6LXNareQ&#10;J+0XpkGoNs3aPL9j837jN5qfc/2q6fxbc6Dos+p6nDFpr+MLXTpZYN+z7RsVG2f7W2tvZx933fek&#10;XL+WJ3mKN6ofmr5kTwfeal4BT4my+OvESa3/AGd/aX2eLU3TTFl2btn2f+7XH+MNM8R+NfiRFJF4&#10;18Q6JaXnhZ9VltLG+aKL7QrxKjqn8K1tDB88uXm+ED7LytPr4p+HsPijUPDlvear41125uPEegS3&#10;s/lXjolvKvmsn2f/AJ5fdWtb4XeBr7W/hRaeNb74leJrzWLWzeVNmrP9kRkT5PNi/i/2quWE5PtE&#10;RlzH1/0poevnddY1C88ffD/V59X1SzfUbV7efT/tTJaS/wC35X975Kl+HCwTfEzx74ftvFWqaxp/&#10;kfP52p/aHs5Wba6I3/LKsZUOWPxBzQPe4bmC53eVKs21trbW3bWqtrGpQaHp0t7csyQQLuZ0Vn/8&#10;dWvk34QfBbQdKi8Ra1qHxB8ZWFppev3W7zfEjxW77JfvS/3q9o+N3hiDxV8OZbmz8Q6zpf2WJbq2&#10;u9D1Frd5f7m5l+8tOVCManLzGv2uU9K0fUoNb02K9tnZ7edNyu6sn/jrVod/WvKvA73PiT4Eae95&#10;qV99ruNPZmvop9txu+b59/8AerwfQfh74j0r4azeM5fiN4rvNY025eWCGbUJXt3iX+CWL+P/AHqq&#10;OE5+b3uXllynP7S0Yy/mPs6ivnzxvear8QfGnhrwjLrmoeHtKvNE/tWe70md7W4ll3ouxJf+BVS+&#10;EWhX2m/GjxBYz+M9Z8Q2Wl2aJbW9xqLSonz/APLVP4m/26y9h7vNzFy92PMfS1FIOlLWJYUUUUAF&#10;FFFABRRRQAUUUUAFFFFABRRRQAUUUUAFFFFABRRRQAUUUUAFFFFABRRRQAUUUUAFc9ff8fcv+9XQ&#10;1z19/wAfcv8AvUAQUUUUAec+Ik/4md9/11op+uJ/xMb7/rrRXv0/hR4s/iPNP2Zk3/s1/DL/ALBP&#10;/tWWvePhz/r9Q/4DXhX7MCb/ANmn4Zf9gn/2rLXuvw6/4+tQ/wCA1xS/3Y6P+X5a8efDfRviRpDW&#10;Or20jq33ZreVreZP92VPmWsn4e/BTwn8MYrlNGsbmV512tNqd5Ley7P7u+VmbbR8S/jr4M+Dv9nL&#10;4s1WTTXv22W2yzln81v+2SNU3gD41+Efict3/wAI/qMl40C7pEuLWW3f/vmVVrijGt7Pmjzcp6Uv&#10;s8xz91+zP4FufFn/AAkLW2oC73b/ALOuq3C2n/gPv8rb/wABrzn41/CPx/45+JGlahpWh+Hbzw1Z&#10;2f2Jku9TuLW42s6tuTyk+Rv91q9b8LfHLwh428Wah4X0rVZJtas93n2j2csWzb9/52Ta1ejEVUa1&#10;SlKMpEe77xwPw++Eei/C7SbiLQbaZ7qVd2/Ub+W6f/c82Xe22vKtH+H3xK8QfHnSvF/irw54Xs9J&#10;023uLeJ9O1GWaZ92zY7o0Sru+T/gNfTHy9Kow3UFzv8AKljcq21trbtrVEasvel8QcseXlPPPi1+&#10;z94R+NL2beJ49Sm+yrtjSy1O4tU/4EsTruqx4E+C3h34caHqGlaM2pfZLxWWX7dqc90/zLt+V5Xd&#10;lrsfEOvWPhjRbjVdVuUs7C1TzZZn/hWuH8CftBeCvibqc2m+HdQubyeFN7pLp1xAu3/elRVpxlWn&#10;T93m5YhLl92Ujh5P2H/hhNqP29l8Rfbf+fj/AISS/wB//fXm1u/G/wCFMnizwDZaZomj22qahZ7I&#10;oPt2q3Fg6RKv/PxF+9r2mMU4ij6zX5oylLm5S+WPNzHzv8GvgFfeHtD1pPFkEFhNq8H2WSx0zUZb&#10;jbF/18NtlZq3k/ZO+HyfD6Xwd5Gs/wBhSz/aGh/ti637/wDf37q9rpny0VK1acubmIjGMTgdV+C/&#10;hjWPAkPg68guZdEgi2Rf6ZL9oT/dl3bqj+GnwU8MfCaO4Tw/ZzJLP/rLi+upbu4f/Z82VmbbXom6&#10;jgVj7SXLKJfuklVpoFuYHjf7jLtarNJTA8u+EXw+vfh9YaxocjQzeH/tjtpibtzpAyr8j/8Aj9Ze&#10;ufsyeAte8Rf21c2eoJcff+yW+pzxWjf9u6vs/wDHa9d+RE/3a8yf9onwEniz/hF21qT+2PM8rZ9j&#10;n8rd/wBddmz/AMerXmqS96PxB/6SSfFT4fXPi/wvp/hfTVtrPw/NcLFqafd/0X+4n+1u216NZ2cV&#10;haxQQLsiiXaqVX1XWLHRLCW+u544LRF3NK7VxngP4y+FfiXf31n4evp7u4s/mn3Wdxbon/AnRd1R&#10;+8nH+6R7sT0SvKfij+zf4M+LurafqviOC/e9sIvKglsdTuLXYv8A2ydK9Wqjquq2eiWEt5fSrDbx&#10;LuZ2qIylGXufEWcP8Mfgp4a+EdrfL4eivf8ATW3zvfX0t07f8Cldqo3P7Ofgq58c/wDCWS21++p7&#10;/N8r+0bj7Jv/AL32ff5X/jtaHgP4v+FfiXfX1n4fvp7m4s/nn32c9ui/8CdF3Vb8T/FTw14T8QaT&#10;o2q6strqeqS+Va2+xm3t/wAB+7/wKtuapzf3iPd5ZfymB8Uf2bPBPxg1bT9T8Q22ofbbCLyraXT9&#10;Tntdi/8AbJ1rR+F/wR8MfCO3vl8PR3oe9bfPNfX0t07/APApXavRgQRRn5an2tXl5Ob3Q5eY8s+I&#10;XwB8I/E7W9P1fXotQmvbBkmg+z6nPbxKy/cbYj7a9Js4UtoFiXdtT5V31akOBWfqWq2eiWEt5dyr&#10;b28S7nd6zlKUuWJXL9osOizJtavFl/ZJ8Ax/ED/hMVi1n+3PtX2vzv7autm7fu+5v27f9muu8B/G&#10;Lwr8S7++s/D99Pc3Fn80++zuIEX/AIE6Luq74k+KHhrwt4h0fRtV1ZbbUtUl8q1t9jNvb/gP3f8A&#10;gVXH2lKXLHmJ5oyj/dMjxT8CPCfj3xppPirUl1J9X03/AI9Xi1O4iiX/AIAr7Wpnh/8AZ/8ACfhX&#10;x5qfjGwgvzreopsuXuNRnlhdf+uTPtr1GkzRGpUjHl5i5R5jxfU/2WPAuq+JpdcZdZtruVt7w2Os&#10;XVvb7v8Arkr7a9bsLRbC1S2i3eVEu1d7bmq9msvVtSg0TT5b65dkt4F3M6Kz/wDji0SlUqrllIOX&#10;3uYh1rRrbxBpdxp9z5vk3MTRS+TKyNtb/aWvPfBX7OHgXwB4a1Xw9pVjff2Vqy7bm3vtRluv++fN&#10;dtv3v4a9G0rUoNZ06K8tmZ7edNyu6sn/AI41ao+7RGU4R5eYPi945zwZ4P0/wN4etNG03z0srdNs&#10;SXE7yv8A99t81a15apeW8sDfclRkbY21vmq9R8tRzS5uYDxvwH+zD4K+G/iuXxDocWrw6g7O7LLr&#10;F1LCzt95vKd9tdb47+F+g/FDRTZa5BKC/wB24srh7e4T/dlTa1dr2wtcr458faN8PdFfU9avfskS&#10;/wB2N5Xf/dRPmar5qk5Rl9oOUzPAHwj8P/DTTprPRYLl1l+VpdRvJbqV0/uebKzttritU/ZH+G+v&#10;6lqd5eaZqEzX+7zYf7TuPKR2/jSLftRv9pa7/wAD/Enw58RdLm1PQdTNzar/AKzzYHgdP95HRWrn&#10;bX9o/wCHk3iz/hGo9eYat5nlbBZyrCz/APXXZs/8eraMq/NLl5uYPd5SlP8Asw+B7nV/D+qtFq32&#10;rQU2WP8AxNrrYq/7S7/mrT0T9n7wj4b8dat4vsYL99a1FNly1zqM8sTr/d8pn216XvV0/wBiuO8J&#10;fESz8WeI9d06zs5ki0if7LLfH/VPL/dX/vqs/bVpc3vSI5TiL/8AZL+HWq6pfXl1Y6g6XsTRS2Y1&#10;O4+ybW/uxb9q1a1z9mHwNrfhzR9FubXUktNJXZazW+p3EVwqf3PNV9zL/s17B5g7tzVLUtYtNEsJ&#10;bu+nW3t4l3u71Ma1f3fekWcJ4M+B/hP4e+IZtX0Ozntb2eBbeV3u5ZUdV/vKz/e/2qx/EP7MngDx&#10;P4qfxHqGmX0l6zebJbJqM62krf7dur7G/wC+a6DwN8YvCfxMv76z8P301zcWfzzl7O4gRf8AgTou&#10;6rviT4oeGvCHiHSdG1PV1tdT1SXyrW22M+9vT5fu/wDAq15qvP8Aa5ifd5TC+J37PnhD4rxafFri&#10;6p5VnF9niisdTuLJNn+0sTpuqH4Y/s7eEfhB9rbw9Fqm26i8hob7Vbi6i2/7KSuyrXrXy0HpWftq&#10;vLy83uilHn+I8euv2ZPAtz4t/wCEg+y6h9r3b/siarcLaf8AgPv8rb/wCtPxP+z/AOE/F/i/R/FG&#10;owah/aukJts/s+ozxQp/2yV9tem5ozS9pP8AmDlieZeG/wBn7wn4S8faj4z0+LUE12/X9+8up3Es&#10;T/8AbJn216dR/DRUSlKfxFnmPxa+AXhP402tvB4oi1C5t4F2rDaajcWqP/vrE67ql+GnwO8L/ClL&#10;tdD/ALSmS6XZKmo6ncXq7f8Atq7V6QBig9Kv2s+Xl5vdCR4/dfszeBbnxb/wkP2XUPte7f8AZE1W&#10;4W0/8B9/lbf+AVa+Kn7Png/4wJYJ4gg1KSKyi8qKGx1O4tE2/wC7E67q9Z+tNo9pU5oy5vhA4D4a&#10;/Bzw98KbC4ttBfUnhnbc/wBu1O4vf/RrtXfDpQMUtRUlKUuaUiIxjH4TzD4j/ATwj8UNRt9S8Q21&#10;3Je29q1rFcWl9LaukTPuf5onWtD4cfCLw/8ACywmtdBiu/3rfNNqF5Ldyv8A7Pmys7ba78cUhq/a&#10;z5eXm90uXvfEeP8AiT9mTwB4m8WP4j1DTL6S9ZvNlt01GdbSVv8Abt1fY3/fNavxF+BHhD4nR6eu&#10;sWdzC1guyCXTLyWydF/ubonX5f8AZr0yio9pU933gPMfBPwO8LfD3xDNq+h2dza3txAtvK73ksqO&#10;q/3lZ/vf7VZniX9mTwH4l8WP4j1DTr6S9ZvNkt01GdbSVv8Abt1fY3/fNewP05oTpxV+1nzX5veI&#10;5Ynl3xL/AGfPCPxXj0+LXI9S8mzi8iKKx1O4sk2f7SxOm6qvw1/Zz8GfCiLUItAi1RIr+1+yyw3e&#10;q3F2nlf7Cyu2z/gNeuUUe1qcvLze6XL3jwuH9kb4eW2s2+oRWeqfuNm20/ti6+z/AC/9Mt+1q9C8&#10;b/DrRfiF4Xl0PV7Z5LJvurbytE8f+66fMtdlRRKpUly+98Ifa5jzPwH8B/Cfw2029tNEs7lPtkTR&#10;XFzcXks9w6/3fNd91cFN+w38MJr/AO3eV4i+3f8APx/wkl/v/wC+vNr6IxQBij21SMuaMhcseXlO&#10;B8W/B3w5488NWmi6xbXL2tqirFLFeSxXCbf+mqtv/wDHqq+Afgd4O+G9rdwaVYzzfaU8qWbUbyW9&#10;lZP7u+V2avSAaCaPa1OXl5vdFyxPDI/2Q/huj6gr6fqTw3u7dC+q3TRRbv8Ankm/bF/wCtbx5+zV&#10;4O+IunaTY6umr/ZdOg+zwJaaxdW/y/7e1/n/AOBV67n5KM4Sn7ar8XMV/ePJ/hX+z34R+Dkt3J4a&#10;TVI/tESxMt7qtxdIi/7KSuyrXrAGEph/3v0p+PkrOpUlVlzTlzSJjGMfhOP8f/DjRviNorafrNrI&#10;64+Sa3la3mT/AHZU+Zayvh18FPCfwujuE0azuZnnXY02oXkt7Ls/ub5WdttejUdKI1Jxjy83ulHj&#10;11+zH4FufFX/AAkLW2pfa92/7Ouq3C2n/gPv8rb/AMBqXUv2dvBl/wCPP+ExntL0635H2femozpD&#10;5W37nlb9u35a9d/Gj8a19vP+YD588SfsxeH9K8FRW3hTTJH1XTYpV0xL3WLpYl81Nr7m3N8vzNXI&#10;/BP9l3UIbW3l+Iej2lne6cqJB/wj2u3TW91/f82L5Fr6wNIBitvrdbllHmI5Y8vKefePvg54Y+JG&#10;jW+ma5bT+VBzE9jcvayxf7jxbWrI8C/s7eDPhx4k/t7QNPu7fUvs/kNM95K/mr/tqz/O3+01es5z&#10;R8tcvtKvLy83uhyxPG/Ev7MPgPxJ4tfxHqGmXsl2zebLbpqM62krf7Vur7G/75rQ+JX7P3hH4rxa&#10;fFrkWp+VZxeRFDp+pz2SbP8AaWJ13V6t0ptP2lT3fe+Ev7XMeM+Cf2YfA/w9sNVsdITWUtL+1+yT&#10;xS61dSosX+xuf5P+A1Cn7Jnw+XwBL4O+zaz/AGFLL9oaH+2rrfv/AN/fur2vNGaqVapzc3MRyxPD&#10;fi18F/7V+F+n+H/DWiward2G1LUajrF1ZOq/9fUX72oP2evhBq/w7/tDUtcgtrDULqJbf7DY3kt5&#10;Eqr827zZfnZv96vd8U+q+sVOSVP+YJRi+X+6PooorIsKKKKACiiigAooooAKKKKACiiigAooooAK&#10;KKKACiiigAooooAKKKKACiiigAooooAKKKKACuevv+PuX/eroa56+/4+5f8AeoAgooooA4HVU3al&#10;qH/XWipdQTfqd9/10or2afwnjz+I8y/ZaT/jGb4af9gn/wBqy17n4B/5CGpf7q14l+yun/GMnw0/&#10;7BP/ALVlr3DwN/x/6h/uxVyy/gHT/wAvzyX9ra81XTYvhrc6Lpq6xqcXiiJ4LJ51t1lbypfl3t92&#10;t7wJonjPxP42/wCEq8U+H7Twr5Fr9lgsbe+W9eX7/wA7uu3+992ug+LPwC8J/GmXTG8UQahO2nN5&#10;tr9k1G4tdj/3/wB06fNXReG/AGl+GPCUXhqza7/syKBrfdcXkss21v8Apqzbqz9tGNKMI/Ed9T3u&#10;U86vP+TnNP8A+wVL/wCg1n/tGeJLm+1HTfBnh6LWbzxHexNerb6NrH9l/ukbY++42Nt+Zqjm/YZ+&#10;Fs2o/bmTxJ9t/wCfj/hJL/f/AN9ebXaeOv2f/Cfj/TdNttXi1D/iXRolvcWmozwXGxf4WlR9zUe0&#10;p88ZfyijH3pS/mPP/wBnDVfEes2HiXwx4gubyH7H8i79Y+33cG7/AKel+81cb8IPgtoekxeIta1D&#10;4h+MbC00vX73d5viR4rd9sv3pf71e7+DPgj4W8AeIZta0O1uba9ngW3ld7yWVHVf7ys/3v8AarH8&#10;S/syeA/E3i9/EeoWN896zLNLbw6hcLaSt/twK+xv++a1lXjzS5fdjIy5fd5ZfzHMftjeDLPxn8D9&#10;Qu11zVrOG1gR4v7Mv/KinXev3/71dP4P+HX/AAqDwhrGpWPiDxN4huPsO9Ytc1N71ImVN3yK33a0&#10;/ij+z34P+L+m2lj4jg1CS1s4vKit7HULi1Tb/tLE67qsfDX4FeGPhQl7Fof9qOl4myVNT1O4vV2/&#10;9tXasfbR9lyc32i5fEeWp4TvtS8Ap8TJfHXiBNb/ALO/tL7JFqbrpiS7N2z7P/drT+NkOt+JPgxp&#10;XiXTPEeqeG/EEUUUsb2M7Jbs/wD01i/iWuqvf2Y/BE3ir/hI/I1JLvdv+yJqtwtj/wCA+/yv/Hat&#10;fFL9nnwd8X4tPTxHFqUkdnF5UUNjqdxapt/3YmXdVxrUlKMv7xfL7pxepfCjWvD3w38S31z8QfEl&#10;5rF1pzyy3EV8yJFKqbk8pP8AllXimleHvGNy/hKzl+JXibyte8Mtq94/29t6zxRIyeU/8C/P8/8A&#10;er6V0n9mnwZpfgXVfCcX9szaRqn+vS51q6ll/wCAys+5fu1Dpf7L3gXR00NbW0vwNGilt7PzNTuG&#10;2o+3cjfP8y/LXVTxdKPNzf8ApJEvgK+oNqfiT9nS6WTxP/wjGoS2Lxf8JG8uz7Ltbb5rPurpfgVp&#10;t1pfwt0C0ufFy+ObiK12N4hWTf8AbP8Ab3bmqvbfAjwnD8PNT8DraXMvhzVNz3NvcXksrtvbc212&#10;fctdN4A8D6L8MfCGn+GvD9s1npWnReVBC8rPsX/eavPqVIzjKMf5gjGXLGP8p1ePlr5i/bCm1Pwx&#10;p+k+LtD8T6zYarpMu9fDenXTqmsr/wA8vKX77f8AxFfTuflryzxn+z54O+IvjHRvFmuW17c6xpDb&#10;7N0v5ViRv+uSvtqcPUjSqxlP4S/snkv7M76r4nXxV4z8QeJ9Ze71JWeXwdd3jv8A2Quz7mz+9/wG&#10;qv8AYXiBPANxd/8ACR2X/CCvqLy/2Ylhsu/K3/8APXf97/gFew+Gf2dvB3gvx9qvjTSrS+i13VG3&#10;XjNqErxS/wDbJn21G/7NXgl/Gn/CUNbal/aHm+b9n/tO4+ybv+vff5X/AI7XdLEU5Vef7JjGMve5&#10;jzT9pvXvENrZfDXSvDFrA8Wo38ESzan89vF+6fZ5u771eh/CjW/EuleIJvC3i7V9P1vVVs1vVuNM&#10;sfssSIz7Nmze392u68YeBtI8eeH5dG1ez86ylXZsT5HT/ddfu1xml+FfAH7NXhe91WW7bStNT/X6&#10;hrN/LdOv+x5su5ttc/tIyjycpcoyly8p61XzX+1tr3iXT7zwLpXh62tnbUtTWJpdQ/49EbY/+t/v&#10;V0f/AA2r8Ef+ijaF/wB/2/8Aia6+MeD/AI++APMtrqDxB4fv1byru0lZf9ncj/eVqzpSlSqRlKPu&#10;l+78JzXw617xfpeo3vhXxLq+m+IddisftsFxp1j9kiTduVEdN7/xJ96vAvFtt8VNE8Q6bqHiH4fW&#10;Vze3nia1b+2U12Jt0Sy/uovK2fLX1J8NvhH4d+FltcW+g293vl+9NqF5Ldy/7u+VmbbWb8QvgF4R&#10;+KOvafq+vRalNd2DpNAtvqc8EKuv3W2I+2t6eIjSq832SJR5oyiWPH3i34g6Cmn/APCK+A7bxV5q&#10;7rnzdaisvs7f3fmT5q5o6n8RvHfhjxFp/iPwnL4D22LS2d9pOupcXDSr/Cu1Pkr2azhW2t0iTdsR&#10;dq76mmTfE6/3q5facsvhLifFN58cn034cv4Jnl8RPcRaSjy+Jk1V/ta37J8kW/Zu+/Wx8YJvFnhL&#10;wR8KvD+lSS6xd399F5uo+IZftCK7I7f6Qzffr2z/AIZ78FPYXFi2ms9vcamurybpW3GdX3/e/u7v&#10;4a6vxb4M0jxt4fm0bU7bztPlXZ8jbHT/AHGX5lau+WLoe7yR+17wf3Tgfh9r3izT9RvfCfiPV9N8&#10;Q66tj9tguNPsfskS7tyojrvf+JPvV4H4qtPitoniHTdQ8Q/D6yub288TWrf2ymuxPviWX91F5Wz5&#10;a+pfhv8ACDw58LraaDQ7W73S/em1C8lu5f8Ad3yszbazPiF+z/4R+KOt6fq+vRalNd2DLLAtvqc8&#10;EKsv3W2I+2op4iMKnN9kiUeaPKWPH/i7x/oP9n/8Ir4Dg8VebHvufN1qKy8hv7nzJ89cV4h134h+&#10;MPAniq18S+GJfh6lvYtcWup6P4iS4maVfm2/Kiba92trZLaCKJN21F2LurB8eeBtM+IvhW+0HV1n&#10;fT71NsqW8727P/wJfmrkjUjGXwl/ynxlpWg+M7l/CVnL8SvE3la94ZbV7x/t7b1niiR08p/4F+f5&#10;v71e5+JNHvvHPwIt9QufEut6VqVnB5q3ejXj2ryuvy/P/erc039l7wHpSaGttaX4/saKW3s9+p3D&#10;bUfbuRvn+ZfkrN1n9kLwDrel2+mzrrqWVvu228Wv3sSfM29922X5q9KpiaFXl+z/ANukRj73NI6P&#10;wN9p8T/ArT3vNSvftc+nMzX0M+y43fN82/8AvV4LoPw68UaV8MpfGsvxI8V3mq6dcu8EM2oyvbvE&#10;v8EsX8bf7Vez+Cf2XvA/w803VdO0hNbS0v7b7JPFca1dSosX+xuf5P8AgNRL+yZ8Pv8AhXs3gzyN&#10;Z/sGWf7Q0P8AbF1v3/7+/dXLGvShKXLL3ZS/lHyy5eUx/Gt5qfj/AMb+GvB0+uah4b0y80X+1Z7v&#10;SZ2tbiWXeibEl/4HXH6P4J1O/wDGHjrRl+Ifia/i0vSf9D+z6s2+Jvn+/wD3pf8Abr0D4tfBT+1/&#10;hfp+g+GtGg1W7sNiWv8AaGtXVk6Rf9fUX72of2evgzq/gCLUr7XoIbDULyL7P9isbyW9RF/vfaJf&#10;ndv96rjUpxjKUZC973fdPILz45S6b8PH8Dzy+InuItJR5fEyas/2tL9k+SLfs3ffr3fw14ft7D4f&#10;aBpo1yC58ZfY/tGnajrz/artXb5t/wA3zN96r7fs+eCnsbixfTWe3uNTXV5N0rbjOr7/AL/93d/D&#10;Wx4/+FPh/wCJejR6fqsEyeUmyK5tJ3t7iJf9iVfmWpqV6FWK9l7v8xfL73908j+CiXln8SPGOkeL&#10;rmx1XxL9jS4v9QtF8q0lt2bbs8r5tn8X8VafiRNF8c2dp4a8P2ljYeFdOvIpbzU3iRbdNr/ci/hd&#10;m/vp92u/8JfBDwn4J8O3Wi6bZ3P2S8ieK6muLyWW4lVv70rNurz3Sf2JfhbostvJaWuvosE63CW7&#10;6/etFu/3PN20o1Kcpc3NIjllyy5TvPiz4vHgDwJv0yJbnU50Wy0y3/57y7flT/vndU3gP4fR+DPh&#10;pFoMt3Kl00Dfa75H2yvK/wB99396rGt/Duz8Q+K/D+r3N5JJBoifuLH7yeb/AAS/722uj8Q+HrPx&#10;Po13pV4JTa3UXlSeVK0T7f8AeWsJTjy8sf8At4qPxR/unwLea74uPi3UPhhB488TPoH9qrcf8LC+&#10;3Nst03/8eXm/3v4Pv17b+0xf+I9Isvh1oPhxl1L7bfxW/wBu1Z/Nt2bY/wA8u771dan7HHw0T4fy&#10;+C103UP7CluvtrRf2rcbml37t2/furvbr4U+HLvwNF4Ruraa50eKLyo/NnZpU/3Zfvbq9KpiqMpQ&#10;lD7JnHm5pSOY+H2u+LNL1G98K+I9X03xDr0Vj9tguNOsfskSbtyojrvf+JPvV8/+LbP4raL4h03U&#10;PEHw+srm9vPE1q39sprsTb4ll/dReVs+WvqT4bfCDw58LLaaDQrW73S/em1C8lu5f93fKzNtrN+I&#10;X7P/AIR+KOt6fq+vR6lNd2DrLAtvqc8EKsv3W2I+2uWniI06nMVKPNHlPS7V5XgiaSPyZWX5k3bt&#10;tXKp21qttAkSbtsa7V3/ADVcrhkWFFFFABRRRQAUUUUAFFFFABRRRQAUUUUAFFFFABRRRQAUUUUA&#10;FFFFABRRRQAUUUUAFFFFACYpaKKACiiigAooooAKKKKACiiigAooooAKKKKACiiigAooooAKKKKA&#10;CiiigAooooAKKKKACiiigAooooAKKKKACiiigAooooAKKKKACiiigAooooAKKKKACuevv+PuX/er&#10;oa56+/4+5f8AeoAgooooA4m/T/T9Q/660VZlTfqF7/13aivXp/CebP4jzH9lFP8AjGT4af8AYJ/9&#10;qy17b4K/5Cmpf7sVeL/snJ/xjF8NP+wT/wC1Za9q8Gf8hPUP92Kuf/lwbf8ALw7SiiiuA7AooooA&#10;KSlooAKKKKACiiigAooooASilooAKKKKACkxS0UAFU7m0ivLfyp4o5kb+B13LVyigDG/4RPSP+gX&#10;p/8A4CpVu2s4LOFYoI44Yl/gRNq1eopc0gCiiimAUUUUAJiloooAKKKKACiiigAooooAKKKKACii&#10;igApMUtFABSYpaKAExS0UUAFJS0UAFFFFABRRRQAUUUUAFFJS0AFFFFABRRRQAUUUUAFFFFABRRR&#10;QAUUUUAFFFFABRRRQAUUUUAFFFFABRRRQAUUUUAFFFFABRRRQAUUUUAFFFFABRRRQAUUUUAFFFFA&#10;BRRRQAUUUUAFFFFABRRRQAUUUUAFFFFABRRRQAUUUUAFFFFABRRRQAUUUUAFFFFABRRRQAUUUUAF&#10;c9ff8fcv+9XQ1z19/wAfcv8AvUAQUUUUAcuE/wBNvf8Aru1FPjT/AEu9/wCvhqK9g8o8x/ZL/wCT&#10;Yvhv/wBgn/2rLXtXhD/kKah/uxV8+/swaw1h+zT8MolX/mE/+1Za91+Hd41/dahK3+zXNyy9hzG3&#10;N+/5TugMLTa8x+I/7Q/gL4S6paaV4o1mSwvrpd8EKWc9xvX/ALZI1bnw++Jfh34m6c994c1P+0Ld&#10;W2NvieJ0/wCAuqtXB7OXLzcvunfzcsuU7elorL1jVbXR9Plu7uVo7eJN0jojN/6DQBqUVk6Pqttr&#10;FhFd2jtJbyrvid0Zf/Qq1c0ALRRSGgBvSk/hry/x/wDtD+A/hpqyaZ4h1mS21Bk837Pb2c9w6r/t&#10;eUj12+ga1Z+I9Jt9RsZGmtbhN8bsjJ8v+61KVOpGPNKPuh9rlN2iiimAUUUUAFFFFABRRSZoAbRW&#10;Nr3iTT/DGjXWq6ndLZ6fap5ssr/wrXD+AP2gPBfxK1SXTfD2p3N5dwpvZZtOuIF/77dFWlGMpR5o&#10;xA9UoqjDdQXO7ypI5trbW2Nu2NV6mAUUUmaAFopKKAFopM0tABRSUZoAWiiigBAc0E4Fcn448f6L&#10;8NPD0us+Ibv7DpkTKjXPlM+zd/urWzpt9b6lY295A3nRTxLNE/8AeVvmSlyy5QNSiikzTAWiikoA&#10;WikzS0AFFFFABRRSUALRSbqzNY1W10fT5bu7laO3iTdI6Izf+g0AalFZej6ra6vp8V3aSNJbypuj&#10;d0Zf/QqmhuoLnd5Ukc21trbG3bWo5QLoGKWuLvPid4dsPGNv4Qn1Bk8QXUXmxWvkP8y/723bXaUu&#10;XlAZRSEZrzT4nfHbwT8HGtV8W6u+l/aF3Ry/Y55U/wC+kR9tRGMpS92IHpQG2lxxxXKab4/0TWPB&#10;MXiq0vhNoktv9qS7WJ/9V/f2/erzfSP2wvhT4iuorXT/ABLK7TtsR20y6RN3++0W2rjTnP4Y/CS5&#10;RjHmPdvwptcb41+I/h/4e6Imr65qf2ayb7jpE8rP/uois1Zvgb43+DviVPLB4c1X7bcQQLdSwzW0&#10;tuyxb9u/96i0cs+Xm5Sj0HmnEeleVP8AtJ/DyHxV/wAI83iH/iZq3lf8esvlbv8Arrs2/wDj1S/E&#10;X9onwH8KL2ys/E2syWct4m+Aw2c9wrr/AL0SPS9hU5uXll7wHqNFcn/wsjQf+ELXxZ9pl/sHyPP+&#10;0eRLv2f7m3dXCp+1j8Mn8IS+J18QS/2FE3lPef2ddff/AO/VaRpyl8MQPZfxo59a8M1X9sL4T6PB&#10;aT33iVoYrqL7RF/xLrpv3X9//VfLWh4V/an+GvjP+0E0jxA1z9gtftU6tY3CbIv73zJ81X9Ur8vN&#10;yyJ5onse0UbsfxV4JD+278G5ovNTxRP5P3fO/sm82f8AfXlV0fjn9o/wD8N20xfEesy2f9oxLPbF&#10;LGeVZUb/AHEas5UKsJcsoyK5onrNGyuWg8f6Hc+Ek8Tx3Mp0RoPP+0eRLv2f7m3dXKWf7SHgLUPA&#10;F14zj1xm8NWsnlS3zWc67G/3Nm6n7OUvsgerZGabXO+EfFmn+NfD1prOkTtdafdJvimeJk3r/ut8&#10;1S+J/EFj4S0a61XUpmt7K1TfK6qz7V/3VqOWXNyhH3jcxRivJ7/9o/wBp3gK38Zz69jw1cNsW+S2&#10;lf5v9pFTctad/wDHTwVpXgq08U3OteTol4n+jzeRLvl/3Ytm/wD8drT2U/5SOaJ6LTz0riPAfxQ8&#10;O/Euxe88Pamt/Ev3laJ4nT/gDqrV2u/5azlGUfdkEZRl8IUV5bqvx98D6P4/i8FXeryJ4jdlVbRL&#10;Ods/xffVNtGkftAeCde8W6l4as9Vlm1jTY2lurZrOdXRF/i+581X7Opy83KXL3T1E5+lHJ968m8D&#10;ftK/Dz4l+JX8OaBr73etIjStaS2c9u+3/gaLVn4j/tFeAvhLq1ppnijWZLC+ul3wRQ2c9xvX/tkj&#10;Vn7CpzcnLLmA9QzTBJXA+F/jF4W8YeF7vxBpGq/atJs0Zp3+zyo8W3/pky7q5Lw9+1z8LvFt/FY6&#10;R4lkmmnfyonfTrqJGb/faLbTjRqS5vdl7oc0eXmPbuqUdBXmfxO+O/gj4R/ZH8Vaw2mrcxebE/2S&#10;WVNv+8iNtrZtvid4duvBKeMYtR87w60H2hbtInf5P9zbuq/Zy5eblD7R2NG7/aryi/8A2kvh9p3g&#10;O38Y3PiHHhq4bYt8ltK+G/2kVNy1lax+1z8KfD0FrLf+JZIUuoPtEX/Euum/df3vli+WiOHqy+zI&#10;PdPb6b+NeO+Ef2pfhv41GoJouvSXP2CD7VOj2c6OsX9/5k+atCz/AGjPAGoeALrxjBrjN4dtZPKl&#10;u2s512N/u7N1EsNVh8UZExlGR6ohxSEb65/wl4q0/wAa+HrTV9Ina50+6TfFM8TJvX/db5q6EnFR&#10;aUZFfEPopKWmAUUUUAFFFFABRRRQAUUUUAFFFFABRRRQAUUUUAFFFFABRRRQAUUUUAFFFFABRRRQ&#10;AUUUUAFFFFABRRRQAUUUUAFc9ff8fcv+9XQ1z19/x9y/71AEFFFFAHMj/j41D/ru/wD7JRWbqWsN&#10;Z6lqECr9+XfRXtwpy5TzfaRPHP2cv+Tcfhl/2B//AGrLXv8A8LPvah/wGvAP2cv+Tcfhl/2B/wD2&#10;rLXv/wALPvah/wABqJf7sRH/AHk8v/aQ1XXtE+IfgC68P6DH4h1BLr5bJ7xLXf8Af/jarH7POpze&#10;IPGPi3Xtcgi0TxLK/wBkudET70Cr827f/wAtf9+uz+I/7OvhP4neJdM17Xjqh1PTf+PV7HU57dF/&#10;4AjVr3Xws8PN4zsvFXlXMOtQQfZ/Ntp3RZU/6ap91/vfxVxe1p+z5ftHpS5pS9074civLPj14Zl8&#10;SeBrqSDXNd0G4sF+0RTaJfPau7f3X/vLXqleXfFb4CeE/jHLaN4jbVv3ETRKljq1xZIy/wC0sTpu&#10;rmpyjGpGUi4+6W/hRq1zffCjRLu+vmmu3sd8t3dtu/4E1fKnxLh+Jum3eveI5NT199HdpfK8Q6N4&#10;oVrGKL+B0sFTd/4/X0l8N/2cPBnwoivYtBGr+Vf2v2WWG91i4u08r/YWV22f8BrKtv2Q/h5ba1aX&#10;0EGshLfZttP7auvsp2/3ot+1q7adanTqSl9mREYy5eWR6r4Pk87wpo7NK1zI9nAzTMu1pfkX561r&#10;mHzreWPcybl270+/T4YVtokijXZEi7VSq15apeW0sDM2yVWRtrbW+auD4pFxPkjwl8AbTWfj/wCP&#10;4m8ceNrb7PBYS77fXXR33eb8jfL8y16X+0t4a1eH4dxah4e8VazoOq6XsW2miun8mX/r4T/lrVP/&#10;AIYr+GsOtzaxF/wkUN/OyvLMniO9Xd/vfva6v4l/s7eEfi5Fp8XiH+1nhsIPs8SWmq3FurJ/t7H+&#10;f/gVd8q0ZVIy5vdiR/7cUvCXgTXPh14c1jxBdeKtX8Taw2nPLLbX10z2nmqm/wDdRN9yvn3w3/wu&#10;nxVBaeMdI8P63c3t1F5qwv48i/s/zf8AatfK+X/c3V9VfDf4L+HPhZpt1Y6K2qTW9x/rU1PU573/&#10;ANGu1cvqX7KngW/8TS65t1uzu5W3vDY61dW9vu/65I+2pjiI80pf+2hy+7ynn/x38TePdR1vwv4T&#10;0/S7ue4v9K+13X9k+JE0iX7QrqrokrI2/wDi+Suq/Z8s/iVpV5qGn+LNIudP8PrAjWc2p+IU1W7e&#10;Xf8ANudUT5dteh+PPhR4f+IPh6LSNXgneKNVWK5t7l4LhP8AdlX5qi+G/wAFvD/wrimTRJdWfzV2&#10;t/aeqXF7/wCjXaplUj7PlIlGXunoNeHftFL4l1fRdM0zwnfP9tll3z6ZY6wum308X/TKVvu/9817&#10;j/BXm3xF+CHhf4p3Fvc69HfPd28D28VxY30tq6IzbvvROtc1OUYS5pGx4V8C9e8WaFrfjW21nUdd&#10;S90vR/tEWiazqLal5Tb3/e/aPlRv9yugTwfqGpfD7/hZTePfESa1/Z39pfZItTdNMWXZu2fZ/wC7&#10;/wACr1r4dfBrwv8ACuxu7XQ4Lt0uv9fNqF5Leyun9zfKzNtrn7r9mTwLc+Kv+EhaDVEuN2/7Imq3&#10;C2X/AID7/K2/8BrrlWhOUpR90iMeX4jz/wDab8Pf8LF/Zsm1e+1XWdKuIrOKV4dMvHt4p3+X76/x&#10;V6X8N/g7F4G0a7ig8VeKtWW/tViYatqzXHkfL9+L5Plapfit+z/4R+MFhaWfiODUHtbVNkVvY6jc&#10;Wqbf9pYnXdVr4X/A7w58IhdroMurv9qXa39p6rcXv/fPmu22olXj7Plj/MX73ungfwf+DOjaPF4j&#10;1rUPiH4xsLfTtfut/neInit32y/fl/366j4p+IZfhv8AEiLxj/bmt6rov9ivcQaTDqP+iXVxvRUT&#10;Z93503NXe+JP2YfAfiPxU/iPUbDUHu2bzZLeHUbhLSVv9u3V9jf9810/i74X+H/GEOjrqtj50WjT&#10;pcWcSMyojKm1fkX7y/7NXKtGdTmkHLHmPC/h145l8c/E/UvFk+q+ItH0/SdF+0ajoL6i0tpbz/Pv&#10;TZs+9s2PXBX/AIt8Zpq9l460NPEVt4cv7lWtbvVvFatbyxM//Pgybv8Ax+vrLRPhj4e8OXXiCfT7&#10;TyX16Vpr7c25ZXZdv/Aa4KP9j/4cf8TFXsdWeG9+9by6xdNFF/1yTfti/wCAVca1KMublCXwyiQ/&#10;tH2Gs6l8MrTXtD8S6p4e1u18p4nsZ2W3dm/56xfxLWl4V8D638PvDeseILrxVq/iPWG05pZbe9um&#10;a081V3fuom+5U3xD/Zn8FfEvTdH0/XE1d7XToPs8CWmsXVv8v+3tf5/+BV0Pw0+DPh74V6fdWOjP&#10;qk1vcf61NT1O4vf/AEa7Vj7an7Plj/MR73NGUj5X8MP8ZvFsVp4v0jw9rNze3UXmrC/jyL+z/N/2&#10;7Xyvl/3N9faWgtdzaPaNqSpHqDQJ56I25Vl2/NXmWpfsqeBdS8TPrm3WbO7lbe8NjrV1b2+7/rkj&#10;7a9Ys7VbC1igi3eVEu1d3zPU1qkavwkcsubmK2vajBoek32oXLbLe1iaaV0+9tVa+KL/AMXeM01e&#10;y8caGviK28OX9yr2t3q3itXt5Ymf/nwZN3/j9fcV5Zwahay208SzQSrsdG/iWvEk/Y6+HX/EwRrP&#10;VnhvfvW82sXTRRf9ck37Yv8AgFXh6lOEveNpe9HlOf8AjB4W1zxb4+8Grp/jPX/D0WowL9uh068a&#10;JGT/AGE/hb/bq34Mudc+Gmo+NdDXXtS8SWunWP22zm1mVri4V/u/O/8AEvyV1+qfs2+DNZ8Q+H9a&#10;uV1T+0NDiSKzZdVuERVX+8u/5/8AgVW9B/Z78J+G/HWq+LrOPUn1jUk2XLXGpzyxOv8Ad8pn21t7&#10;aly8v/tpjyy5uY8T+Ivgq8f4Far48l+IOuvqF5pLyz2lxqbvpjbk+dEt6+mvh4//ABQ3h3/a063/&#10;APRS15nf/smfDzVdS1C8ubXVnS9iaKWx/tW4+ybW/u2+/Yv/AHzXpPgnwZp/gHw1Y6Jpn2n+z7NN&#10;kSXE73Dqv+83zVx1qkZR5Y/zG3vGh4l1BtK0LVb6Jd8trayyqn+0qbq+d7D4aXXxI8Cf8Js3xP8A&#10;EWg6rf2vm7rfVmi0+zfZ91ov9j/er6YdFmRlZd6N8rI1eNan+yj4D1LxHNrUttqkdxLL5rWkWq3E&#10;Vozf9e6v5X/jtFOpGPxS5Ql8Jj6l/afifW/D/gWXxZfJYS6O91PrOj3X2e4upVdE+SX/AIFWL4k0&#10;rVfCEXijwZZ+LtfvLRNF/tKDUbjUXl1C1lV3/wCWv935PuV7F4v+D/hzxz4ci0XULOWG1iXbE+nz&#10;vayxL/cSWLYyVz8P7Ofgyz8Daj4VWDUn0y+TbPNLqc73br/c89n37f8AgVdEK1PmIj7h81aVoPja&#10;5bwlZy/EvxN5WveG21e8f7c+9J4okdPKf+Bfn+f+9XVeOfGHjzxBF4P8L6VaahqX2/TJbiW407xC&#10;mkXDSxS7V/esj7v9yvYNN/Ze8BaOmhLbW2of8SaKW3s9+pzttifbvRvn+Zfkq0/7OHgqbwf/AMI1&#10;9l1A6f5r3CypqM/2iJmbf8ku/cv3v4a7KmKoT/8A2SOWXNzHNfAKz+JWgtqtj4v0qbS/D8Vrvs7v&#10;VtfTV7jzf4t7qifLtrxX4lr8S9OuNd8Sy6n4gfR3aXyvEOjeKVexii/gdLBU3f8Aj9fUfgb4FeGP&#10;h7p97Z6Y2qTW95F5Uqanqtxd/J/21dq5a2/ZD+HltrVpfRQayBb7dtp/bF19kO3+9Fv2tXNTrU4S&#10;lKQcsuU9T8Hy+d4V0qVp2uXeziZrhl2vL8i/PVH4naXNrfgbWrS2vr3TbtrZ2iuNPl8qZWVd3yNX&#10;U20C20SxxrsRF2qlPdFdHVvuNXFze9zRNo+6fE958cX034eP4Hnn8RPdxaSjy+Jk1N/taX7J8kW/&#10;Zu+/XrXiP4fXb/ALT1k8XeKLbULG2W9/tG21ZoriV2+bZK/8S/NXVf8ADPPgp7C4sX01nt7jU11e&#10;TdK277Qr7/vf3d38NHxR/Z88J/FxLFPEDatts4vIii0/VbizRk/21idN1dUsTQly8q5fe94Ptf3S&#10;98K57rxP8I9F+2X1y91dWe2W783/AEj/AHt396vA/g/8GdI0qLxHrWofETxjYW+na/db/O8RPFbt&#10;tl+/L/v17X8Kf2evCfwZnu5PDn9sJ9oiWJor7Vbi6iRf9hJXZVqDxL+zJ4D8T+K38R6hYag92zeb&#10;Lbw6jOtpK3+3bq+xv++amVSMZS5Ze7IiMZcvLI5X45eGLzxt4v8AAmn6R4hn0q1lb/SNRsZf9IeD&#10;/plKv3G/261fgzY6n4M8feJfCd14g1TxDp9rEl1bTaxdNcXCbm27d9dH4k/Z78J+LfF+j+JdRi1B&#10;NW0hdln9k1GeCFF/65K+2n+HvgD4V8JeP9Q8baeuqf29f/695tTuJYn/AO2TPto9pHl5SJRlKR6f&#10;/BXzl+1X8QtP8Pf8I74c1DTNU1jT9SuvN1C00mwlvZXtV37/AJE/29lfRucJXkWq/s3+D9Y+JUPj&#10;25bVn8RxN8sqatcLF/ueVv27f9msaMowlzT+E2+yed/s+fE608SJ438PWOmatpVlarLd6fb6xp0t&#10;k6WrJtRNsv8At764JPAfxP1j4Va1Lc+NfD3/AAhSSXEs+jy6T5Vw1uv30+0ebsX5f4tle66x+y94&#10;H1vx1d+LrtNZGtXiNFK8WsXUSbGTbs2I+2ufsP2H/hhYJCsSeInhVt/2ebxHetE/++nm7Wr0I4qh&#10;GXNH3f8At0x5f+3ifUdKg+Ivhfwhc+GPENj4Y8S2dsj6Ylxtuk2L8n+q3pvWuZh1HxPY6j418Pa5&#10;Bpuq+LU0BbqXxHplj9l+0QM7r5Wze/8Acdvv16h42/Z28E+PLjT5NSs7m2uLCz+wWs2nX0tq8UW7&#10;ds/dOv8Adra+HHwj8OfDHTriz0aK8mhn/wBbLqN5Leyuv9zfKzNt/wBmsPbR97lLjzR5Tz7w3beB&#10;3/ZkRbxbL/hH20nfeb9n+t8r593/AE1rMuXuX+FPw9+17t/9qp5W/wD55fP5X/jmyutuf2XvAFz4&#10;tfxA9jqH2hpPOey/tG4+ws3/AF67/K/8dqX4l/s1eCfize6fc+IYtXRrBNsEOnarcWUS/wDAInVa&#10;r2keb4pfFzBy+/8A9unS+LfFOnwxXGhyNJ/ad1p0rxJt+T/VN/FXlf8AbFjD+ydrUj3MXy6ZcW7b&#10;G/5a7Puf71dZ8Pv2ZPBXw019tZ0j+2bi9eLyt2p6vcXqbf8AdldqH/Zh8BzeMH8R/ZL/AO1tL5rW&#10;n9p3H2Jn/wCvff5X/jtZRlT/AJgjzf8AgJT8baDp8PwFutVis4E1CXQIEe42/O6bE+WtzwNoOmv8&#10;OrLVfsMP9pf2U0X2vb+92fN8m+rvxQ+Cfhr4s+H7fRfEEV7/AGfA29YtPvpbL/gP7pk+Wq/gz4Ee&#10;GvAfgW98J6U+qDR7zf5qXGpzyzLu/uys+5aI4mPs+Xm+0X9rmPAvgL4P8cXmofbvEGvaXf8Aw1eX&#10;VEudJeDyvK3bdnm7m/e/+y17R8ZBFHo3g37H5f2X+1oFg2/d2+U+zbXJQ/sIfC6Gye0jXxNHZN96&#10;3TxNf7G/4D5tdP48/Zb8EfEpdJXVV1nZpMC29qlprF1bqir/ALr/ADN/tVvUrRnU5+YiPNGMonoc&#10;3irSE8QWugzSN/aF1BvRNvysteF+I/DE9t8brHwRHfbPBWtrLqk+nbfn82L5nTf/AHH3/druvh3+&#10;zZ4M+F2vTa1oq6xNqDxeV5up6xdXuxf9nzXfbWTf/sjeAL/x7/wl0p13+2/Pa4WVNcutqNu3bFTf&#10;t2/7NZxlQhL4pfD/AOTB70o8p7Xa20VnBFBAipFGqqqr/CtZ/i3/AJF3Vv8Arzl/9AateFFhiSJf&#10;uL8lYvirwzaeLPD19pGoCc2V0nlSi3neJ9v++vzVx83vFx9w+M9Y834XfA/WJfm/4RrxBpkqt83y&#10;Wt1s/wDarP8A+OV6n4V+xzfF/wAGNryx7F8NxPpXm/c37Yvu/wC19+u38PfszeB/DfgPUPCEFpe3&#10;nh+//wBbb6jfS3X/AHwzt8tbfjP4OeGvHnha10HUrSQWtlEkVtNazvb3EW1dq7JV+Za76mIjMFzS&#10;5uY4+8TSk/aOsn0Xy/7Vls/+Jx9n/wCeXz7N/wDwOvcvL+SuE+HHwj8OfC/TWg0W2ud8vMt3fXD3&#10;Fw/+9LL81d2h+c1w1ZRqcvL9kiEbSlI+Rf2ovEmoaD8TbfStGvLnTdY8QeHp7WxuLRWV1uPNT+P/&#10;AHUenfsw+M7zUvEuv32uTz3mq+HNFTTNRuLht7tLFK8r/N/uvX0H4o+F3hzxh4r0HxBqto02paJL&#10;5tjN5jpsb/d/irE1X9n/AMHarp/iizaxubZfEs/2jUXsbyWB5X+T+JG+X7tehHEx9h7KUS5e9I+V&#10;bz45aL9quvFX/CM+KP8AhJf7cWX+0E0C4+zvpyy/J/pGzbs2V678efFWqf8ACU/DXWfDGgr4hvZ2&#10;WeKxe8S13bkdvvNXdW/7MHge2+GsvgOJNW/4RyWXc0X9sXHnf7nm7923/ZrNf9jT4bu+isya+X0b&#10;/jzb+373918+7/nrVyxFCco/F7pjLmlKUjB+C+pzeINb8ea/rttFofiKWBre50RPvwKq7t2//lr/&#10;AL9eS6V4q8WXPw6/4R/VfCdtpvg+81qWJvEz3iXGz97/AM+/3ov9/f8ALX1V4i+C3hnxP4gXXLmG&#10;5h1P7M1k01reSwebEysvzbG+b71ZHgf9m/wP8PfC+seH9Ns76bTdWXbdW+oajcXX/fPmu+3738NR&#10;HFUufm/8lCUZHA/tGeP9H8MaN4Q8MXdjqmvabf8AlNfW+k2Mt7LLZqm3dtT/AG9lUfgR8TtP8SWX&#10;j/w/aaZq2lWVrHLe6dDrOnS2TJatFtRNsv8Atb67Hw9+x/8ADzwx4o0/xDZrrv8Aadh/qGm1y6lR&#10;E/ubWf7v+zUvif8AZM8AeM/F974l1D+3Rqt+uyd7fXbqJNn9zYr7dtVGthuXk97/ABF+8+X+6eEa&#10;wk/wr+B+sS/N/wAI14j0yVG+b5LW62f+1Xf/AMcr3jxfomnp8ArvVYrSBNQl0CBGu0X52XYn8daX&#10;hv8AZk8D+G/AWoeDoLa9vPD9/wD6+21G+luv++GZvlrU+IPwR8MfEvwfp/hzXEv/AOyrNUWKKx1G&#10;W1+VU2qrNE67qyqYuMpafzFx5ub3iT4WeHtKl8JaLqbWMD6l9hW3+0bfn2f3d1eVeIvDM1r8brLw&#10;VFfbPBmtrLqk+n7Pn82L5nTf/dff9yvXPhd8IdB+EegS6N4e/tD7C8vmhNRvpbt0/wB1pWauKvf2&#10;R/AF946Pi6X+3/7b89rhJU1y62J8+7Yqb9u3/ZrH20XUlKUpGPLLl5ftHrWp32neGdJae5nh03Tb&#10;WL5pZXWKGJV/2v4am0TWrHxDpsWoaZfQajp867ori0lWWJ1/2WWs3xp4D0jx/wCENQ8Ma1A9zo9/&#10;B9nni8xld0/3qT4feBNF+GPg/T/DWg2rWek6bF5VtE8jvsX/AHmrD3eX+8bfynWUtJS1ABRRRQAU&#10;UUUAFFFFABRRRQAUUUUAFFFFABRRRQAUUUUAFFFFABRRRQAUUUUAFFFFABRRRQAUUUUAFFFFABRR&#10;RQAVz19/x9y/71dDXPX3/H3L/vUAQUUUUAeZ+Iv+Qxff9dKKPEX/ACGL7/rpRX1ND+GjxJ/EeYfs&#10;5f8AJuPwy/7A/wD7Vlr334Wfe1D/AHlrwL9nL/k3H4Zf9gf/ANqy19AfC/7+of8AAa82X+7G1P8A&#10;jjNe+NPhHwl400zwrquqtb69qLbbW3+yyt5v/AlTbTrP4zeEdQ8fXHgmDU2fxLAm+Wy+yy/Kv+9s&#10;21X+Mfhh9b8K3F9Y3P2DWNL/ANKsb7/nlKv97/Zrifg49z/wqu7+It4yXnijVrCW6ll2/L8m/Yif&#10;7Hy7tlcEadOVPnPSl8XLE9+/ho5218yr4P1DUvAKfEp/HniRNY/s7+0vskWpummLLs3bPs/9z/gV&#10;bbarqF34+8BavJrOpW39qWey5077VstJW/veV/eqPYf3i/sn0Bv4orwb4UXS23xZ8ZaVaeKtQ8Q6&#10;fFEkvk3t99q+yy7/ALif3P8Acr3aM5zUVI+yI5ve5Rm+n+tfP37RPie5u7zSvB2grrs3iW8ie9S3&#10;0bVv7L/dI+x99xsdV+aqv7MmveJb9PEfh/xBLcp9gbYiXOrLqV3F/v3CfeatI0ZSj7UuXu8p9FfL&#10;+FN8vnrXyp4e+GPijxB8S/Fehz/E3xJF4asmilihS+b7crtv/wCXj+78n3NtWvjvqnjWPxVoHgXQ&#10;LXUtUin097h7ux8QppF20qvtX96yPu/3ar6n73Lzf3g/m/un1J+FP/grwD9nyw+JWiXWoaf4s0a5&#10;0/w+kCNZ3Op+IU1e7eXd8251RPl217/muaVP2Uvi5iIy5wor5p+L+tXPwr+KS+KZNV1240r+yXli&#10;0SG+ZLSW6V1VV2f7u+uf8E+NtV8eePta8Waffa/ZvpehPdT+G5tR32MV18/7rZs/3HrsjhJyp+1+&#10;yXL3T607fNXFfEL4seGPhTpEWoeKNQk020ll8pZfsssvzf8AbJGr5Q8Mf8Lp8WxWnjHSPD+t3N7d&#10;ReakL+PIv7P83/btfK+X/c3V9ReOHvJvhNqDahGkOoPYr9pRG3Ksvy76j6tGMox5uYOb3uU67w/r&#10;1j4n0W11XT7gXNldJ5sUqfxLWl1OO1eVfC6/l034C6feRJvltdMeVU/2l3PXm1h8N7z4i+Av+E1b&#10;4m+JNA1S/tfN/wBH1VotPs32fdaL/Y/3qU8NeUo83LyyJjLmjzH1FRXzzqKan4q1vw/4Fl8XXyaf&#10;Lo73U+s6PdfZ7i6lV0T5Jf8AgVYviTSdV8HxeKPBlp4u1+8tE0X+0oNQuNReXULWVXf/AJa/3fk+&#10;5TjhueXLzFR94+ncru+9RXwZpWj+OLlvCVnL8S/E3k694bfV7x/tzealxFEjJ5T/AMC/P8/96ut8&#10;c+MvHXiGLwl4Y0iz1DUvt+mS3Etxp/iFdIuGlil2J+9ZH3f7ldMsBKP2iOb3uU+xwfapOor5+/Z8&#10;sPiXo9zf6f4s0a50/wAPpAjWdxqfiFNXu3l3/NudUT5dte/g5FebUp+yly83MOMucqTXMFts82VY&#10;d7bV3Nt3tUpCmvnT9qT4eweLdZ+H88/iHX9H/wCJwlrs0nUfs6LuR/n/AN7/AGq7Dw3o+n/C/QvE&#10;Vhp/i/VPEmsWtm929vreq/bbiD5Pkbb95F+WtvYx5Iy5ive5vdPYaK+ZE8JahqXgFPiQ3j3xImsf&#10;2d/aX2SLU2TTFl2btn2f+7/wKve/A2sT694S0rULpdktxArv/vVMqfKB0QGKjJPpxVW9TzreWPcy&#10;bl271+/Xy74a+GPirxD8SPFuiv8AErxJD4asmiliihvn+3K7b/8Al4/ufJ9zbRSoe2jL3uXlCXux&#10;5j6rAxR1r5c+Puq+N4PE/hzwLoFrqWpQ3GnPcPd2PiFNIu3lV9q/vWR93+7Wh8K7n4o+DdE8Rf8A&#10;CR6Lc2ej2dj5tjLqeupq928/+2yony7a19h7vNzC97mPafG3j/RvhxoEus+Ibv7DYRMqtc+U8oTd&#10;/urV5/EVhbaD/a7Tt9i8hbjzVVn+Vv4tv3q+XfiL4JvH+BGrePJPiDrr395pLSz2lxqbPpjbk+dF&#10;t/8A7KvTfHfhyTxL8CNKni17W9BubDTILiK50O+e1d28pfv/AN5ap4b3V/iHH3vhPYNH1W11iwiv&#10;LSRnt5V3Ru6Mv/oVaXINee/CXVbm/wDhRol9fXbTXTWe+W7u23f3vnavlX4lp8S7C717xLLqfiD+&#10;x2aXyte0bxQrWMUX8DpYKm7/AMfqY4T2tSUXLl5SYy5o8x9xzXMFts82RYd7bV3tt3NVhK+XPjv4&#10;Aj8c6d8Kr668UeIrBpb61t2m07UWtd263dvN2f8APWvV/h34Q0jwZ9v8PQeMdZ8Q6g8fmyw6xqv2&#10;q7t1b5d6/wASVEqUYx5uYD0vC/3qz9V1W10ewlu7uV47eJN8rorN/wCg18y6D8MvFWu/EvxVocvx&#10;L8SQ+GrNopYoob5/tyu2/wD5eP7vyfc2V6f8ZfBU+ofDWZU8S+INKl0uLzY7vSb9reaXb/z1b+Kr&#10;9hGM4w5viHzc0uU7jUPGukab4abxLc3jQ6IkXmtceU/3f93buqbwp4q03xnoNrrOkXP2zTL2JZYL&#10;jayb1/4FXCeD9QudS/Z7iu765lvLuXR5WluLj5nb5X+9XiHwo8H3Nz8FLTxc/wASNUtr3ToHeCLT&#10;tR8rT4tifIksX8X+1W31b4v7suUy5pSjGUT7LFGa+dLbW9Sv/HPgLV5da1S2/tS22z6f9q2Wkv8A&#10;t+V/wGrHw423PxK8a+H7bxZq2t6e1rvbztR+0PZys+10ib+CsZYaUftG3NE91tryC53eVLHNtba2&#10;xt21qt4/vV8f/CD4M6bpVv4l1e9+I3jGwt9N1+63+d4h8q3fbL9+X5f463/j74g8U3Xirw/4T8KW&#10;d7faff6c92txpfiFdKuGdXVV2Tsj7vl/hqpYaPNyxkH2pf3T6gH+7Un8NeAfs+WHxL0e5v8AT/Fu&#10;kXOn6CkCNZ3Gp+IU1e7eXf8ANudUT5dte/Z+WuWVL2UuXm5iIz5zK1bUrbSLCW8u3eO3iTfK6Izf&#10;+g0ularbaxYRXdo7SW8q743dGX/0KvPfj74bn8Q+BruSDXtd0G4sF+0RzaJfNau7f3X/ALy1d+F0&#10;l14g+EOi/a727e6nsNkl35v+kf727+9WsaH7rn/vBJ2lGP8AMd5DeQXO/wAiRJtrfNsbdtarua+P&#10;fg/8GdN0q38S6vffEbxjptvp2v3W/wA7xF5Vu+2X78vyfx19Y2DxPZwvBP8Aabdo12S7929f726i&#10;vTjSlyx94Pe5jSornvFth/aXhnVYFubmzZ7Z9txaSeVKny/wvXzlrF+yfAGyu7zxxrNhqem3LxQX&#10;aat5Ut06/cSV/wDlrU06ftS5e6fVbOqdafvr5h+KPhXXPE3i/wABRaf428RaDDqNsqX0OnXzIkqb&#10;P4f7r/7daHgy51r4aal410b+3tS8SWunWP22zl1mV7i4Vvu/M/8AEvyVr9W934iOY9h8ceP9F+Gn&#10;h+XWvEN39h0yJlR7nymfZu/3VrcsL+21Kxt7yBvOiuI0mib+8rfMtfJnxE8FXj/A7U/HknxB117+&#10;/wBJaWe0uNTZtMbcnzotv/8AZVb+KHiPxncJ4F8I+H7S+uYr/Q4rtptM8QppFw0qqq/LKyPu/wBy&#10;q+q3j8XvG3xR5j656UnBr5++AVh8SLGTUtM8WaRd6boX2ZPstxqPiFNVvXl/i/eqi/w1yfh34X+K&#10;vEPxN8W6HL8TfEkPhqzaKWKGG+b7crtv/wCXj+78n3NtTDDX5ve+Ejm93mPrDFNrO0qzaws4LZp5&#10;btol2edK252/3qr+JNTk0rQdVvIFV5bW2llVP9pU3Vz8oR942/wptfL2n/De8+IngT/hNZPij4k0&#10;DVb+183db6q0Wn2b7futF/sf71Znxd1zxs994S8FaDJeeI4rrSWuJdT0nxEmkTTyq+z5ZWV93+5W&#10;8aHNLl5gPrMUcGvn/wCAVj8SLGTUtM8X6Rd6boX2ZPstxqPiFNVvXl/i/eqi/wANcl4e+F/irXvi&#10;b4q0OX4m+JIfDVm0UsUMN8325Xbf/wAvH935PubaccNzyl73whze7zH0/NcxW+zzZUh3NtXe23e1&#10;WRnJr5n/AGk/hfHr138N/tfirxFYNFrEVkz6fqb2+/5H/e/9df8Abr0LwZo2h/C6x1u0/wCEz1jx&#10;DcWsDXtzDrOq/bbmCLb/AAr95fu1EqMeWMuYPe909crL1XVbbR7CW7vHaO3iXfI6Izf+g18UX/i3&#10;xn/a9l480VfEVt4cv7lHs7jVvFq/ZJYmf/nwZN3/AI/X0Z8ZdBn8W/DJr5Ne1vw9e2tst0s2h3zW&#10;ru+37jf3l+arlhOWUfeD7XKel6PqtrrGmxXlnKz28q743dGX/wBCrRyv3v1ryvwM954k+BunyXep&#10;XqXs+nOzX0U+243/ADfPv/vV4NoPgPxVpXw0l8Zz/ErxRearpty7wW82ou9o8S/wSxfxN/t1ccJz&#10;80ebl5ZcpHtPd5j7SHam1keHr17/AETT7mXiWe2ilb/eZKb4l1OTSvD+q3kC75bW2llVP9pU3Vyc&#10;vvcpcfeNjt81LXy9YfDe8+I/gT/hM5Pif4k0DVb+183fb6q0Wn2b7futF/sf71b2pf2n4q17w/4F&#10;l8WXyafLo73U+s6PdfZ7i6lV0X5Jf+BVr7H+8RzHv+35v92lr5803Sr7wr4g1vwKvijW9V099K+2&#10;rd31+8uoQS/P/wAtf7vyV5roPgbxVpXw3l8Zz/EvxXearp1y7wW82ou9o0S/wSxfxN/t1ccN/eCX&#10;un2Z8uPeuO0f4leH9e8Vax4YstV87W9J+a8tRA6eUv8AvMu1v+A15t4nn1P4leL9F8MS+IdQ8PWV&#10;xo66hLNo119lu55fk+4/935qxPg/okvhz9ovxPozeIbvxDFa+HoFiuL6f7RdxL9of5JZf4mqo4X3&#10;ZSlL7I4y5z3r/hJ9O/4SP+xvPb7f5Xm+V5T7dv8AvfdrSnuIbdF82RYd7bV3tt3V4N4e0q88H/tF&#10;y6fF4o1/VdP1Kzlu2sdW1FriKJ/+mSfwrVL9qX4eweLdW+H88/iPX9H/AOJwlqqaTqP2dF3I/wA/&#10;+9/tVPsbSjH+YXN73+E+kH7Vh/8ACT6f/wAJG2jea32/yvN8nyn27f8Ae+7XIfDHwxpHgptQ0W28&#10;Xaz4kvdvnSw65rH224t1b/0Fa4fw5pV74P8A2i5dPj8T6/qun6lZy3bWOrai1xFE/wD0yT+FaiNL&#10;4glLljzH0KM0v8NeLfEp9R8YfEWy8Ff25qHh7SrjTJb2W40mf7PdysromxJf+B1haVpuoeEvEGte&#10;BV8T6zqumto/21Lu+vnl1C3l+f8A5a/3fkqY0Pd+Is+hdw9aXNfF+g+BvFWlfDqbxnP8S/Fd5qun&#10;XLPBbzai72jRL/BLF/E3+3Xp/wAb38WeJPB+hW3hfUWOp3kUVxPp9jqq6VfTps+dopX+7/3zWssN&#10;73LzGPtD6ABOeRQ27HA4r5X/AGZLvxLF8RfEGj+I9R12G5s9Oi2aPq2p/wBpbPn/ANb9o2orN/D9&#10;2voj/hL9DTxCugvrVkmttF5v9mfal+0bP72z71Y1aUqUuX4i4yOkoooqSwooooAKKKKACiiigAoo&#10;ooAKKKKACiiigAooooAKKKKACiiigAooooAKKKKACiiigAooooAKKKKACuevv+PuX/eroa56+/4+&#10;5f8AeoAgooooA8z8Rf8AIYvv+ulFHiL/AJDF9/10or6mh/DR4k/iPMP2cv8Ak3H4Zf8AYH/9qy17&#10;/wDCz72of8BrwD9nL/k3H4Zf9gf/ANqy17/8LPvah/wGvNl/uxtD/eSX4m/CnQ/i1oKaR4hl1A2S&#10;Sbz/AGdqEto7f7zRMtUfhf8ABHwv8HdDudK8OLqAsJ/+XfUNRlukT/ZTzXbbVT4iftH/AA8+E+rf&#10;2V4o8Q/2dqHleb5S2c8u1P73yI1P+HX7RPgD4s6pLpvhXXv7SvoovPaJ7OeL5P7371Erzf33s/hl&#10;ynqy5ftGbdfsyeB7nxV/wkPlaolxu3/ZE1W4Wy/8B9/lbf8AgFdF8Qfg74a+J2j2+ma5BcpFbN5s&#10;D6dcvayxf7jxbWr0IPiisfaVJcvvfCB5H4E/Zy8H/DTxN/b2gWN7bal9n+zsz30sqSr/ALas/wAz&#10;f7T162Pu0DApadSUpy5pSIjGMfhPM/id8EPDHxaexbXoL1Li1/1Vxp99LZS/7m+JlbbVfwl8AvCP&#10;gnUr2+0q31C2u72z+xTv/aErbl/v/e+9833/AL1epgg9KXpVRrVeXljL3S5e8fPej/sY/DnRNZh1&#10;ezbxIl6sqys//CSXrb2X+/8Avfmr0r4hfCnw/wDE7QV0rWYJnWL/AFVxaTtb3EX+7KvzLUn/AAtT&#10;wx/wn3/CCf2wn/CV/ZftX9n+U+/yv7+7btqP4hfFXw18KNOivvE+oPptrK/lLMlrLL83/AFaqnUr&#10;ylHmlLm+yCj70pFX4a/BPQfhWk39iz6vN5q7X/tPVbi9/wDRrtXof8qytB16x8T6Naanp8/2myul&#10;82KVP4lqv/wk2n/8JD/Y3nt/aXleb5PlN93/AHvu1nKUpS9/4iI8sY+6ZPjP4Y6D4/l0qXWrZpm0&#10;u6W6ttkjL8/+1/epnhT4b+H/AAfquvXulWnk3GsT+fefNuV32bfu/wAP3a7eiq9rV5eTm90s8U1X&#10;9lXwTqviaXXN+t2d3K29odP1q6t7fd/1yV9taXxL/Z58J/FqHT4/EMms7LCD7PEljrFxaqyf7flO&#10;u/8A4FXrGaM0e2qfzfCH2uY8n+Ff7O3hD4Oy3cnh7+19l1F5TW+o6rcXkKL/ALCSuyrWbq37J/gL&#10;VfEEutSwaslxLL5r2kOrTxWjN/17q/lf+O17UxHekUqq+1HtpuXNze8Ryx5eU4Pxl8H/AA5488PR&#10;aNqNnLbW8S7I5dOne1liX+6ksW1krn7T9mzwTZ+CNQ8LrFqT6ffpsnlm1O4e7ZP7n2hn83b/AMCr&#10;16nYBo9pVj8MizxPTf2WPAOjpoKwW2pY0aKW3s9+q3DbYn270b5/mX5Ktv8As2+CJvBn/CNfZdQO&#10;n+a86ypqc/2iJ2bf8ku/cn3v4a9A8S+LdK8JWtvc6reJZxXE6W8TP/FK33VqHV/FukeHG01dQu1t&#10;n1G4W3td6t87t822r+sV5fakRyxiYHw1+C3h/wCFyXH9iz6tN5q7H/tPVbi9/wDRrtXoYxTTtkFc&#10;Wfin4Y/4WB/wgX9rL/wln2X7X/Z/lPu8r+/u27axlKVX3pe9IIxjCPuljx98PtF+JHhybRtcglmt&#10;Zfn3W8jxSo395HX5lrH+HHwU8MfC+0u4NCtZ3e6+We41C6e9mlX+40su5tv+zXo9Hy0c04x5eb3S&#10;zxy5/Zk8C3Pir/hIfK1RLjdv+yJqtwtl/wCA+/ytv/Aa9ahiS2iSKJdkSfKqpVh+3pS5oqSlOMYy&#10;kBm6np8Wp2cttKzbZ42ibY21trV4ho/7GPw50TWE1izk8SJerKkrP/wkl6251/v/AL35q+gBtpn/&#10;AAL9KcakqXwy5Ql70eWRxXxD+FOgfE7QU0zV4J2Vf9VcWs729xF/uSr8y1S+HXwU8OfDSC6g0qXV&#10;LmK4i8qVNU1Oe9+X/tq710vjHxdpngnw/da5rN4thpVnF5s9w6M2xf8AgNHhTxbpXjTw/Za9o14t&#10;5pV7F9oguEX76VfPU5f7pEo/CeXal+yV8PNY1XULu6ttXdb2JopLH+17j7Iit/cg37F/75pfEP7J&#10;/gfxP4f0fQ7xtd/szS4nt4IrfXbqL5Gfd8+1/n/4HXT+Gfjj4M8beK9Q8M6Rq/2jWrPd59o1tLFt&#10;2/f+dk2tXbaxqttpGnS3l5IyWsS75HRGb/0GtJVq8eWMpSLj/dPNPhv+zb4O+FEV/HoP9s/Z721+&#10;yy217rFxdRLF/sLK7bP+A1j237Ifw8ttatL63i1nZb7dtp/bV19kO3+9Fv2tXsGj6ra6xp0V3Zs0&#10;1rKu+N3Rl/8AQq0cJUSxFTmlLmlzEcsZR5fsnKeOfhxofxC8LvoOr2sr2Tr8v2eVrd0/3XX5lrB8&#10;AfAjwn8N9L1Cz0eC8zfxNFcXdxfSz3Tp/c8123V6f1orKNSry8vN7pZ8/aP+xj8PNF1tNYs5PESX&#10;qypKz/8ACQ3rb3X+/wDvfmrqvih+z/4Y+MaWq+IX1nZZxeUkOn6xcWiOv+2sTrv/AOBV6vRVyq1J&#10;SjKUvhD7XMeI+D/2VfAvgbS9V0zTf7f+xajbfZJ4bjXbqVFi/wBjc/yf8BqpZ/sdfDXTbzT57PTt&#10;ShislVEtE1a4+zvt/vxb9r/8Cr3XAowtV9Zq83xSDljy8pwPxB+Dnhj4laJb6ZrUFykUHzwPp1y9&#10;rLF/uPFtasXwH+zn4P8Ahp4p/t7QbO9ttS+z/Z3Z9QllSVf9tWf52/2mr1vGB81c/o3i3StevNSs&#10;9Pu1ubjTpfs90iK37p/7tTGpW5ZR5vdIlGJ554g/Zd8C+J/Fn/CR6hZ6g90zebLbxajcJaSt/t26&#10;v5Tf98V1Hj/4UeHPiL4e/sjUrOVIol2QS2Vy9rLF/uSxfMlbfhvxbpXimK7l0y8W8W1ne1l+Rl2y&#10;r95PmpPGHivS/BPh691zWbxbDSrOLzZ7h0Zti/8AAaJVKnNGPMX8Rzvw0+Ceg/CyK4TRp9Wm81dj&#10;/wBp6rcXv/o12r0PGFrnvB/i7SvG3h2y1zRrxb/Sr+Lzba4RWXzU/wCBV0PVaipKUpe98REYxj8J&#10;5f8AFb4A+FfjG9o3iJ9W/cRvEqafq1xZIy/7axOu6oPhV+z54R+DM1zP4ZfWE8+JYmivtXuLuJF/&#10;2EldlWvQfEPiGw8KaNd6rqtylnYWqb5Zn/hWuH8A/H3wR8SNUl03w5q82oXcK73R7GeL/wAeZFWt&#10;o1K8qUox5uUcuX4pGVr37LfgPxP4q/4SPULLUHvWfzZbdNRuFtJW/wBu3V/Kb/vmvWba2gsrdIII&#10;lhiiXYqJ/CtWhS1jKUpcvMUQuiTRMjfOrfK1eHar+yH8N9f1TUry+07Uphf7vNtzqdx9nRm/jSLf&#10;tVv9pa94GKTNEalSl8EuUDxib9l7wTc614f1d11sXegrssf+J1dbFX/aXf8AP/wKtTQf2fPCfhvx&#10;1q3jGzi1J9Y1Rdlz9o1OeWJ1/u+Uz7a9Q+WuO0f4keHtd8W6t4astT87W9JXdeWnkSp5S/7zJtb/&#10;AIDW3tKkvtEcpwWo/sk/DzWdV1C7ubbV3S8iaKWx/te4+yIrf3IN+xf++a6C/wD2fvB1/wCCLLwn&#10;PBqH9mWC7LWVNRlW7i/3bjd5v/j1dl/wk+n/APCR/wBjee39oeV5vk+U33f977tb3PfpUSrVvd5p&#10;SLPMfA/wO8O/Dqw1Cz0efWHivYGt5f7Q1W4u22/7LSu22uN0f9jH4c6RraaxZyeJEvlkSVn/AOEk&#10;vW3sv9/9781e+4Wq8FzBNv8AKlR9rbW2Nu2tRGtUjzSjKXvByx5eUswwLDEsa/cVdtMkRZ1ZWVXR&#10;vlZGqxRUgeJan+yl4D1XxBLrUkGrJcSy+a1pFrE8Vozf9e6v5X/jtdT4v+Dnhrx54fi0bU7GSG0g&#10;XbA+nzvayxf7ksW1lrpv+Ejsf+Eh/sbz2/tDyvN8nyn+7/vfdrGk+I/hyHxsvhFtSVfEbwfaEsvK&#10;f5k/vb9u3+Kq56s+X3pe6R7seaRjeBvgX4f+HFhf2mkT6w8V7A1vL/aGq3F2+3/YaV221xmjfsY/&#10;DzRdbTWLOTxIl6sqSs//AAkl629l/v8A735q+gOKARRGtVjKXvfEHLHl5Tj/ABz8PdI+IvhqbQ9Z&#10;gnmtGX5XineKVP8AbSVfmVqw/APwH8K/DfTdQttItrmWW/Xyrm51G6luriVf7hll3Ntr0Ka5itgv&#10;myKm5ti72272q1kCp9pKEeX7JZ4VH+x78Ot+oK9nq80N7963m1i6aKL/AK5Jv2xf8ArX8e/s1+Ef&#10;iRp2k2Ortrf2XToPssSWmtXVvuT/AG9j/P8A8Cr0P/hJLH/hIf7G+0N/aHleb5PlP93/AHvu1s1U&#10;q1T3feD7R4z4F/ZY8GfD3TdUsdI/ttLTUbX7LLDca3dToqf7G9/k/wCA1En7JfgH/hXcvgny9Y/s&#10;WWf7Q6f21debv/66791e3AUZq5VqvNzcxHLEwPCvhm08J6BZaRYpOLO1TyovOnaVwv8Avt81a0kK&#10;zoyt86t8rK9WaPu1j73NzFx908T1P9lHwHqXiKXWZINUSaWXzWtItWuIrRn/AOvdX8r/AMdrq/GH&#10;wi8O+PPD66RqVnJbRRLsjm0yd7WWJf7qSxbWWtXxx4/0X4b+H5dZ8Q3f2HTYmVHufLd9m7/dWtuw&#10;1KDUrC3vLZ/Ot54klif+8rfdq5VKnuyI5Y83McF4c+BfhXwj4U1DQ7OLUHtb+Lyp7i71GWW7dP7n&#10;ns2//wAern0/ZJ8BJ8O5fBSrrf8AYks/2h1/tq683f8A9dd+6vbeKqQ3MFzv8qVX2ttbY27a1P2l&#10;Xm5uYv3TzrW/2f8Awh4k8J6f4evItSS1sIvKguLfUZ4rtE/u/aFff/49WT4b/Zh8D+E9ct9XsYNU&#10;XUorN7L7S+qzu8sTb/v/AD/M3zfeavZsCjFV7Sp/MHunzq/7Dfwym1L7c0vir7b/AM/H/CTX+/8A&#10;7682vUfFHwv0Pxt4KTwvqSzzWESKiOs7rcJtTbvWX727/arb/wCEk08eIP7G+1N/aHleb5PlP93/&#10;AHvu1ifET4reGPhXpcV94n1BtMtJX8pZltZZfm/4ArUpVq8pRjKUpfyh9rm+0ZXgP4FeE/hvpd7Y&#10;6NbXf+nRNFcXd3fSz3Tr/c81231wr/sOfDKbUft3m+K/tv8Az8f8JNf7/wDvrza9w0HxDY+J9ItN&#10;T02dbnT7pPNilT+Na0wFHSo9tVpTlLmlzEx5ZxOD8U/B/wAOeNvDNromq2939ngiWKK4ivJYrtFX&#10;/p4Vt/8A49VXw58C/CvhHwpqGg2MWoPaX8XlTy3GoSy3br/c+0M+/wD8er0sUucU/aVOXl5ivhPE&#10;U/ZI8Ap8O5vBmzWf7Fln+0Mn9tXXnb/+uu/dV/xD+zN4K8SaRpun3cWqbdOtfsVrcQ6rcRXCRbt3&#10;+tV91evZpc0/bVP5iOWB598NPg54f+FFrcQaDFdu0/8ArLjUL6W6mf8A7ayuzVXufgX4Qm+LifEp&#10;tOl/4TBbP7Et3577PK/ubPu16QxA60LjHFZ+0lOXNze8HLHl5R4paKKZYUUUUAFFFFABRRRQAUUU&#10;UAFFFFABRRRQAUUUUAFFFFABRRRQAUUUUAFFFFABRRRQAUUUUAFFFFABXPX3/H3L/vV0Nc9ff8fc&#10;v+9QBBRRRQB5n4i/5DF9/wBdKKPEX/IYvv8ArpRX1ND+GjxJ/EeYfs5f8m4/DL/sD/8AtWWvoD4X&#10;f8v3/Aa+f/2cv+Tcfhl/2B//AGrLX0B8LOuo/wC8teXP/djaP+8mX8ctE0yP4f8AirVEs4E1KWx8&#10;p7vb87JuX5d1L8OvCOn6r4D0q88tbfUpdM+y/wBoW/y3CL833H/4FV/4rfBnw/8AGPRYdK8R/wBp&#10;SWStv2WOoS2m/wD3/Kdd1M+G/wAJ9F+DXhe40fwz9ue0ZnlWHUdQluvm2/c3ys21a4o1P3XLze8e&#10;rL4onjcN3d+D/h14q8C33ifxFc+LWvnt7C7uNRZrvZO7Lbsj/wB2sTXfAmvaD8SvBvhj/hZXiuzt&#10;9U0d2vmuNVdneXev+qb+Fq6rR/APxI8SfHzSvF/irwx4bsNH02C4t4JtP1WW4ll3bNjvE8SLu+T/&#10;AIDVT46fCv4jeO/ilpuoaV4f0DUvDVpZvas13rE9rd/O6szJsT5W/wCBV3U4Q5ormj73vS/xEfal&#10;/dOjs5NV+EWtaho1nrureKYf7HlvUTWbz7RcRSqr/Nv/ALvy1414bn+Nfi1bXxjpHh/Xbm9uovNW&#10;F/HMH9n7v9u18r5f9zfX1F8NvhBoPwxsJoNLiu5nnX97NqF5Ley/7m+VnbbXO6l+yv4I1LxK2uA6&#10;7YXUrb3t7LXLq3t93/XJH21j7anGUo/+TBy+77p6loD3b6NZPqUSRag0SfaURtyrLs+atk1n2Fst&#10;haxQR7vKiXau5tz1oN0rzpfEEfhPIX+BsD/HpPiU19+9TT/sS2m3/Y27t1dT8VuPh5r3/Xq1dkc1&#10;5f8AFb4BeF/jFJaN4hl1n9xG0Spp2rXFkjL/ALaxOu6rjU5qkXL7Jcfi5ix8DPn+Evhpfubrb+D/&#10;AHmrgvD2j33g39o6XT18S+INV0/UrOW6ax1bUWuIon/6ZJ/AtdJ8Nv2bfCXwrXUIvD8uuxw3lr9k&#10;lhu9aurhFX/YVn+Rv9pa5ab9hj4ZTX/9otL4o+2/8/H/AAlN/v8A++vNrq9pT9pKXN8RPLLl5Tf+&#10;KdzeeJ/H2leCV1698Paff2Et1Ld6XP8AZ7uVlfb5SS1laV4M1P4Xa/rVzZ/EPUvEkMWjvLF4f1vU&#10;ftF15qbm83f/AHf+AV3vi/4O+HPHnhq00XWILt7e1RFiuIryWK7Tb/03V9//AI9Vf4dfAvwn8Llu&#10;P7Itru5lnXY1zqd5Ley7f7u+Vmas4yjEfNL+U+ZfDcnxp8VLaeMdG8Pa7c3t1F5qQv45g/s/f/t2&#10;vlfL/ubq9L+LPhLxR4n8b+B7aLxfrvhiW/gVdVtNMvnSL/b2bfutu/jrstS/ZS8D3/iZ9cV9dsLi&#10;Vt7w2Ou3Vvb7v+uSvtrS8Q/s8+EfFvi3RPE2of2s2q6QqrbPFqtxEn/A0V9rV0SrU+bmj/6SZSjL&#10;7JzvwmttX8E+MfFXhW58S6hren2tsl7Bd63dfaLiL+D5nb+H5a8N+JafE3TbjXfEEup+IP7HZpfI&#10;17RvFKvYxRfwOlgqbv8Ax+vpHS/2efCOieNdb8VW0WpPqurRNFeCbVbiWJ1Zdu3ymfatYVv+x78P&#10;rbWrTUYo9ZQWu3baf21dfZH2/wB6DfsainWoRlzS/wDSS5R93licR8YvFXjbUbzwh4V8PWupalFq&#10;Oiretd6dr6aLdyy/Iv8ArWR/7/3K639nyH4l6Vf6hp3izRrvT/D6wI1tc6t4hi1W7eXd8+51RPl2&#10;16P8QPhT4f8AiPoKaVqsE6RRf6qayne3uIv9yVfmWqvw0+Cfh/4UpKuiz6zN5q7H/tPVri9/9Gu1&#10;ZSqR5eUiUZe6cF8U5G1b9oP4ZeH7lG/sryL2/ZNvyPLF5TRf981u/tQwoPgv4iu0ZYbuwt/tFrcv&#10;/wAspd6/NWh8Wvh7eeJNX8Na5orxQ63o14jq8rbUa3Z081P++VqX4xeDNS+IPh+y8PQ/Zk02/nVN&#10;V3t8/wBn/i2f8C2VUakfd/um0uXm+H7J1PgDUp9b8HaPfTrsuJ7ZGauMf4IQP8el+JX9ofvU077E&#10;tpt/2Nu/dXp1jZxafaxQRLsiiXYqVaFccpSjOUofaIjH3feHjpWF4s1KXR/DWrXtsu+4tbWWWP8A&#10;3lSt2q88KzxNFKqujrtZG/ipRLPmpPCWoal8Pk+JTePPESax/Z39pfZItRZNMSXZu2fZ/wC7/wAD&#10;rQ+N417xJ8GdN8S6P4j1Tw34giiiliexnZLeV/8AprF/EtdLefsweCLnxb/wkO3VkuN+/wCwpqtw&#10;tj/ufZ9/lbf9nbV34qfs6+EfjAmnp4gXVPKsovKih0/U7iyi2/7SxOu6u2NakpRl/eI5SX4WfDfV&#10;/B8h1PVfF+reIb28iX7TFdzs9oj/APTKL+CvU0FeffC/4O6F8ItPuLXQZ9WliuG3udT1O4vWH+75&#10;rttr0KuKt79TmHE5H4l+CV+IXgbWPDjz/Zl1KD7O0u3dtpnwu8CxfDTwDovhqKf7TFpcH2dZdu3d&#10;XY1nX9lFqdnLbS7ts8bRNsba+1qOb3eX7JR4/qT/APGT+nt/1Cpf/Qa2vj74bl8Q+A7qSHxBrfh6&#10;azX7RFNol99nd2/uv/eWuIm/YW+Gs2o/bnl8U/bf+fj/AISi/wB//fXm11/xF/Zw8J/E6y0y01qT&#10;Wxb2EH2WNLLWrq33L/t7H+f/AIFXVKVPmjLm+EiPxS5vhL3w9128/wCFJWOsSTyX9/Fpj3Hm3Dbn&#10;ldUb71eX6Z8Nr74heBj41k+J/iLQNVv7Pzf9H1VotPs32fdaL/Y/3q9F+F37OXhD4QT3cnh5tZZL&#10;qD7O1vqOq3F5Ei/7KSuyrWfqX7KPgHVvEU2tSQatHNLJ5rWVvq9xFYt/27q/lf8AjtT7SPNKUZfE&#10;EYyjHlPOPi1r3jj7f4S8FaDJfeJIrrSnuJdT0nxCukTTyq+35JW37v8Acrf+FGi/EqLRvEukeLNP&#10;1DRNF/s5mtr648SLqWoef/F+9VE2/LXqvjD4OeGvHfh2LRdTsZIbSJdsD6fO9rNF/uSxbWWsfwp+&#10;z34Y8H6JqelWlxrs1pfweRP9t1q6uH2f7LO/y1r7aPLyly+KJ4LoPgbxZpXw6l8Zz/EvxXeatYXL&#10;vBbzai72jxL/AASxfxN/t16x421XUvGviXwx4Rk1u+8N2WqaP/aE97pcv2e4ll+VfKil/h+/VtP2&#10;RvASfDuXwVt1v+xJZftDJ/bt15u//rrv3Vv618CPCXiXwVp/hy8gvvsVim21uIr6VLuL/tur7/8A&#10;x6ipVpylzERjKJxuneDdR+E+v61c2PxD1LxJDFo7yxaDreo/aLvzV3N5u/8Au/8AAK8X8NyfGnxa&#10;tr4x0jw9rtze3UXmrC/jyD+z93+1a+V8v+7vr6d+HXwN8J/C5Lj+yLa7uJZ12Nc6neS3su3+5vld&#10;mrn9S/ZU8Fal4jfXFbW7C6lbe8Njrl1b2+7/AK5I+2iNan8P/kw5Sly/CehfbL5PBvn3caw6mtnv&#10;niibdtl2fP8A+PV5r+ySi3PwU0TWZ9z6hq++9vJX+88u7b/7ItewJYRW1h9jXc8SxbPnbc+2uB+E&#10;HgPUPh1Z61o0rQPoqXjvpOxvnSD5fkb/AIFvrCMo8soi+zGP9447whfvon7UXjLRrZ1/sy60+1um&#10;t0/5ZS7XZ3/4HXqPxN8Ep8QvBGq+HGn+zLqMH2fzdu7bXP8Aw78B32j+KPFHijXPJfWtWn8pfs7b&#10;lW1i3eT/AMC2vXppOGNKpUjzx5PsxLj7spSOQ+F3gKL4aeAdF8NRT/aU0uD7Osu3burs84ptOxmu&#10;dylKXNIUYqJ89fto+Bo/FXwb1i5fWdZ037HFv8nTLzyIpfm/5ar/ABVv+D/h3/wqPwfrGpWPiPxJ&#10;4huPsO9Yte1F71ImVd3yLs+Wtb4v/AHwr8bLW3tfE/8Aak0UC/LDZancWqP/ALyxOu6nfDT4F+HP&#10;hSl8mhy6tKt4uyVdU1W4vU2/7Hmu22u2NaPsPZ832hy+KJ5mnhXU9S+HifEpvHniJNY/s7+0vskW&#10;osumLLs37Ps/93/gdXfjf/b3iT4Mab4l0jxHqnhvxBFFFLE9jOyW8r/9NYv4lrqLr9mDwPceKv8A&#10;hIduqJcb932FNVuFsv8Ac+z7/K2/7O2rvxU/Z18I/GBNPTxAuqeVZReVFDp+p3FlFt/21idN1XGt&#10;ShKMv7xPKTfCv4b6v4Pb+09V8Xav4gvbyJftMV3Oz2iN/wBMov4K9S6CvPvhj8HdC+EdhcWugT6t&#10;LHcNvf8AtPU7i9Yf7vmu22vQT0riqS9rU5ioniXxCivvHPxHt/B7eINS8N6Z/Zz3rS6Tc/Zbudld&#10;F+WX+789cp8HNFn8L/tF+J9GfxDd+IUtfDtukVxqEv2i7iX7Q/ySy/xNXq/xF+EHh/4o2cMGtxXa&#10;vF9240+8ltLhP9nzYmVttc14b/Zh8FeEtbh1fT49WXUIrN7L7S2qzs8sTb/v/P8AM3zfeeuqnUpx&#10;jKMgl8RgeHtHvfCf7Rcunx+Jdf1TT7+zlumsdW1FriKJ/wDpkv8AAta/7RMPifVdF03TfCd839oS&#10;y759MstYTTb6eL/plK33f++awJv2FfhlNqP255fFf23/AJ+P+Eov9/8A315tdv43/Z+8LePLeyi1&#10;KPUvMsbX7Jb3FrqdxbypF/11R9+7/aolUp80Zc3wkcvvS/vHlH7Ov/CUXXjHxV4f8R6r4hsZYtKR&#10;V0/UNV/tCWDc/wDrUuNiru/4DWV8IPgtpWlWviXV7z4keMbC303X7rzfO8Q+Vbvtl+/L8n8dfQPw&#10;0+EHhz4S2k1voMV45n5kuNQvpbqV/wDgcrM1c14h/Ze8BeKvFX/CQahZ373bN5stvFqNwlpK3+3b&#10;q/lN/wB81tLER5pcvuxkRGPu8sv5jN/aVsNTuvh5FrXhjxZqWianZbXtrixuv9Hn/wBqVF/1q10v&#10;wu+HGqeFZX1PVfGGseIb68iX7Sl3cs1uj/8ATKL+Covij+zn4Q+Lq6fF4gXVEt7CLyorfTtTuLOL&#10;b/trE6bqueBfgl4f+Gmh6hpWiyavJa3yssv9oarcXbruTb8jyuzJ/wABrHnp+z5eb3i5R96Jwvhn&#10;Rrvwn+0bLp8fiXX9UsL+zlumsdW1FriKJ/8Apkn8K1kfHHTbnVf2hvBWnweIf+EbS606WKW4hbZc&#10;Srv+5E/8LVpTfsLfDObUft7S+Kftv/Px/wAJRf7/APvrza6bxP8AsyeB/GepRahqtnqE17FY/wBn&#10;xXH9p3CPFF8n3Pn+Vvl+/wDerpjXpRlGXN9nlDaUv7xzVhpV94M8S6r4Mg8Y63ren3WmNcfaLvUf&#10;N1Czl+f5/N/gX5K5zWL+X/hQNld3njrWbDU9NuXigu/7V8qa6dfuJK//AC1r2f4b/BHw18LLe7i0&#10;WC7d7r5ZbjUbyW9uGX+55srs22uN1X9j34c6/qWp3l9Y6lN9v3ebb/2ncfZ1Zv40i37Ub/aWueNS&#10;nze8HKcr+0B4ETx1a/C2+ufE2v6U0t/axN/Zmo/Z0+aJ283/AH/9uvV/hr4Z0jwKNQ0W28Y6x4k1&#10;D/Wy2+uax9tuIF/9CVal1n4NeGtY8CW/hC8gu5tHgTZE/wBsl+0Rf7su7duqv4A+A/hX4b6Xf2ej&#10;QXp+3xNFcXd3eSz3Tp/d8123VEqkZR5Q5fhlI4jw3pV94S/aJl0+LxPr+q6Zf2ct01jq2otcRRP/&#10;ANMk/hWt34kyah4s+Iun+Ck1nUNB0y60yW9luNJn+z3crK6JsSX/AIHXNTfsM/DWe/8AtzS+K/tv&#10;/Px/wlN/v/7682vS/FXwg8OeNvC1poepxXvkW8SJFd295LFdqq/9PCtv/wDHqqUqfNEPe5pHn2la&#10;XqXhXxBrXgVfFWt6rp76V9tS+vr95dQt5fn/AOWv935K810HwJ4s0r4cS+M5/iV4pvNVsLl3gt5t&#10;Rd7R4l/gli/ib/br3/wz8CPCvhLwpqGg2CalNa38XlT3F3qMs926/wBz7Qzb/wDx6ueT9kXwAnw4&#10;l8E7db/sWWf7Qyf27debv/66791axr04hKPOer+HtQbUdE0+5l/1s9vFK3+8yVU8a6rLoPhXVb62&#10;XfcW8Duv+y2371P8KeGLTwh4fstI09ZxZWqeVF9oneV9v++3zVsTRRXMTxSLviYbWR64pSjzBH3Y&#10;+8fIvxI8DahN8DdS8dS/EPW31C/0lpZ7S41Hfpjbk+dFt/8A7KrnxO8S+M7xPBHg7w9aahc29/oC&#10;3TzaZ4hXSLhpVRF+SVkfd/u16Hf/ALJPw81bVNQvLmDVnS9iaKWx/tW4+yIrf3LffsX/AL5roNQ/&#10;Z58HX3gay8Izwah/Zln/AMetwmoyrdxf7lxv83/x6u321Plj9ouJxnwO0T4jmHVdF8X6Zf6XoTWe&#10;21vr7xCmq6g8rfe/eqi7flrg/hB8FtL0qDxLq938SPGNhb6dr915vneIfKt32y/fl+X+Ovf/AIb/&#10;AAT8P/CxJV0WfWJvNXY39p6rcXv/AKNdq5/xD+y34A8VeJ/+EjvrTUHu2k82W3i1O4S0lb/bt1fy&#10;m/75qfbR5pLm92X90Ix93lkc18fPFUt+2i+E/C7a7qXiC/tvtsCaHrH9m+bAvy72utjL/EtN/Zg8&#10;SeJbtvEHh/xDLc/8S59kSXerJqVxF/sPcL96u8+I/wAC/CfxTj01NYtru2ewXZBNpN9LZSon9zfE&#10;6tt/2ai8JfAPwd4J1K+vtKtb62u720+xTv8A2hK25P7/AN773zff+9R7SnycpFT7PKcb4c0e88If&#10;tFzafF4m1/VdM1KzlumstW1FriKJ/wDpkn8K16n8VSP+Fc6//wBeb15JN+w38MJtS+3NL4q+2/8A&#10;Px/wlN/v/wC+vNrsfiF+zj4T+JdlplprLa2kNjB9niWx1i6t9y/7e1/n/wCBVEpUFOHvS/8AAQj8&#10;UpF/4LSbPg94flaRYdlju81/uL9756+X/iXD8TdKu9e8Ryanr/8AY7tL5HiHRvFCtYxRfwOlgqbv&#10;/H6+j/hv+zh4P+EsV/FoP9svb39r9llttQ1i4u4li/2Fldtn/Aax7f8AZA+H9tq9pf28etILXbts&#10;/wC2rr7Idv8Aeg37GranWpxqSl9mREYyjT5T0vR9XtNK8CafqepahHHaRWMUs97dt5SfcX523fdr&#10;V0TWrHxDp0WoabeQX9jOm+K4tJVlidf9l1rJ8ZeANF8f+C9Q8J6vbNNot/B9lnt4naL91/d3LS/D&#10;r4faN8LvCGm+F9Atms9H02LybWJ5WlZF/wB9q4ZcsuaRf2YnXUtFFSWFFFFABRRRQAUUUUAFFFFA&#10;BRRRQAUUUUAFFFFABRRRQAUUUUAFFFFABRRRQAUUUUAFFFFABRRRQAUUUUAFFFFABXPX3/H3L/vV&#10;0Nc9ff8AH3L/AL1AEFFFFAHmfiL/AJDF9/10oo8Rf8hi+/66UV9TQ/ho8SfxHmH7OX/JuPwy/wCw&#10;P/7Vlr3/AOFn3tQ/4DXgH7OX/JuPwy/7A/8A7Vlr3/4Wfe1D/gNedL/djaP+8noY6UYoHSlrxz1R&#10;MUUtFABSUtFABRRRQAUUUUAFFFFACYoxS0UAFJS0UAFFFFACYpaKKAEopaKACiiigAooooAKKKKA&#10;CiiigAooooAKSlooAKKKKACiiigAooooAKKKKACkxS0UAFFFFABRRRQAUmKWigAooooAKKKKACii&#10;igApMUtFACUUtFABSUtFABSUtFABRRRQAUUUUAFFJS0AFFFFABSYpaKACiiigAooooAKKKKACiii&#10;gAooooAKKKKACiiigAooooAKKKKACiiigAooooAKKKKACiiigAooooAKKKKACiiigAooooAKKKKA&#10;CiiigAooooAKKKKACiiigAooooAK56+/4+5f96uhrnr7/j7l/wB6gCCiiigDzPxF/wAhi+/66UUe&#10;Iv8AkMX3/XSivqaH8NHiT+I8w/Zy/wCTcfhl/wBgf/2rLXv/AMLPvah/wGvAP2cv+Tcfhl/2B/8A&#10;2rLXv/ws+9qH/Aa86X+7G0f95PQx0paQdKWvHPVCk3UtcHqXxi8J6V43tPCN5q623iO6TdBZNFL8&#10;/wDwPbtpcspfCB3dNrzXQfj74H8T+ObvwhpuufafEVuv72x+xzps/wCBsm2vSqJRlH4ogPoqnNdR&#10;Q7PMkVNzbV3tt3NVymAUUUUAFFJmjNADf4aP4a4j4kfFnwv8KNKhvvFOptplpK/lLN9lll+b/gCt&#10;XQ6Dr1j4n0a11PT7hbmyul82KVP4lpcsuXmA2aZT64X4kfFrwv8ACjS4b7xVqTaZaSv5SzfZZZfm&#10;/wCAI1HLKXwgduhxSEb6ytB8Q2fifSbXU9PnW5srpPNilT+JK1d+KGpRkHxElFJ2paYBRSZozQAt&#10;FJRuFAC0UUlAC0UmaWgAooooAKKSloAKKKKACiiigAooooAKKowXME+7ypVm2ttbY27Y1XqAEzmj&#10;OKw/E/iPT/CWh3Gq6lcfZrC1TfLKEZtq/wDAai8JeKtN8Z6Da6zpF2t/pl5F5sFwiMu9f+BUuWXL&#10;zAdFRRRTAKKowXME+7ypVm2ttbY27Y1XqACiikzQAtFFFABRRRQAUhGaWsD/AISex/4SP+xPtL/2&#10;l5XneT5Tfd/3vu0uXmA36KTNLTAKKSloAKQjNLWB/wAJPY/8JH/Y32hv7S8rzfJ8pvu/733aXLzA&#10;b9FJmlpgFFFFABRRSZoAWiisXX9esfDek3WoahP9msrVN8suxm2r/wABoA0/+A/rT68Hh/bX+DU0&#10;Xmp4tdov+e39mXmz/vryq9osLy21Kxt7yCTzoriJZon/ALyt8yUeznH4o8oe6alFJmjNADf4aP4a&#10;4n4i/Fnwx8KNLhvvFOpNplpK2xZvsssvzf8AAFaug0HxDY+J9GtNV0+dbmyuk82CVP41o5ZcvMBs&#10;YoxWD/wk+n/8JH/Y32pv7Q8rzfJ8p/u/733a3qjlAAc0E4FY3iHXrHw3pNxqWoT/AGaytU3yy7Gb&#10;av8AwGqvhHxfpXjzQLXWtIulv9Muk3RS7WTd/wABaq5ZcoHSUUVG7qiMzfdWmAtHzV5x4W+OXgzx&#10;r4qvfDmj6v8AadYsmdJ7R4JYnTb977y/NXo9KUZR+IB9FFFMAooqN3VEZm+6tAC0fNXnHhP45eD/&#10;ABt4qvfDWj6v9p1iyZkntHglidNv3vvr81ej0pRlH4gH0UUUwCiiigAooooAKKKKACiiigAooooA&#10;KKKKACiiigAooooAKKKKACiiigAooooAKKKKACiiigAooooAKKKKACuevv8Aj7l/3q6Guevv+PuX&#10;/eoAgooooA8z8Rf8hi+/66UUeIv+Qxff9dKK+pofw0eJP4jzD9nL/k3H4Zf9gf8A9qy17/8ACz72&#10;of8AAa8A/Zy/5Nx+GX/YH/8Aaste/wDws+9qH/Aa86X+7G0f95PQx0paQdKWvHPVI/4a+dfjr4Sb&#10;xn8UPDVtbStbanb2MtxZ3CffilV/v19Ffw15V4v/AGdfCvjnxzp3i7VX1n+27Bf3D2mrXEES/wDb&#10;JX21tRqRpS5pB9k8n+F/xBi1X41+L9S1JGsL3S/DMSanbbt7xOkru3/jtcPeeM/Gcer2XjrRU8SQ&#10;+HL+8R7W71bxSv2SWJn/AOfBkRv/AB+vq23+FHhq38Xa34ggsfJ1LWbP7FfMjfJLF/u/3v8AargI&#10;/wBj34df8TBHg1ua3vfvW8utXTwxf9ck37Yv+AV1fWKc5c0ohL4eU5z9o/wIvjq4+GuoT+I/EGie&#10;bqcETJpOo/Z0XdE7bv8Ae/267rw/4P0rwr4e8QeHo/Huv6rqD2zSy/2hrX2i+tV2ffT+JK6LxL8J&#10;fD/izwLF4T1CO7bTYlVInW5lS4i2/wAay/e3f7VVPhx8EfDHwrtbuPQbW5a4uvllu9RvJbq4Zf7n&#10;my7m21lKrGUeX+Uj+WUjx7WL+f8A4UBZaheeNdZsNQ06d4oLtNV8qW6dfuJK/wDy1rqPj3Ya9e/C&#10;LTdZ0PxRqWg63awRNFNbzssUrMn/AC1T+KrOr/sg/DfX9S1O8u7PVJvt6N5tsdTuPs6M38cUW/aj&#10;f7S1e8Z/sseCPHmiaPo+qya+9lpcH2eBLfXLqL5f9va/z/8AAq09tQ5oy/vE8sr/APbpb8E+CdQ+&#10;Gmkah4g17xdrHiGZrNri8S4nZ7dNq7v9Hi/hr56vPGfjVNXsvHWir4kh8NX94j2txq3ihfsksTP/&#10;AM+DIjf+P19NfDn4KeHPhpod7pWmy6teWt5u81NW1O4vf/Rrttrkk/Y8+HX/ABMFlttZmt7371vN&#10;rV00UX/XJN+2L/gFOnWpRqSlL3iv+XfKdv8AEJmuPhNqU8nDy2Ku3/jtN+BXPwn8Or/06/8As7Vg&#10;+Pv2a/CPxF0vSdP1eTX0t9Og+ywLY61dW+5P9vY/z/8AAqm+Ev7O3hP4NSXcvh+XW/8ASovKaLUN&#10;YuL2JF/2EldlWseek6Uor4uYi0vd/unrlcd8WpP+Lf66n/Tq9djXlfxa/Z+8L/GWW0bxDPrKeRE0&#10;SppmsXFkjL/trE67qwp8ql7xtEPhLqUGj/A3RtQuXdLe107zZW/i2rur5tufGnjVNYsvHWir4kh8&#10;NX9yj2txq3ihfsksTP8A8+DIjf8Aj9fQ/wAMf2cPCPwlXUE0V9Zmt72D7PLb6nq097Eq/wCwkruq&#10;1ix/sdfDn/iYK9vrM1ve/et5taunii/65Jv2xf8AAa7KdSlCUpS97mCPNGPKYHxj8PeIfFvj7wau&#10;meONf8N2+owL9ut9OvHiidP9hP4W/wBurngy51z4a6j460N9e1LxPaaXpzalZzazK9xcI/8AcZ/4&#10;l+Wuu1L9m3wdrPiPw/rly2s/2hocSRWe3VbhE2r/AH13/P8A8Cq1oP7PfhPwz4/1bxjZ/wBqPrGp&#10;JsuftOpzy27r/d8pn20vaU+XlMeWXNzHiHiHQtcufg4vjxfiV4gsNb1a1WWW3/tFktIvNT/VRRfw&#10;t/drura2vtB8eeAnXxPr9zDe2apPb319vilZvm3un96vP/Ef7NfifWfiXqEln4f0+x8M3U//AB/f&#10;8JJdS+Um7+CwZPKVq9/8bfBrw98RPDOn6NrcV48VgirFcWN5LayrtTb9+J91aVJUoRj73xFy96Uo&#10;nDeA9bg8P/Eb4gQP4p1DXtHsLb7XKl3ffavsr/xqn935f4K8cufGfjVNUsvHWip4kh8NXtyj21xq&#10;3ilfsksTN/z4MiN/4/X0F4S/Zr8B+A9em1XSLO+S7ks/sVx52oSypcJ/01Vn+d/m+81ZEf7HPw6P&#10;9oI8GszW95963m1q6eGL/rkm/bF/wCpp1KMZcwe8oyj/ADDPH95qXjj4g+H/AAZ/b2oeGNNutHfV&#10;Z7vSZ/s9xLKromxJf+B1zXgi01nw58QPGp/4TXV/E9voOks9nY3Oo7k3fP8A63+83+1XX/G/4QS+&#10;Ifh5ZaH4d0WLVL+w2RW/2vW7jT5UiVf+fqLdLVT9nf4Nav4Hg1K98Q21tpl9ex/Z2sbS+e/RV/vN&#10;PKu92/3qcZUo05S5iJc3u+6eMeG7r4zeKorTxdpHhzxFc311F5qwv48g/s/d/tWuz5f9zfX2ZoT3&#10;k2jWj6nGsN+0CefErblV9vzV5dqX7KPgfUvE0uub9fsLiVt729jrt1b2+7/rkj7a9dtrVLC1igi3&#10;bIl2ru+Z65q1SMvhDllzcw65cQ28r+YsO1Gbe/3V/wBqviD4l/8ACzbF9d8Ry6n4i/sp2l8jXtG8&#10;Uo+nxRfwOlkqbv8Ax6vtzUtPg1OzuLSdd8M8bRSL/stXisP7HPw+ttatL6JdbRLfbtsf7cuvsj7f&#10;70G/a1GHqRpS5plyjzRGXM19ZePvh7eL4j1RodR05VnsXutlvcfInz+V/ernbPzbnxB8T9GsfHGu&#10;39rBYtdrMmp+bNZXC/wI/wDB9z7leufEH4QeHPibo1vpuuQXaRWu3yH0+8ltZYv914trVwFz+zVo&#10;3w9s9Y1XwBpjP4iuNMfT0TUNWuFt7jdv+eX7+5/m+81bRqUn/iD3uaJwXwx8H61r3wot/Gt98T/E&#10;1zqtrZtKqRaq/wBkVlT/AJeIv4v9qm+JD4h8W/E/wVAvjbW/Ddp4g0l3vLe3vniRnV0Xfbp/Az/e&#10;q18FP2XtU+y2MnxH0WDTb3TlVIE8P+IrprS6/v8Am2/yL/6FVr41fCP4g+MPiVpN5onhzQLzw1Z2&#10;f9nu1xrEtlcIrOjb08qL5W/3Wrq/d+15eaJcftSOpsrnVfhHrd7odtrmreJ7X+yWvVfWbr7VcQSr&#10;v+d3/u/JWP8A8Irqd/4BX4lt4/8AEUOsNpn9pfYYtT2aYrbN+z7P/d/4HXqnw7+Dvh/4Y6XNBpcV&#10;3cvOu2WXU7yW9mKf3N8u5tv+zWBefsu+Cbnxb/wkLf2slxv3/YU1W4Wx/wBz7Pv8rZ/s7K4pVI8x&#10;ETmvjd/b2vfBnTfEuj+JdU8MeIIoonie0nZLeV/+msX8S11/w6+F+r6LaXc+r+Ntd1u91K22XPnX&#10;jeTE/wDft0/5ZU74rfs7eEPjFFp6eIf7XSKyi8qOLT9WuLOLb/tJE6q1a3wy+EGifCLT7i10OfVp&#10;op23OdT1O4vW/wCA+a7baPa0/Y8sfi5v5Q5Zc0TwD4QfBzTdNi8Tavd/EjxnYW+na/deb53iHyrd&#10;9sv35fl/jr6zsmjazieOX7TCyrslDbt3+1urynxB+y14C8T+J28R6hbak93LJ5stpFqdwlpK3+3b&#10;q/lN/wB8163bW0VnbrBHEsMUS7FRP4VqK1SNWXMHL73MY3jf/kTte/7B8/8A6A1fLHwl8E6hc/BS&#10;38Xf8LK1Kzu9OtWeC307UfK0+LanyJcRfxN/e+evqrxb4WsfGegXejah55srxPKl+zStE+3/AHlr&#10;yG0/Y9+HOm32nyW1rq0MVmqolimrXX2SXb/z1i37X/4H96lRqRjCUZe6XIgh1vUr/wAc/D/V5NX1&#10;S2TUbbZPp32rZaS/7flf8BqX4b/vviV410G28Y6vren/AGVHbztT+0PZSs+3ZE38Fd14/wDgz4Z+&#10;JWiWuma5BcpFBzA+n3T2ssX+48W1qx/Af7Ofgn4Z+Jk17QbbULbUEtfs7PLqEsqSr/flVn+dv9pq&#10;09pHlMfe5Ynjfwg+Dmm6bF4m1e7+JHjOwt9O1+683zvEPlW77Zfvy/L/AB19aWTxvZwvHL9phZV2&#10;Sht27/a3V5Rr37LvgLxN4nfxHf22pPdSy+bLaRancJaSt/t26v5Tf9816xbW0VnbpBBGsMUS7VRP&#10;4VqK1SNX3i+X3uYfND50Tx7mTcu3ev36+XNB+Gni/wAQ/E3xbob/ABN8SQ+GrBopYokvG+3K7b/+&#10;Xj+78v3NtfTOoafFqVlcW0rN5U8TRMUba+1v9qvDtJ/Yr+Hmha8msWd14q+2rKsrb/E166Oy/wB9&#10;fN+ajDVIw5uaX/koS+H3TV8SWd94b+K/g1U8S6s9vcQfZZbSa8/0eX/b2f3/AJfvVi+D0lm8afEX&#10;QbPxnreq2UVn5qu+p+bLZS/3In/hr0n4i/Bzw/8AFHSbex1xb3yoPmimsryW3uE/7ao26uP0f9lP&#10;wB4bu7ufT7XVba4urP7FO6arcbpV/vP8/wAzfN9/71a06lLl96Xvf4QlH4eU8e0HwT4v0r4cy+M5&#10;/if4ovNVsLl/It5tRd7Rol/gli/jb/bruPipoPiHxn408Ef2f411/wAPQ6tar9uh068aKJ0ZP4E/&#10;hb/brp/+GSfAEXw7l8Ff8T3+xZZ/tDJ/bt152/8A667922rc37MPgq61vw/qrNrv2vQU2WP/ABOr&#10;rYi/7a7/AJv+B1t7enzc3/tpHLIpfB+x1Xwj458ReDrzxDqniHTIIFurW41a6a4u4tzbdnm1n+G9&#10;N1Dwf+0ZLpi+J/EOq6Zf2ct01jq181xFE/8A0yX+Fa6nS/2c/Cej+N9a8VWzat/aurxNFdO+q3DJ&#10;tZNvyJv2rXHSfsK/DWbVP7Qa58V/bf4rj/hKb/zf++/NqI1KHM5Sl8Uf/JjTl93liHxy8La94h+J&#10;XhW20rxxr/hu0vP3V5b6deNEjp/sL/C3+3TvBNzrnw11Txvoza9qXie00vTm1Kzl1md7i4Vv7jP/&#10;ABL8tdhrf7OfhDxJ4m0HxDef2y2oaJEkVmy6rcIm1f7y7/n/AOBVY0H9n7wr4Y8fat4vs/7UfWNS&#10;TZc/aNTnlt3X+75TPsqI1qfLymco80uY8Q8Q6Lrlz8HovHn/AAsrxBYa3q1qsstv/aLJaRean+qi&#10;i/hb+7X014At2sPB2j28t5d6lN9lidri+l82Z2Zd3zNXy/4h/Zq8Uaz8S9Qls/Dmn2Hhq6n/AOP7&#10;/hJrqXyk3fwWDJ5StX1rpWnjTdLtLRW3/Z4Ei3/3tq7amty8seWRt9ovOm+Jl+5/u18/+HtM1Dwh&#10;+0TLp6+Ktf1XTL+zlumsdWvmuIon/wCmSfwrXumpafFqVhcW0u5UniaJijbW2t/tV4G/7Cvw1m1L&#10;7c1z4r+2/wDPx/wk1/v/AO+/NrGjKMebnkTKPNHlD44+E9c8Q/E3wrbaX411/wAN2l/+6vLfTrxo&#10;kdP9hP4W/wBqtr4NWmr+DvH3iLwtfeIdU8R6fBEl1bXOsz/aLhNzbdm+tjW/2dvCPiTxRoPiG7bW&#10;f7Q0SJIrNl1W4RNq/wB9d/zf8Cqx4c/Z+8K+EviHqPjbTm1b+27/AP173GrXEsX/AH6Z9tdEq1L2&#10;fL/dM5RlKXMeqV8/ftE+Krqa+0/wf4fTX7nxHeRPepDoerf2XuiV9r7rhkZV+avoHPFeZ/FD4HeF&#10;fi69i2uRX0Nxa/6u40y+lspdn9zfEyttrkoSjGXNL4TpieWfAvWfE+teHvGXhjxDfalZzadEwid9&#10;aW/vrf5P47pfvN/wCuN0HwH4usPh1L41n+Jviq81WwuXeC3m1F3tHiX+CWL+Jv8Abr3LR/2bfBmg&#10;T6nJYwalbPqNn9iumTU7j96n/ff3v9v71Zqfsk+A0+HM3gn/AInv9iSz/aGT+3brzt3/AF137tte&#10;hLEUYylymXLzR5T1jw9qDalomn3Mv+ultopW/wB5kqXxFJs0i+/695P/AEGqXhLwxZ+EvD1lpGnp&#10;OLK1TyovtE7Svt/32+apfEvh6z8U6NdaZfed9nuo9knlStE+3/fWvP5o83N9kqn7vxHyl8BPCfjq&#10;81BrvxHrml3/AMNXl1RLrTHg8rZu27PNdm/e/wDstdn8ZfB+q698QfBtp4e8a6z4b0y8j+zz2+k3&#10;myJ4P+mW37rfd+enQ/sG/C+Cye0jl8UR2ku/fbp4ov8AY27/AGfNrtdV/Zw8Ga/4j8Pa5P8A2tHe&#10;6DEkVn9n1W4iiVF/vor7WrulWpylzRkRyy5ZROT8FXOtfDXVPHWjNr2peJ7TS9OfUrObWZXuLhW/&#10;uM/8S/LXE69oOuXnweTx4vxI1+w1vVrVZZbf+0XS0XzU/wBVFF/C392vbdB/Z+8LeGfH2reL7M6o&#10;+sakmy5+0anPLbuv93ymfZXhGvfs2+KNb+JeoS2fhzT7Dw1dT/8AH9/wkl1L5Sb/AOCwZPKVqunK&#10;nOXNzEe9GMuWJ7prFg1h8CJIpLu71KUaUrvcX0vmyu2xW+dqvfA1Gf4TeHV+5/of8H+81ZXxF/Z2&#10;8L/FSw0q18QXWt7bO2+yqmn6rcWSSr/trE6bqh+GP7OPhP4SxajFoM+upFfW32WWK+1i6uERP+mS&#10;s/yN/tLXPKpSlT5eb3uYOWXu/wB05zw9puoeEP2i5dNXxPr+qaff2ct21jq181xFE/8A0yT+Fa2P&#10;2iU8Varoum6b4Vvm+3Sy759OsdYTTb2eL/plK3/xNYb/ALCvw1m1T7c1z4t+3f8APz/wlN/5v/fX&#10;m12vjf8AZ78LePLeyi1JdU86ztfsUF3aancQXCRf9dUfdu/2qUpU+aMv5S+X3pf3jyH9n7UPE8Pi&#10;rxbo3iPUddhls9H3Jo2uaj/aTxfO/wC9+0KiK392uf0H4e+JdK+Ht74zXx5rcN9ZXzywaZaXLxaf&#10;5Sv9x7f+Jv8Abr37wj+z14W8GeGNS0O0OqPBqKbLq5u9TuLi6df7vns++sRP2SfAafDmXwT/AMT3&#10;+wpZ/tDJ/bl15u7/AK67922uj6xRcpcocvu8p6x4evGv9E0+5l/10sEUrf7zLWseBmsHwl4YtPCX&#10;h6y0jT1n+yWqeVF9oneV9v8Avt81X9Q0+LUrG4tpd3lTxNEzo219rf7VefLl5gj8MeY8d1JP+Mnt&#10;O+b/AJhUv/oNWPiPLqXi34kWvgpNc1Dw9plxpkt7LcaTP9nu2dXRdiS/8Drn3/YW+Gs2qf2g1z4r&#10;+2/8/P8AwlN/5v8A315tekeLfhB4c8b+GbfRdVivkt4IkSK4tL6W3u0Vf+nhX3/+PVtKpTfLyy+E&#10;PglL+8cL4evNT+F3iXWPDkWval4mtLfRW1KJ9ZuvtV3FL8/33/u/JXP2Hw91D4g+Bv8AhM2+KPiL&#10;QdVv7PzcW+q+Vplm+z7rRf7H+9Xrnw++D+g/DPTJrTSI7u581dstxql5Le3DJ/c82Xc23/Zrk9T/&#10;AGUvAOq+IJtZaLVkllk81rK31i4isW/7d0fyv/Har2kQ5pfZicf8V/EV8+i+GvBWjarrfiDxbdWf&#10;2r7R4e1j+zfPiT5Hf7Qyuq/NWr+zB4n8R3MviDw/4g+079Ob90l9qq6lcRf7D3C/ertfiF+z/wCE&#10;PiXbaZb6la31n9gXbBNo19LYSon9zfEyttpvhL9n/wAIeCdUvr7SINQtru9s/sU7/wBoStvT+/8A&#10;e+9833/vVp7Sh7OUftFy+zymDeD/AIyc0/8A7BUv/oNc1+0h4k8Y3fjTRfCPhrT9Sube9sZbp5tJ&#10;8QxaRcear7diOyPv/wB2rb/sM/DebUv7Qa58V/bf+fj/AISi/wB//fXm16V4s+EHhrx14XtdD1WK&#10;7e3t0VYru3vJYrtdv/Twrb//AB6s/aU4yjKPvEfBKUv5jh/2f7f4laPeahp/izRr2w8PpAj21xq3&#10;iGLVbt5d/wA+51RPl2174DmvO/hv8E9B+FiXH9iz6zN5q7G/tbVri9/9Gu1ehgYrnqS5pe6RHm+0&#10;SUUUVJsFFFFABRRRQAUUUUAFFFFABRRRQAUUUUAFFFFABRRRQAUUUUAFFFFABRRRQAUUUUAFFFFA&#10;BRRRQAVz19/x9y/71dDXPX3/AB9y/wC9QBBRRRQB5n4i/wCQxff9dKKPEX/IYvv+ulFfU0P4aPEn&#10;8R5h+zl/ybj8Mv8AsD/+1Za9/wDhZ97UP+A14B+zl/ybj8Mv+wP/AO1Za9/+Fn3tQ/4DXnS/3Y2j&#10;/vJ6GOlLSdqWvHPVCiiigAooooAKKKKACiiigAooooASloooAKKKKACiiigAooooAKKKKACiiigA&#10;ooooAKKKKACiiigApKWigAooooAKKKKACiiigAooooAKKKKAExS0UUAFFFFABRRRQAUUUUAFFFFA&#10;BSUtFABRRRQAUUUUAFFFFABRRRQAUUUUAFFFFABRRRQAUUUUAFJilooASloooAKKKKACiiigAooo&#10;oAKTFLRQAUmKWigAooooAKKKKACiiigAooooAKKKKACiiigAooooAKKKKACiiigAooooAKKKKACi&#10;iigAooooAKKKKACiiigAooooAKKKKACiiigArnr7/j7l/wB6uhrnr7/j7l/3qAIKKKKAPM/EX/IY&#10;vv8ArpRR4i/5DF9/10or6mh/DR4k/iPMP2cv+Tcfhl/2B/8A2rLXv/ws+9qH/Aa8A/Zy/wCTcfhl&#10;/wBgf/2rLXv/AMLPvah/wGvNn/uxtH/eT0GivMPiJ+0N4C+Eup2umeKtf/su9ul3wRfY55d6/wDA&#10;EatvwD8S/D3xO019Q8Oar/aVurbG/dPEyf8AAXRWrx+Wpy83L7p6svdO3opB0rL1LVrbR9NmvryX&#10;ybeBd8jbd23/AL5pgatFZOj6ra6xYRXdnL51rOu+J9rLu/76rVoAWiiigAopM0tABRRSZoAWikpj&#10;uqIzN91aAAn5aMYrz3wr8cvB3jbxLfeHNF1lbnW7N2We0eCWJ02/e+8lXPiL8V/DHwo0qLUPFGpv&#10;pdpLL5SzeRLL83/AEas+WXNGPL7wHbocUhG+szQdes/Emk2mp6fOtzZXSebFKn8S1p7sVbUoysHx&#10;DwMUtcU/xH8OJ45Twi+pqniN4PtC2XlP8yf3t23b/FXa0cvKAUUUUwCiiigAoqnNcxQ7FlkVNzbE&#10;3t95qt5oAMUYrC/4SfT/APhI/wCxvtX/ABMPK83yfKf7v+992t3NRygLRSUtWAUUUUAFFJmloAKK&#10;KKAEIyKAMVXubmOzt3nlbZEq7mesvw34is/FuiQarptx9psrhN0Uvlsm7/gLUuX7QG7RRSZpgLRR&#10;VOC6gmDeVKsoVtrbW3YagC5RRSUALRSbqzNS1a20fTZb67l8m1gXfI+3dt/75oA1KKydH1W21jTo&#10;ryzl861lXfE+xk3f99VaguoJg3lSLNtba21t2Go5QLYGKWuOufiX4etPF9v4TuNTVPEE8XmxWjRP&#10;86/7+3bXY0uXlAKKKKYBRSUtABRRRQAUUUmaAFoopM0ALRRSZoAWiiqc1zFDsWWRU3NsTe33moAu&#10;UUmaKADFGKydS1a20fTpb67l8m1gXfI23dt/75rPv/HGkab4YfxLdXjQ6IkXmtceU/3f93bupWkB&#10;0mynZArn/CPirTfGeg2utaPeLfaZeRLLBcIjLvX/AIFW9RLmAfRSZHrVSC6gmDeVKsoVtrbW3Yam&#10;BcooooAKKKKACiiigAooooAKKKKACiiigAooooAKKKKACiiigAooooAKKKKACiiigAooooAKKKKA&#10;CiiigAooooAKKKKACiiigAooooAKKKKACiiigAooooAKKKKACiiigArnr7/j7l/3q6Guevv+PuX/&#10;AHqAIKKKKAPM/EX/ACGL7/rpRR4i/wCQxff9dKK+pofw0eJP4jzD9nL/AJNx+GX/AGB//aste/8A&#10;ws+9qH/Aa8A/Zy/5Nx+GX/YH/wDaste//Cz72of8BrzZf7sbR/3k8v8A2k9Y1zRPiH8P7nQdB/4S&#10;HUFuvlsvtiWu77/8bVY/Z51CTxB408VeI9YtotD8RSv9kudEX78Cr825n/5a/wC9XXfEv9nXwj8V&#10;PEuk+IdcbWU1PS/+PZ9O1a4tUX/gMT1uTfC3w8/jmx8WLFcw63bQfZ1lt52RJV/6aovyv97+KuP2&#10;kfZ8n2j0pc0pe6d/Xlfx68P3GveCbuS28Qa74euLBftEU2h3/wBld2/uv/eWvUg2a8t+LXwB8MfG&#10;Z7T/AISGfW0SCJolh0zWLiyiZf8AbWJ13VzU5RhKPOa/CaHwj1W81L4U6JeX140t69nvlu7ht3zf&#10;3mr5X+Jf/Cz9Hm17xHJqXiL+ynaXyNe0bxRE2nxRfwOlkqbv/Hq+ivhx+zh4R+EsWoRaHJrclvfW&#10;v2WW21DWrq7iWL/YWV22f8BrHt/2QPh9Z6taX0X/AAkG2327bH+3Lr7Idv8Aeg37G/75rrp1KdOp&#10;KX2ZHPGMoxjGR634Sf7T4Z0qRp/tLy2cTNcN8rS/Ivz1a1vUoND0m91C5Zkt7WJppWX721Vq5bW0&#10;VtAkUSqiKu1V/wBmmX1hBqVrLbTxrNFKu10f+Ja5JcspG0f7x8S3njbxmdVsvHGip4mh8OX9yr2t&#10;3q3imL7I0TP/AM+DIjf+PV9q6VM1xp1rO335Yldv++a8Vj/Y6+Hf/EwWWDWZre9+9bza1dNFF/1y&#10;Tfti/wCA17DoOiW3h3SbXTbXzPKtYlij82VpX2r/ALTV0VqlOcYxj9kiXNzcweItVk0rQdVvIF3y&#10;2ttLKqerKm6vnuz+HepfEHwJ/wAJn/wtHxFoOq39n5v+j6r5WmWb7futF/sf71fSrosyOrfOjfKy&#10;NXjWp/sneBtW8Ry60y6xDLLJ5rWVvrFxFYv/ANu6v5X/AI7WVGUfte6XL4fdMrUv7X8Sa34f8Cye&#10;LrmGyl0d7qfW9GuvKu7qVXRP3Uvz/wB+tX4epqHgb4iy+Ef+Eh1TxJpX9nJerLrNz9qu4n3svzy/&#10;3flrrPGXwc8NeOfDKaNd209nbxp5UU2k3D2VxEv91JYtrJUXgP4LeH/h9oN1pWm/b5kuUZZbu9vp&#10;bi7Kt/D57tvq5VIyiR/dOV1D/k5/T/8AsFS/+g13fxX/AOSc67/17NXkkn7DHw1m1T7c134x+27f&#10;+Pj/AISu/wB//fXm11/xI/Zz8JfFCz02z1u68QLb2Nt9liSx1q6t9yf9Ndr/ADt/tNVSlS54SjKX&#10;u/3Qj8UpF74S6lBo/wAENH1G7dkt7XTvNlb+Pau6vm258beNU1Wy8daKviaHw1f3KPa3ereKIvsk&#10;sTP/AM+DIjf+P19C/C79mrwh8I4tQj0V9blhvYPs8tvqmr3F7Eqf7CSuyrWPH+x18O9uoJLBrc1v&#10;e/et5taumii/65Jv2xf8AranWoxqSl8XMEeaMeU4/wCMaXfiT43fDq2i8Q/8I215pMvn3ETeVM6s&#10;6fJE/wDC1dDpt/qvwo8Qalodt4g1DxVaf2S96v8AbN19qu7WVd/zu/8Ad+WtzxB+yx4F8V38V5qE&#10;WrTXVvY/2fBN/atxvt4vk+583yt8v3/vV0fw4+Cnhr4V2V3BosF3cvdf6+41a8lvZnT+55su5tv+&#10;zUyqR5eWIS5jzBPCur3/AMPk+JT/ABD8RQ6r/Z39pfYYtR2aSrbN+z7P/d/4HVr42N4g1/4N6V4n&#10;0XxHqnhvxBFFFLF9knZbeV/+msX8S11F7+y94HufFX/CQt/bKTb9/wBhTVbhbH/c+y7/ACtn+zsq&#10;18V/2c/CPxjTT4vED6zFFYReVFb6ZqtxZQ7f9tYnXdUxrUlKMn/MXyjfBPgnUvhvpeoeIPEHi7WP&#10;EMzWbS3iXE7NbxbV3f6PF/DXzveeN/GqarZeOdFXxND4av7lHtbvVvFMX2SWJn/58GRG/wDH6+nP&#10;h78EfD3w00e90zTZdWvLS83LKmsancX/AP3z5rvtrkI/2Ofh4f7QWWDW5ob371vNrV00UX/XJN+2&#10;L/gFOnWoxqSlL3g+zynP/tF+BF8cy/DjUJfEviDRPP1SCJk0nUfs6Luidt/3fvf7Vem/DTw5pngZ&#10;r3RovGmreJNQ/wBbLba5qq3txAv+795Vq34k+E2g+LfAsXhXUI7t9NiRYonS5lW4i2/xrL97d/tV&#10;R8AfALwv8NNMv7PSI753v4vKuL29vpbi7df7nnu2+spVIyjykcvNyykcR4csNS8H/tDS2K+J9f1X&#10;TNRs5bprHVr77RFE/wD0yT+BaPjj4S1Ow8S6F4ut/GPiHStCt7lU1Wy0/UfKt1i2/f27P92qk37C&#10;3w2fUv7Qa88X/bvu/aP+Epv9/wD315te13ng/T7zwq/hy8jlvNMlg+zsk0rO7r/tPVyqUoyjKP8A&#10;28G0pfyyPB/BNhrWpeKvHHj2x8VeJNR0KwilTTtJu9R32M8qxbtyLs+7Xm/hu9+M3iqO18V6R4c8&#10;SXN9dRebFC/jmD+zN/8AtWuz5f8Ac319heFfBmleDPDNpoOlweTptrF5UUT/AD/L/tf3q831L9lT&#10;wPqXiWXXEuvEVhcStve20/Xbq3td3/XJX21XtqfNL3f8IS5uX+8eq6D9rm0ayfUY1h1B4E+0xI25&#10;Fl2/NWP8TrSTUvAmtxQaje6VMlrLKt1p0/lTIyru+Vq6GwtksLWKCNmdIl2rvbc9c58RbbWrjwTr&#10;Fr4ftbS81We1eKCK+naKL5l2/M+165I/xC4nzl8MvB+ua98KLTxhefFHxNc6ra2byokWp/6JuRPk&#10;+0Rfxf7Vdb8ZpvEfiX4Lab4l0jxHqnhnxBAqeU9pOy28rf3pYv41rl/gn+zDqb2tpL8Q9Ii0q905&#10;VS1i8PeJLp7S6/v+bb7EX/0KvXfip+zl4R+L6afF4gbWUgsIvKit9M1a4sodv+2sTpur0J1KEakf&#10;e+GRHxcxV8K+Dtc+HXhzVfEGoeLtW8T6q1i0stvdzs9ojqm791F/BXGp4S1i/wDAKfEhviF4ih1f&#10;+zv7S+ww6js0lX2btn2f+7/wKvVPhr8FvD3wr026s9In1e8t7j/WprGqT3//AKNdq525/Zd8D3Pi&#10;3/hIW/tlJd+/7Cmq3C2P+59l3+Vt/wBnZWHtIurKXN/5KEf7xa1LwTP8XPB+iahc+KPEnhibyFdv&#10;+Ee1H7F5rf3m+V6xfhNqWq6F8PPGETanqHiG70ae4S2uNWufNuH2xbk3tXRfE7VfiPobabbfDvwr&#10;oGt2jx7Z31bVHsvK/u7FWJ91W/hF4O1Dwz4cuk1loH1PUp2u7yGL5oomZNuxW/iX5ajmjyyD4eU+&#10;ZPDd98aPE8dr4w0bw94kub66i82KF/HNr/Zm/wD2rXZ8v+5vr27xzf654q8S+HfBV9rN34V+36T9&#10;tubjSbryrh51dFeKKX/gdT6l+yl4K1LxNLriXPiKwuJW3tb6frt1b2m7/rkr7a67x78IPD/xI8Nx&#10;aPq8V3tgRUiu7S8lt7uL/dnX560lUjzR5Q97mkcZ4O+F+oeEvF97aL8UdZ1fT7ix8pdJ1PUftF7E&#10;/wA/71H/APsP4K8y+DvwdsdMi8S6vffEzxlptvp2v3Xm+b4h8q3fbL96Xen8f8Ve8fDf4G+GvhSZ&#10;pNIivbm6lTY15q1/Le3G3/rrKzNWD4g/ZY8B+J/FT+ILy31L7VJJ5slpDqlxFZSt/t26v5Tf9801&#10;WiuaP8wcvNH3j1ayeN7OFoJftMTKu2bfu3L/AHt1YPxL0651rwTrdtaaje6Vd/ZmaK706XypkZV3&#10;fI1dJbWsVnaxQQRLDFEu1UT+FasuiyIyt91q5NpcxcfdPiu8+PEum/Dx/Bk954ifUItHSWXxMmo/&#10;6Ql+yfJb79n96vVfEfgO+f4DWSyeNfFFnqFhbLdf2jaan5VxK7fNtlfZ8y/NXT/8M7+B30i4sX0y&#10;V4rjU11eTfcvv+0K+/7393d/B92n/FT9nzwx8XUsU1u51uFbaD7OkOmaxcWSOv8AtrE67q65V6E+&#10;XlXL73vBH4v7pe+F8934n+EuiteX1y93dWeyW+83/SP97d/erwX4O/BzT9Ki8S6xefErxlptvp2v&#10;3Xm+b4h8q3fbL9+Xcn8f8de0/Cj9nbwr8GpbiXw/Prr+fF5XlahrFxexIv8AsJK7KtUte/ZX8B+J&#10;vFjeI76DUvtcsvmy2kWq3EVpK3+3bq/lN/3zR7WMZSjGXuyIjGXLyyOY+PHh7UPG3jHwJp+keI59&#10;Ht7hv3+oWMv+kPF/0ylX7rf7dbXwZttX8H+PPEfhS+8Qap4k0+1iS6trnWZ/tFwm59uzfW94k/Z4&#10;8J+LfGGieJb7+1IdT0ZNlmljqdxb26L/ANclfbT/AA38AvCvhL4g6n4209tW/tu/X9/9o1W4li/7&#10;9M+1an2keXlIlGUpHqfavkv4y+HfEGo/G26sdM8deIdE0yXw7Lqb2ljfMiLLFKirt/urX1pXk2sf&#10;s4eENd+Iz+Nbz+131uSD7O+zVZ1t9n93yt+2ssPUhSlzTOmPL9o8a+CHifxLoj6V4h8S+LtQ1u31&#10;nR2vb+3uJWeK3dfN/wCPdP4fu1zV5408apqVl460VfE0Phq/uUe1u9W8UxfZJYnf/nwZEb/x+vd9&#10;N/Zb8B6Va6JawQap5Wk7/sqNqtw3yMu10f5/mX5vu1QT9jn4ef8AEwWWDW5re9+9bza1dPFF/wBc&#10;k37Yv+AV6Eq2G5uYxjGXLyyMT4x+HvEPi3x/4NXSvG3iDw3b6jAv263068aKJ0/2E/gb/arY+F2j&#10;azovirxb4KvPFWra3ZfZftFrd6jc+be2+75f9bW7qn7Nvg7WfEfh/XLmXWf7Q0GJIrPZrFwiKi/3&#10;l3/P/wACqxovwB8NeD/Hmq+NtK/taTxBfq29LvVriW3/AN3ymbaq1ye0jy8pEoyPL7a/vvB/w38S&#10;+Cb7xV4iufF7Xz2tjd3Oo77v9+7Lbuj/AN2vevh3oN34Y8H6bpl9qd7q93BAnn3moz+bM7/xbmrw&#10;3R/AfxK8UfH/AErxf4s8LeHtN0fToLi3im07WJbiaXds2O8TRIu75P8AgNfTaBTSxPLyx5PtfEG8&#10;uX+UzPEOptpWhaleRLvltbaWVU/2lTdXz1YfD3U/iL4E/wCEz/4Wl4h0HVb+z83/AEfVfK0yzdk+&#10;60X+x/vV9KuiToysu9W+VkavF9S/ZL8B6t4jm1ll1iGWWXzWsrfWLiKyb/t3V/K/8drGnKMfi902&#10;l8PumbqX9r+J9b8P+A5PGNzDZS6O91PrmjXXlXd1Krov7qX5v79GlWGq+EvEeteBV8Wa3quntpX2&#10;2K+vr7zdQgl+f/lr/d+T+5XonjL4OeGvHnhuLRry2ns7eNNsU2mTvZXES/3Uli2slZ/hj4C+FvCX&#10;hXUNBsRqs0N/F5U9zd6nPcXbr/d+0M+//wAeraNSJEY8p4BoPgnxdpXw4l8ZT/E3xXearYXL+Rbz&#10;ai72jRL/AASxfxN/t12H7RXgb/hObf4a6nN4m8QaI8uowRMmk6j9nT5onff9z73+1XV/8MmeA0+H&#10;M3gndr/9iyz/AGhk/t2683f/ANdd+7bXVal8FvDWt/D+38GXkV7No0UWyKb7fL9oi/2ln3bt1ayx&#10;FPmjKP2ZBT5okPw98JaZ4QW80GPxnrPiTUmj3yxaxqq3V1bq3y71/iWvIPD3w08W+IPib4r0Vvif&#10;4ih8NWDRSxRJeN9uV23/ACfaP7vyfc21674A+Anhb4b6bf2mkR3zvfxbJ769vpbi7df7vns++uK0&#10;j9i34faJr0WsWd54tS9SVZWZ/E1+6O6/3l835qVOpThKXvfF/dHy+77p1Hxm8F3l58NZVg8T+IdH&#10;u9Oi81bvSb/7PNLt/wCerfxU7wlf3WsfANLy+upLy6l0eVpbiZtzv8j/AHql+Kf7P/hj4vparr02&#10;uolrB5CJp+sXFkjJ/trE67/+BVi+D/2VfBPgbSdW0zTbnxI9lqNr9kniu9dupUWL/Y3P8n/AamNS&#10;h7Lll8XNzfCL7UeX7J5P8IvCWp3PwVt/Fn/CytSs7vToHeC30++8rT4tifIlxF/E397569Dt9a1X&#10;UvH3gLWJdZ1S2XUbbyrnT/tOy0lf+/5X/Aans/2OPhzpt7p8trbaxDb2Soi2KarcfZJdv/PWLftf&#10;/a3feru/H/wZ8MfErQbXTdcgu4Yrb/UNpl5Layxf7jxbWp1K1OUuYPelI4H4ehpvib400G28Xatr&#10;en/Zd/8ApGoee9nKzbdkTfwVwHwd+D9jpSeJdXvPiZ4006HTtfuvN87xD5Vu+2X70u9P4/4q9f8A&#10;A37OPgr4Z+J117QYNQhv0tfs7PLqEsqyr/elVn+d/wDaaoPEP7LfgXxP4sfxDfQap9qeXzZbSLVb&#10;iK0lf/bt1fym/wC+aqVanzcsZe7ykRh7slL+bmIvHMt34v8AHmleD7PXr3RNHutJfUP7R0m58q7n&#10;ZXRV2S/7rUeBrbUfB/xAuvBTeIdW8QaU+mJdrNq1z9ovYGZ3T/W/3fkrsPHHwl8P/ELQU0rU4ri2&#10;RV2RTaZcvaXESf3Eli2sq1W8B/BPw/8AD7QbrStN+3zpdRskt3fX0txdurfw+e7bqw5o8pseMeHv&#10;hp4x8SfE7xVorfE3xEnhqwaKWKJLx/tqO2/5ftH935PubK7X46ab4vbwzoujeGNVnuNQ/wCW9paa&#10;wlhqF1Ev8SXDf/E1S0j9i74faHrsWsWd34rW+SVZWZ/E1+yO6/3l835q7T4ifAfwv8TWtW1ddSiu&#10;LW2+zxXGnahLayon++jbq1lXpylH+WP90j+Y8t/Zm1LxOnxD13RfEeoa7DNZ6dEyaNreo/2k8Xz/&#10;AOt+0IiK392voVvFujJ4h/sP+1rFdXeLzf7P+0r9o2f3/K+9XNfDL4L+HPhRBNFoK3srS/6y51S+&#10;lvbhv+2srs1V5vgR4RuPjFF8TXsZf+Etis/sS3fnvs8r/c+7WVaVOrV5ofDyjjHlien0UUVzlBRR&#10;RQAUUUUAFFFFABRRRQAUUUUAFFFFABRRRQAUUUUAFFFFABRRRQAUUUUAFFFFABRRRQAUUUUAFFFF&#10;ABRRRQAUUUUAFFFFABRRRQAUUUUAFc9ff8fcv+9XQ1z19/x9y/71AEFFFFAHmfiL/kMX3/XSijxF&#10;/wAhi+/66UV9TQ/ho8SfxHmH7OX/ACbj8Mv+wP8A+1Za9/8AhZ97UP8AgNeAfs5f8m4/DL/sD/8A&#10;tWWvoD4Xf8v3/Aa8uf8AuxtH/eTL+IX7RPw8+FWrf2V4q8RrpeoeV5vlfZZ5fk/vfIjU/wCHv7Q3&#10;w++LWqS6b4V8QrqV7FF5rRfZZ4vk/vfOi1F8ctC09PAPifVVs4E1KWx8prjb87JuX5aT4feENM1H&#10;wNpt95S2+qy6Z9lXULf5bhF+b7jf8CrijCj7Lm97mPSnpKPL9o9Vz/dFJ0+9xXyvDqWoeEvh34q8&#10;Fah4v1+58YPfNa2N3c6hvu/37utu6Ps+7WNr3gzxHovxN8G+F2+J/iuzh1TSna+e51Pc7y70/wBU&#10;38LURw/NL4h/4j7DJoB4r59tZtX+Eut6hottrmreLIn0pr2L+27z7VcRSqr/AD7/AO78leP+G7z4&#10;0+K4rXxdpHh7xNc3t1F5sUL+ObX+zN/+1a7Pl/3N9L6tL4ub3Q5j7mplZGgPdzaNZPqcaQ6g8Cfa&#10;Ykbcqy7fmrZY1zy90o4g/FTw1/wn3/CC/wBrxf8ACV/Z/tX9n7H3+V/f3bdtdYNqtv7tXlj/AAQg&#10;f4/r8TWvv3qad9iW02f7G3durP8Aijc33ifx9o/gddcvfDmn39jLey32mT/Z7t3V9vlRS/8AA619&#10;lGUoxhL7PvBH4j2yivn7SvB+q/CvXNbu4PiRqviS1i0l2i0TXr77VdpKu797/u/8ArKTwrq9/wDD&#10;9fiU3xB8RQ6u+nf2l9hi1PZpKts3bPs/93/gVP2H2uYPtcp9J0bPlr5c+IWk+J/HPiXwFPaeM9f8&#10;NpqkCrqNvp140UTp/fRP4W/266v4V6Vq+g+LfFXgq+8Uatrenra/aLW71G5829i3Pt/1tXKhyx+I&#10;jmR7lDcwT7/KkV9rbW2tU+zFfIHwg+Een6UniPVb74leMdNi07X7rzUm8Q+Vbvtl+/LuT+P+KvRf&#10;2krPWLnwCur+GPFmpaJqdnte1ubS6/0eX/alRf8AWrVyw3vcsZB/N/dPeW+58tYn/CT6f/wkf9jf&#10;aW/tLyvN8nyn+7/vfdrivhd8NdZ8Kh9R1nxjrPiHULyBPPiu52+yRN/0yi/hrjNB03U/CX7Rcunr&#10;4o1/VdMv7OW6ax1a++0RRP8A9Mk2fItYwox5pBKXu8x6q/xH8OQ+Nk8IPqqp4meD7Qtj5T79n9/d&#10;t2/xV2BOO1fL/wAddNudX/aD8G6fa+IP+Ee+1adLFLcQtsuHTf8Acif+Fq1rCw1PwZ4i1XwZF4x1&#10;vW7K60xrhbi7vvN1Czl+b5/N/hX5P7tbTw3uxlGXxFyPoiq81zFDt82RU3/Ku+vl/VdSn/4UHaah&#10;c+ONZsNQ02d4oLtNV8qW6dfuJK//AC1qx8ffA3/CbQfC++n8UeItHaXU7WJv7L1H7OnzRO3m/d+9&#10;/t1H1b3uWUiOb3j6j+9R/DXkHh7TbP4XaF4itdP8X6v4q1W1tXu2t9b1Vb24g+T5fl+8q/LXEJ4Y&#10;1e/8Ap8SG+IPiKHVf7O/tL7DFqOzSVbZu2fZ/wC7/wADqPZlx94+k/u0Cvnf41v4g174PaZ4l0Xx&#10;HqnhjxBFFE8X2Sdkt5X/AOmsX8S12Xw3+HuteEoJdT1XxtqmvXt1bfv1vp2eyib+/FF/D/31RKny&#10;x5iP5T1jH96kGSa+FviW/wAT9KfXfEEup+Ik0pml8jXtG8UxNp8UX8DpZKm7/wAfr680y/l/4V/b&#10;33nteXH9nLL5zLseVvK+9TqYbljGXMHNzS5S9o/inStevdQttPvFubjTZfs90iK37p/7tGg+KdM8&#10;URXcum3iXi2s72suzcu2VPvLXln7JKfavgjomsz7n1DW997eSv8AfeXds3f+OrVLwTqEulftP+M9&#10;GtXX+zLqxtb1rdP+WUrK7O//AAOqdP3pR/lD7PMev+LvFWm+CfD91rWr3a2OmWcXmz3DqzbF/wCA&#10;0eFfFWleNPD9hrOjXi3+m38Xm29wm7ZItUPij4M/4WF4E1rw75/2b+0YPs/m7d2ym/CvwEnw08A6&#10;L4Yin+0ppdr9nWXbs3Vjyx9lzfa5v/JS5fZOyxmsrXte0/wxpF1qupzraWVqm+WZ/wCFa1q+dv2z&#10;vBP/AAk/wY1i6fWtZ0r7FFv8rTLzyoZfm/5apt+aop041asYS+0B3vgP49+B/ijqk2meGtabUbuJ&#10;N7r9jni/8edFr0wjIrxvwr8PZfhL4T1XUrbxR4m8STf2fvji8Q332pImVN3yJsXbXGp4V1e/+H6f&#10;EpviD4ih1V9O/tJrGHUdmkq+zfs+z/3f+B10ypx5vdIj73un0gP9qj7/AMtfO/xsfxDr3we0zxLo&#10;viPVPDHiCKKJ4vsk7Jbyv/01i/iWu9+Fnw61nwoP7T1jxjq3iPULyJfPiu52a0Rv+mUX8FRKlyx5&#10;pSB/ZPUx06VGWBp38NfJ3xi8NeI9R+Nd3Y6Z468Q6Jpkvh6XU2tLS8ZEWWKVVXb/AHVqaVL20uXm&#10;5TaMeY+sCeKZmvj34P8AirxjpFrYeINV8Uah4gl1vQ5b2W0u5Wa3glXzf9Un8H3ErsE8K6vf+AU+&#10;JT/EHxDDrD6d/aX2GLUdmkq2zds+z/3f+B10VMJKlL3pHNzc3wn0metLnB96+dvjY3iDXvg9pniX&#10;RfEeqeGPEEUUTxfZJ2S3lf8A6axfxLXReFfBmveAfDWseIdR8Wat4n1htOaWW0u52+yJKqbv3UX8&#10;FZew93m5i/5eX7R7SaQH0FfDvhu8+M3iqC38X6R4e8TXN7dRebFbv45tf7M3f7drs+X/AHN9fZWg&#10;Pdz6PaPqSJDqDxL58SNvVZdvzVnUocn2g5ve5TY6vWF/wk+n/wDCS/2N9pb+0vK83yfKf7v+992t&#10;V/vMv3N3da8E8Pabqfg/9oqXT18Va/qumajZy3bWOrX/ANoiif8A6ZJt+RaKdPm5h83LHmPoSivn&#10;T46+Fte174leFbTSPG2v+G7S/wD3V5b6fdMqOn+x/cb/AGq1/hHYar4Y8ZeJfB194j1fxDp8ECXd&#10;rd6tc+bdxbm27PNq/Y+7zcwuf3uU6bxz+0J4C+GmrRaZ4j15bDUHTf8AZ0tZ7h9v/bJGrt9B1iz8&#10;QaXFqFjP9ptZ03xS7GXcv/Aq+VfCfwIj1H9oLx+v/CeeNrYwQWEu+31rY77vN+R/k+ZU/hr0/wAb&#10;x6n4h+IGm+A4te1LRNNfSnu5b3Trnyb2VldV+WWtqmGjfkj/AC8wS5oy/unt+ecUH71eKeCrLUfB&#10;nxDu/BLeINW17TH0xLtLjVrl7i9t3Z3X/W/3fkrz/wAPfDfxjr3xN8V6HL8TfEkPhqweKWKJLx/t&#10;qu2/5ftH9z5PubKxjQ5ub3g/xH1b0HzUE4r5F+KPhLxP/wALcl0ix+IniTTbJ/DcuoNDb3zJ+9id&#10;ER0/9mpnwN8T+KNHbSvEHiXxdqGt2+t6O17eW9xKzwwOvm/8e6fw/crb6lKVPmjIcpcp9e8DtVdp&#10;47dh5sioXbau/wDir4ivPG/jb+1bLxvoq+JofDl/eJ9lu9W8UxfZJYmf/nw2I3/j1em/tGeB/wDh&#10;N2+GuoSeI/EGiPPqcETJpOo+Qi7onbf9373+1R9UlCUeaXxFS92XKfS1Yn/CT6f/AMJH/Y32lv7S&#10;8rzfJ8pvu/733a5T4ceHNP8ABDXekReM9Z8Sah/rZYdb1ZL24gX/AHfvKtcJ4esNS8J/tFy6evij&#10;X9V0y/sZbprHVr77RFE//TJNvyrWMaXNzESlyx5j6DGaWvFviQ+p+LfiRp/gpNc1Dw9ptxpkt7Ld&#10;6TP9nu2dXRNiS/8AA6x9NsNT8JeINa8Dr4s1vWLJ9H+2xX19febqEEvz/wDLX+78n9ypjQ934iz3&#10;4cU7+Cvi/QfBPjPTfhzL4zn+J/ii81WwuXaCGXUXe0lgX+CWL+Jv9uvrrw/ePqGiafcy8Sz20Urf&#10;7zJVVKXsvtcxjGpzSNnpTayNb1GDQ9Lu76dtlvaxNLKy/e2qtfGd5428apqVl460ZPFEPhy/vE+y&#10;3ereKYvsksTP/wA+GxG/8fop0pVNjaXux5j7jplfNnxg8PeIfFvxB8HrpXjbX/DdvqMS/brfTrxo&#10;onT/AGE/gb/aq34MvNc+G+qeNdGbxBqXiS1sbH7bZzazP9ouIm+787/3flq/q0uX4iOY9f8AGvj7&#10;Q/hzoUuseI77+ztNiZUa5eJ22M3+6tbdhqEGpWcF5BKs0M8Syxv/AHlb7lfKHxF8GarN8B9T8bSf&#10;ETXX1C/0lpZ7G41Hfpjbk+dEt/8A7Ovpr4e/8iH4d/2tOt//AEUtZ1KEaUOb+8XH3jqKMUClrMAo&#10;oooAKTFLRQAUUUUAFFFFABRRRQAUUUUAFFFFABRRRQAUUUUAFFFFABRRRQAUUUUAFFFFABRRRQAU&#10;UUUAFFFFABRRRQAUUUUAFFFFABRRRQAUUUUAFFFFABRRRQAUUUUAFc9ff8fcv+9XQ1z19/x9y/71&#10;AEFFFFAHmfiL/kMX3/XSijxF/wAhi+/66UV9TQ/ho8SfxHmH7OX/ACbj8Mv+wP8A+1Za+gPhZ11H&#10;/eWvn/8AZy/5Nx+GX/YH/wDastfQHws+9ff8Bry5/wC7G0f95I/iz8FtA+MWiRaV4il1Q2Svu2af&#10;qMtlv/3/ACnXdTPhv8KdI+C/he40jw42pXNuzPKsWranLdfNt+5vlZtq10vi3xXpXgnw/da1rN4u&#10;n6ZZxebPcOrMkSf8BpfCnirSvGfh+y1fRrxb/Sr+LzYLlVba6f8AAq83mqcvL9k9WX2ZSPn/AEbw&#10;B8TfE/7QOleLvFnhPw3puj6bBcW8E2n6xLcTS7tmx3iaJF3fJ/wGovjx8L/iL44+Kum6hpXhzQtS&#10;8NWtm1q8txrUtld/O6s7psi+Rv8AgVfUWcD7tZ+o6tb6Ppst9dy+TbwLvkYru2/981pHF1IyjKP2&#10;fdDl+L+8cZ8OPhBonwx0qaDTPttzNOu2WXVr6W/mx/c82Xc23/ZrmL/9k/wTf+JpdcS61+wuJW3t&#10;bafrl1b2u7/rkr7a9a07VbbWNLivLSXzreVd0b7du7/vqrMNzFMj+XIr7W/gbdWftKnNKRHLHl5f&#10;sjLKzWzsooImZ0iTau9tz/8AfVaNJmlqCxlcN8S/hToPxU0b7DrMdyhX5oruyne1uIv9yVPmWuwh&#10;uopw3lSK+1trbW3VU1LVrXRdNlvryXybeBd8rbd23/vmlHmjL3QOE+H3wI8J/Cu3uP7KgvryWdNr&#10;3GrXkt/Nt/ub5dzbayLr9l7wPc+Lf+EhZ9ZSXfu/s9NXuF0//c+y7/K2/wCztr1LTtVtta02K8tJ&#10;fOt5V3xMF27v++q0xxV+0lGXxERjHl908t8T/s8+FfGfjPR/E+oPq0Op6Qu2zSx1Oe3t0/7ZK+2k&#10;8OfALwr4P+Iep+NrGXV/7a1H/X/aNVuJbf8A79M+1a9TznvRnFHtJ8vxByxPGfEH7LXgPxT4pbxH&#10;fwap9rkl82W0h1O4S0lb/bt1fym/75q38Uf2c/CHxit9Pg1xtZhisIvKit9M1W4sotv+0kTqrV3v&#10;iDxVpXhK1hn1W8SzinnS3iZ/4nb7q0zWPFOkeHpdPXULtbZ7+dbe13q3712/hq41K/u+9L3fhL9w&#10;5TwJ8FNB+Gmg6hpWkXOt3Nvfq3mvqer3F267l2/I8rsyf8Brz6T9hb4bzaj/AGi194v+2/8APx/w&#10;ld/v/wC+vNr6LG2uO/4Wn4Y/4T3/AIQf+14v+Er+z/a/7P2Pv8r+/u27aUa1XmlKMveI5Y8vL9k4&#10;rxV+y34H8bapFqeqwavNexWP9nxXH9q3CvFF8nzp8/yt8v3/AL1dF8NPgj4a+FdrdRaNFfXD3Hyy&#10;Xep3kt7cOn9zzZWZttejZ4oJxUyr15R5ZS90fLE8E1X9j74c+IdV1O8vLbVpk1Lc8to+r3H2dHb+&#10;OKLfsRv9pa7XVvg14a1vwDD4OvIruXRoItkT/bpftEX+0s+7dur0fqKQij21SXLzSK+1zHmnw0+B&#10;vhb4V2V7HoVtc3Mt18txd6pePe3Eqf3Gll3Nt/2axbr9l7wPc+LR4h/4nKS7939npq9wun/7n2Xf&#10;5W3/AGdleynb3o428Ue0lzc3MRyx5eU8k+Kf7OXhH4xJp6a82swxWEXlRW+marcWUO3/AGkidVar&#10;/gH4HeH/AIb6DqOkaVdaxc2l+rJP/a2q3F6+1l2/I0rttrcufiV4es/Flv4Sn1NU8QXEXmx2jRP8&#10;6/7+3bXV78rV+0q8vLze6Hu83+E8Lt/2QfAFlqlpfRf8JBtt9u2x/ty6+yHb/eg37G/75r2wafCl&#10;l9m2fuvL8rZ/s1cj+tOqHVqS+KXMHLHm5jy74LeBNS+HenarocjRvosV4zaVsl3OkH9x/wDgW+j4&#10;d+A9Q0fxV4o8Va4sH9tavP5S/Z33ItrFu8r/AIFtevUc0USqy96X8w+UdilqnLcxQbPMlRNzbU3t&#10;95quVJQzFeXfGP8AZ/8AC/xutbe38TNq728C7fK0/Vbi1R/99YnXdXqfAFNNKMpQlzR+IDzD4XfA&#10;jw58KY75dHutbvIrxdkiazq9xfpt/wBjzXbbWRdfsveB5vFo8Q7tZSXfu/s9NXuF0/8A3Psu/wAr&#10;b/s7a9lbHehcbeKv2kubm5veI5Y8vKeR/FP9nPwj8Yk09NebWYYrKLyorfTNWuLKEr/tJE6q1bPw&#10;s+EGifCawubXRbnWbmKdt7HVtVuL9v8AgPmu22ut1XVbXR9OlvruXybWBd8jbd23/vmn6dq1trWn&#10;RXdnL51vOu+Ngm3d/wB9U/aVOXl5vdCUY+6aleTax+zf4P1v4jS+Nrx9WfW5Yvs77dVnW32f3fK3&#10;7a9Qguop93lSK+1trbW3VbPNJSlS+Es8W0P9mTwL4e/sVLOHVFXRnf7Kj6rcMnzfeR/n+ZPm+69F&#10;z+y74IufFv8AwkLf20ku/f8A2emr3C6f/ufZd/lbf9nbXs+KMUPEVebm5pEezieS/FT9nDwh8Yk0&#10;9debWYYrCLyorfTNVuLKHb/tJE6q1a3wy+C3h74UaddWejXGsXlvcNukTWdWuL//ANGu1V/iD+0H&#10;4A+Emp2umeLPEK6Xe3Sb4Ivss8u9f+AI1bXgf4l+HPibpz6h4a1VdTtF+Rm8p4mT/gLKrVXNW9n9&#10;rlCXL9o4PUv2VfBOpeJpdcS68QWE0rb2t9P126t7Td/1yV9tev2Fqmn2sUC7mSJdq723PV4EUHBr&#10;KVSVWPLKQckebmMzU7CPVLK4tpGZIpY2iZ0ba/zf3WrwKb9hb4bvqP8AaL33jH7b/wA/H/CV3+//&#10;AL682vpM4xTD9auNSVL4Jcpcvejynkmu/s5+E/EvijQfEN5JrY1LQ4kis2TWLhE2r/eXf8//AAKn&#10;6J+zz4V8PeN9b8X2b6wdY1aJ4rnzdVuHi2t/diZ9q16zWZrOq22iaZcaheS+TaQJ5ssv91aPaVPh&#10;5iPZxkeGQ/sS/DmHWJdXjvPFsOoTsjyyp4pv183b93d+9r0Lxt8ItB8feHE0jUlvUVYliju7S8lt&#10;7tV/67r81c1oP7W3wp8VX8VjpXi6O5u7hvKiX7HdIjN/vtFtr2NJfMTcvzrVVKlaPLzcwcseY878&#10;CfBTw98PdBuNMsv7QmF1E0Ut3fahLcXbq38Hnu26uD0r9ir4faJryaxZ33i1L1ZVlZn8U37rK6/3&#10;1835q+hc4oGBUxrVYylKMg5Y8vKeQ6t+zb4O1T4hN4zuf7WfW3g+y/8AIVuPJ8rb9zyt+3+GqOnf&#10;ss+BdJt9HtoItVMWk7/sqPqtw3ysm10f5/mT5vu17Z8tLT9vX5eXmCUYyPA4/wBjr4c/8TBHi12W&#10;3vPvW82t3Twwf9ck37Yv+A13fiT4TeH/ABb4Fi8K6hHdvpsSLDG63kq3ERX5d6y/e3f7VegHjmuO&#10;8VfEvw74Jv8AStN1zU1tL3Vpfs9nC8TP5r/3flWl7SvVlGLlKRfw+8c/8PvgJ4V+Gml39npEd7I9&#10;/E0VxfXt9LcXbr/c89231wb/ALC3w3l1H+0ft3jH7d/z8f8ACV3+/wD7682vowDcuSetLjbVe2qR&#10;l7sg5Y8vKed+LPg74f8AHPhm10XU01CGKCJIoru0v5YL1FX/AKeEff8A+PVV8MfAjwt4S8L6hoNi&#10;NUmt7+Lyp7i71Oee7df7v2hn3/8Aj1en0VPtKnLy8wR908MT9kbwGnw7m8ErJ4g/sWWf7Qyf27de&#10;dv8A+uu/dtr1Hwl4VtPCHh+y0jT/ALS1pap5UX2udpXC/wC+3zV0JwaAAO9KU5yjaUiOWJVv7ODU&#10;rKW2uYlmhlXa6P8AxLXh0P7HXw5zqCSxa5Nb3n3rebW7pooP+uSb9sX/AAGvfKDUxqVYfDLlLPHt&#10;U/Zq8Haz4g8Pa5cya79t0GJIrPbrV0qbF/vrv+f/AIFVvQf2ePCfhvx9q3jG2/teXWNUTZdJcarP&#10;Lbuv93ymfZXourarbaPp1xfXcvkwW675W27ttM03VrbV9Nt7y0l861nTfEwXbu/76rb2lXl+Ijli&#10;eOat+yN8PtVv9QubmLW5IryJ4pdOGtXX2RVb+7Bv2J/wFa9O8DeDNP8AAHhex0HTWuXsrNNkX2u5&#10;e4l2/wC+3zV1HFL0rOpUqTjyyl7pY+iikpALRRWH4k8R6f4V0a61XU7n7NYWqb5ZtjNtX/gNAGzQ&#10;awPCPirTfGeg2us6RdrfaZeRebBcIjLvX/gVZXxF+K/hj4VaXFe+J9TbSrSV/KWY28svzf8AAFal&#10;yy5uUI+98J2lFZOia9Z+JNItdT0+4W5srpfNglT+Jag/4SfT/wC3/wCxvtP/ABMvK837P5T/AHf9&#10;77tPllzB9nmOgooooAKKTNVJbmKDZ5kqJubam9vvNQBcpCM0tYH/AAlWn/8ACR/2N9p/4mXleb9n&#10;8p/u/wC992ly8wG/RRRTAKKTNGaAFooooAKKKKACiiigAooooAKKKKACiiigAooooAKKKKACiiig&#10;AooooAKKKKACiiigAooooAKKKKACiiigAooooAK56+/4+5f96uhrnr7/AI+5f96gCCiiigDzPxF/&#10;yGL7/rpRR4i/5DF9/wBdKK+pofw0eJP4jzD9nL/k3H4Zf9gf/wBqy17/APCz72of8BrwD9nL/k3H&#10;4Zf9gf8A9qy17/8ACz72of8AAa8uf+7G0f8AeTT+KHgpfiN4D1rw55/2b+0bdrfztu7bWT4P8Lf8&#10;Kc+D9vottL9sGiac6xPt+9sVmr0PHFRPGs0TKyb1b7yNXmc3u8v2T1ftHzTYeANV+IvgZfGf/C1v&#10;EWg6rf2f2hfs+q+Vplm7r91ov9j/AHq67x94RvtV+D0Uq+N9YhvdNtll/tbw9ffZ/tTL/fb5ty0z&#10;Vf2SfAuq+I5dab+24Xll817G31q6isW/7d1fyv8Ax2tX4l/s4eEPija6fbaq+uWdpYQfZ4rfR9Yu&#10;LCJk/wBtInRWraVSkpR97/yUPtcxp/Cue88T/CbRftl5cvd3Nnslu/N/0j/f3/3q8I+D/wAH7HSl&#10;8S6vefEvxjptvYa/deak2vqlu22X78u5P4/4q9k+Ev7O3hX4Ly3Enh6515/tESxeVqOr3F7Ei/7C&#10;SuyrVTxD+yx4F8T+Kn8Q3lvqX2ppPNksotTuIrKVv9u3VvKb/vmq9pFSlGPwyIjGXLyyOf8Aj74w&#10;lln0Xwj4ak12+8QX8H22JNB1VLB5YF+Xe1wyMv8AdqD9nXWvE+v2viXwx4gudQtnsP3Ub3Gqpf30&#10;G7+/dL8rN/wCu8+JfwF8J/FSPSk1aDULNrBdkE2jX0unyon9zfE6tt/2aXwP8CPC3w68Ry6voK38&#10;N9PAtvL519LKkqr/ABurP8zf7Vae0pez5ftBU5vd5TxD4OfB+x02LxLq958S/GWm2+na/deak2vq&#10;tu22X78u5P4/4q9q+N/h9vEnw8uLnT/E+t6I9nF9oiu9B1H7O8v++/8AEtZfiD9lvwH4n8Wf8JHf&#10;Qal9qaTzZbKLU7hLKVv9u3V/Kb/vmtD4p/s7eFfizb2UWtT67bW9lF5EdvpOsXFhFt/2kidVas5V&#10;IzlGXMV7vNKRN4G8SXyfBCy1m4nlv9Ti0552muPmd2Xf8zV51/wjGsX/AIBT4lN8QfEUOrvp39pf&#10;2fFqOzSVbZv2fZ/7v/A67r4U/s5+E/gy102gz67LFcQfZ2t9T1i4vYUX/YSV2Vaq3P7Lfge58W/8&#10;JCza2ku/d/Z6axcLp/8AufZd/lbf9nbRzU4yly/CTT5oxjzHBfELTfFHjzxL4Fn0/wAa6/4YXVoF&#10;TUbfTrxoomT+9En8Lf7Vdl8GbfWfCPjzxL4V1HxDqniTT7eJLu2uNZn+0XCbm27N9dD4p/Z58J+M&#10;PGWieKL5tXh1PSE22aWOq3Fvbp/2yV9tM8OfAHwv4R+Iup+ONPl1d9a1H/X/AGjVbiW3/wC/TPtW&#10;j2lOUeUiUZHKfFaZtU/aE+Gvh6bd/ZjwXuoMn8DSweU8T/8AAa2v2obdf+FM+IrlGWG6sLf7Ra3D&#10;/wDLKXf9+tT4r/D6+8Saz4a1zRWjTWtGvFdfNbajwM6ean/fK1J8XvB+pfETw9p/h6DyE02/nVNV&#10;3SfP9n/i2f3vm2VpGrH3f7ptLl5vh+ydT4B1KfW/CGk31yuy4ntld64n/hSET/H1fiV9u+dNO+xL&#10;abP9jbu3V6jYWEWnwRQQLsiiXYqVb71xylyzlKP2iIx93lkOHSsHxZqsmi+F9V1CBd9xa2ssyL/t&#10;Ktb9Vp4VniaKVVdHXayN/FUxLPm1PDGr3/gFfiU/xB8RQ6x/Z39pf2dFqOzSVbZv2fZ/7v8AwOqP&#10;xC03xP4/8S+Ap9P8Z6/4YTVoFTUbfTrxoonT+9En8Lf7dd7c/su+CLnxb/wkDPraS79/9npq9wun&#10;/wC59l3+Vt/2dlafir9njwn4z8X6P4ovm1aHU9JXZZpY6rPb26f9slfbXbGpT5iJRkYPwcttZ8Je&#10;O/Evha+8Q6p4k0+CJLu2uNZn+0XCbm27N9e6Y4ryvw3+z/4V8I/EbU/G1jJrL61qK/v/ALRqtxLb&#10;/wDfpn2rXqlclSUZS5ohGPKfO/7QPhvUvFXjvwVpmla5PoPmz/v7u0+W48r/AKZP/C3+1S+BrjXv&#10;hxqfjXQ5fEGpeKrTTrBr+zm1mXz7hG/uM/8AEvy123jD4A+GPHnjrR/F+pyaymsaX/qPsmrXFvD/&#10;AMCiV9rVFoX7PHhPw3471bxnZvq82saomy5+16tPcW7L/c8pn27a6Y1o8vLIJfzHnieGNXv/AIfJ&#10;8Sm+IPiKHWP7O/tL+zotR2aSr7N2z7P/AHf+B1leLfHmq+CfFGm+OtS1XW7nT5dA+1f2DDeeVaT3&#10;W5F2Kmz+P5nr0i5/Zd8EXPi8eIWfW0l37/7PTV7hdP8A9z7Lv8rb/s7a6rxn8L/D/jhNFTWLZ5k0&#10;idbu1ihkZE3Ku35kX7y/N92lGpTUv7pfKeO/CbxNffFf4xvrkGr+IdNsrXTEmvNBm1DfaRXDO6+V&#10;s2f3dj19O54rifCvwx0HwZq2t6npVo0N3q8/2u8fdu3v8v3f++a7bHFZVpRqy9z4Q+0fN/7Tvw9X&#10;xVrfw/mfxL4g0T/icJb7dJ1H7Oi/I/z/AHfvf7Vdn4a020+F3h/xBbWPi/WfFWq2ts901treqre3&#10;Fv8AJ8vy/eVa6/4g/D7R/ib4cl0bWYp5LSVd2+2la3lib++jr8ytWF8OPgd4Y+FFlfRaHa3NzNeL&#10;tnu9WvJb24lT+40su5tv+zVe0jKPLL7IS96UTzNPDGq3/wAP0+JTfEHxFDrH9nf2l/Z8Oo7NJV9m&#10;/Z9n/u/8Dr3fwTq8/iHwlpWoXK7J7iBXf/erzq6/Ze8FXPi//hIWfW0l37/7OTWLhdP/ANz7Lv8A&#10;K2/7O2vXYYY7aJIol2RIu1UT+GpqSjKPuhymd4i1JtK8P6rdwLultbaWVU/2lTdXz3Z/D3VfiR4D&#10;Txn/AMLU8RaDqt/Z/aE+z6r5WmWbun3Wi/2P96vpV0WZHV/nRvlZGrxfU/2S/Aeq+I5dab+24ZZZ&#10;fNayt9auorFv+3dX8r/x2ooyj9r3Ql8PujviF4PvtV+DMMi+NdYh1DTrZZf7W8PX32f7Uy/32+fc&#10;tdL8MXvPEnwm0Vru+uXurqw2S3vm/wCkf727+9WX8TP2cPCHxTtdPttVfW7O0soPs8Vvo2sXFhEy&#10;/wC0kTorU74S/s9eFfgtc3Unhy416T7REsXlanrV1ewov+ykrsq10ynS9jyfa5uYjll7vL9k8d+E&#10;HwfsdKi8RavffEzxjpsOna/deakuvqlu22X78u5P4/4q3/2gPFPiq48V6L4W8KWepajZX+nS3T3e&#10;jeIYtKuGdXVU2Tur7v8Adrttd/ZX8B+J/FX/AAkF9BqX2hpfNksYdTuIrKVv9u3V/Kb/AL5rqvH/&#10;AMI/DPxB8PrpGoW08MUC7IJtMne1uIP9yWL5lqpVoylzS94v7Uv7xwXwBT4laXeahY+LNGvbDQlg&#10;Rra41nxDFq920u/59zqifLtr3xK85+GvwW0P4VpL/Yt5rNz5qbG/tbWLi9/9Gu9ejfwVyVJRlL3S&#10;I832j5u/aT1jXND+Ifw/vNB0H/hJL1br5bH7Ylru+/8AxtVj9nzUJPEXjPxV4j1i0i0HxBK/2S50&#10;RfvwKvzbnf8A5a/79dd8SP2dfCfxU8UaV4h1ptZTU9L/AOPZ9P1i4tUX/gMT1sz/AAo0F/Hdj4sW&#10;K5h1q1g+z74bp4klT/pqi/LL97+Kun2sfZ8n2gqRlL4T0IDNeMfEubU/F/xFsvBUWtah4e0y40yW&#10;9lu9Jn+z3bMromxJf+B17T2rg/iR8LNG+JukGx1RLuFv4bvT53tbhF/urLF8y1x0+WMveLOL8E22&#10;p+DPiDe+DG8R6p4k0+XTkvVuNWuftF9AzO6f63+78n92vP8Aw98N/GevfE7xVob/ABP8SQ+F7B4p&#10;YokvG+3I7b/k+0f3fl+5sr2XwN8E/Dnw90O60zTW1KdbqJklu9Q1CW4utrfw+a7bq4LSv2Lfh9om&#10;vpq9nfeLUvfNWVmfxTfssrr/AH1835q641qUZS/wkS5vsnuukWUlhp1vBJcyXjxLt86b77/71M8Q&#10;j/iT6h/1wl/9Bq/CiwxJEv3F+SsvXtEtvEOk3Wm3PmeVdRNFL5UrRPtb/aWuX7RcfdPiXTfFniW5&#10;+HSeHNT8Jx6V4SvNalibxNLeJcIv73/n3X54v99/u19taCi2eiWUEUnnQxQRKs395dv3q808Cfs1&#10;eB/h74V1rw5p8WpS6Vq67Lq31DU7i7/758132N838Nd74J8G6d4D8NWmh6a1y9paq3lfa7l55f8A&#10;vtvmrqrVIy92JHLIqfEu3l1DwNrUUGo3ulTJayut3p8vlTIypu+Rq+dfhl4R1zXvhRb+NdR+KPiS&#10;51i3s2lihi1X/RNyp/y8Rfxf7Xz19D/Ei21y58EavbeHrS0v9Vntnighvp/Kibcu35n2NXz38FP2&#10;XdYe1tJfiLpCaPe6aqpBD4e8TXT2l5/e8+32Iv8A6FWlFQdCXPLl/wDSi5fDE2Pif8SNT8T+HvDv&#10;hzSotfm8Xaja/a/s+g6mulu0Svsd/tDI6r81WPgL458VW2h+LdP1xLl7jRoJZYItQ1VdSuEZU+5L&#10;cL8rV6R8R/gR4T+Klvp39sQX1nLYLsguNGvpbCZF/ub4nVtn+zSeBPgR4T+HusXOr6Lb3qXdzara&#10;z/aL6WVJU/2kZtrN/tUvaU+WUeUiUZe7/dPM7DwBqvxF8Dp4x/4Wp4k0HVb+z+0L9n1XytMs3ZPu&#10;tF/sf71RftD6rfeFfhh4FvvPbxbqFlqsT+baP/x9P5T/AHG+euy1b9k7wHqviKXWZP7bheWXzWsr&#10;fWrqKxb/ALd1fyv/AB2uo8T/AAX8MeMLvw/Jd21zAugy+bZ29pctbwq3+0ifK33qKVSnCrGX2Qj/&#10;AHjyL4Cabqd3pN78SPEHjzxFeb1lum8Nvff6PpqbP9U8X97+KuCvPG3jZNVsvHmi/wDCUJ4Zv7xP&#10;st3q3iiL7FLEz/8APgyI3/j1e/8AhL9mTwX4J8TarrmmLrBu9U3/AGy3uNWuJbeXcm1v3TPtrHj/&#10;AGOvh4RqKOmuzW95/wAu8uu3TQwf9ck37Yv+A1t7ah7SUpf+kkRjLllEXx5fav45+IPh/wAGR65q&#10;HhvT7rR31We+0af7PcSyq6LsR/8AgVcv4Jh17wx8RPGqt411nxVb6JpLS2NjLeb03fP/AK3+9LXW&#10;fHL4RT+IPhzZaN4c0VdV1KwVIrV7jXbjTZViVf8An6i3y1V/Z0+DOteA7TUdQ8QWdtpuo3kXkNY2&#10;l+9+m3+89xKivK3+/URlSjTlPmCXN7vunjvhu/8AjT4qitfGOkeHPE1ze3UXmxQv45tf7M3/AO1a&#10;7PlX/Y3V7V8b/wDhNtV8I6FY6HdNba3OqvfaTpmtRabey/J83lXD/wC1/s1av/2T/A+peJpdciuv&#10;Emm3Erb2ttP126t7Xd/1yV9tbfxC+Avhf4lzWg1f+1EuLK1+zwXFlqctvKif76tu3f7VRKrSlKMv&#10;/bS+WXNI8s/Zn1HxKnxD8R6L4j1PX4ZrPTonTQ9b1H+0ni+f/W/aERFb+7tr6nx8ted/DX4M+Hfh&#10;Ra3EGh/2hM8/+su9Tv5b24f/AGfNldmr0SuetKNWXNEIx5Dyv46eHrnXfA17PaeI9b8N3Fgn2iOb&#10;RLz7O7/7DfL8yUeBpr3xN8DbCS81O9TULjTmdr6KXbcb/m+fd/eo+LXwC8NfGNrT/hIbrW4VgiaJ&#10;YtM1i4skdf8AbWJ13Vi+Av2WPBnw707VbHR7zxF9k1K2+yyw3euXU6In/TLc/wAn/AauMqXLyyl7&#10;xf2oyPHdB8G+L9N+HUvjOf4n+Kb/AFWwuX8i3m1F3tJYl/gli/ib/br628P3j6joenzyf66e2SVv&#10;95lryVP2RvBCfDmXwUsviH+wpZ/tDJ/bt1527/rrv3bf9mvUvCXha08IeHrLSNP+0tZWqeVF9rna&#10;V9v++3zUYipTlH3TGMZRkUviVbyX/gbW4oNRvdKmS1llW606XypkZV3fK1fOfwy8Ja5r3wotvGeo&#10;fFHxJc6xa2bSxxRat/om5U/5eIv4/wDa+evor4kWuuXPgjWLbw9aWl/qtxbPFFDfT+TE+5dvzPsa&#10;vnf4I/staw1paS/EXR00e901VSCHw94mumtL3+959vtRP/QqujyzoS5pcv8A6Uby+E7aHW9Tv/H3&#10;gLWJdZ1KzXUbV4rnTPtOy0lf+/5X975ao+H71rLxV8UtKg8T6l4hsoNMaXyb6++1fZZdj/In93/c&#10;r034g/Brw18TtDtNN1iK8gitW3wNpl5LZSxf7rxbWrj9K/ZG+H2iS3cljFrNrLe2f2K5eLWLhWuE&#10;/wBv5/mb/aqo1KfL7xhyyieVfCXwfqc3wXtPE/8AwsrUrO606B3trTTr7ytPTanyJcRfxN/f+Za9&#10;w1jWLnxJ8D7rULxNk0thvb/a/wBquWs/2N/h1pt3p8lrFrMNvZKirYpq9x9kl2f89Yt+1/8Aa3fe&#10;rqfih+zr4W+LUFjFrU+u20NnB5EdvpOsXFlFs/20idFaidSnKpzlx5oy5jQ+Bnz/AAj8Or9z/Q/4&#10;P95q4Lw/pupeDv2iZdNXxTr+q6Zf2ct09jq199oiif8A6ZLs+Va3/hn+zV4T+Eq6hFod54i8m/tf&#10;srxajrl1dJEv/TJWf5G/2lrmJv2E/hvNqP8AaDX3jH7bt/4+P+Erv9//AH15tL2lNVJS5vdkPlly&#10;8p0nxOvNQ8UePtH8Dx65e+HNPv7GW9lvtMn+z3buj7fKil/4HVDwx4PufhX4q1O7ufibqmvaLBpj&#10;StpOt3n2q9R13u8v/fP+xXZeMvg14c+IHhm00bVUvvJtURYLu3vpYrtNv/TdW3/+PVV8B/AXwp8O&#10;ra7i0+C9v3uomiludYvpb+42/wBzzZWZqz5olfynzbeeNvGaapZeOtF/4ShPDl5cp9luNW8UxfYZ&#10;Ymf/AJ8GRG/8fr0r9ozwR/wmsvw61CTxL4g0QS6tBEyaTqP2dF3RO2/7v3v9qttP2N/h5t1BJU12&#10;a3vP+XebXbpoYP8Arkm/bF/wGu98S/Cbw/4t8CxeE9Qju302JFSJ1vJVuIiv8aS/e3f7VbSrU4yj&#10;KJHvc0v7xU+G/hjTvBD32kReNtZ8Sagv72WHXNVW9uIF/wB37yrXEaDpmpeD/wBomXTV8Va/qumX&#10;9jLdvY6tffaIon/6ZLs+Ra7H4e/AXwx8M9Lv7PSI7+R7+Jknvr2+luLt1/u+ezb64Cb9hX4cTal/&#10;aDX3jH7b/wA/P/CV3/nf99ebWdOpSUpc0vshKPu8p1XxHl1Lxf8AEWy8FRa5qHh7TLjTJb2W70mf&#10;7PdsyuibEl/4HWHYWeq+FfEGt+CV8Wa3rGnto/22K+vr7zdQgl+f/lr/AHfk/uV3/iz4O+H/ABz4&#10;WtdG1MX8MdvEiRXtpfywXqKv/Twjb/8Ax6qvhv4EeGPCfhXUNAsRqs1vfxeVPc3epz3F26/3PtDP&#10;v/8AHqmNSJcfhPnzQfBnjHTfhxL4zn+J/ii/1WwuX8i3m1B3tJYl/gli/ib/AG69S+NEvi7xB4N8&#10;P2/he+l/tC6iiuLqy0/VYtLvrhNvztFK/wB3/vmrC/sjeCE+Hc3grzfEX9hSz/aWT+3brzt3/XXf&#10;u2/7NaWv/s1eDfE+k6bp13/bCLptr9ltrm31i4iuFi3bv9ar7q1lUpylzfymMYy5v+3Tz79mfUfE&#10;6fELxBoviPUtfhls9OidND1vUf7SeL5/9b9oREVv7u2voV/Fujf8JD/Yf9rWKaw8Xm/2d9pT7Rs/&#10;v+V96uc+GvwZ8O/CiyuIND/tCV5/9Zd6nfy3tw/+z5srs1VZvgP4RuvjBF8T3sZ/+Euis/sS3f2p&#10;9nlf9cvu1jVlGrLmj8JcY8sT1GiiisCwooooAKKKKACiiigAooooAKKKKACiiigAooooAKKKKACi&#10;iigAooooAKKKKACiiigAooooAKKKKACuevv+PuX/AHq6Guevv+PuX/eoAgooooA8z8Rf8hi+/wCu&#10;lFHiL/kMX3/XSivqaH8NHiT+I8w/Zy/5Nx+GX/YH/wDaste//Cz72of8BrwD9nL/AJNx+GX/AGB/&#10;/aste/8Aws+9qH/Aa82X+7G0f95PQx0paQdKWvIPVCiiigAooooAKSlooAKKKKACiiigAooooASi&#10;looAKKKKACiiigAooooAKKKSgBaKKKACiiigAooooAKKKKACiiigAooooAKKKKACiiigAooooAKK&#10;KKACiiigAooooAKKKKACiiigAooooAKSlooAKKKKACkpaKACiiigApMUtFABRRRQAUmKWigAoooo&#10;AKKKKAExS0UUAFFFFABRRRQAUUUUAFFFFABRRRQAUUUUAFJS0UAJS0UUAFFFFABRRRQAUUUUAFFF&#10;FABRRRQAUUUUAFFFFABRRRQAUUUUAFFFFABRRRQAUUUUAFFFFABRRRQAUUUUAFc9ff8AH3L/AL1d&#10;DXPX3/H3L/vUAQUUUUAeZ+Iv+Qxff9dKKPEX/IYvv+ulFfU0P4aPEn8R5h+zl/ybj8Mv+wP/AO1Z&#10;a+gPhd9/UP8AgNfP/wCzl/ybj8Mv+wP/AO1Za+gPhf8Af1D/AIDXlz/3Y2p/xzv80zzF9a8v+IP7&#10;Rnw6+FGqf2V4q8Sx6bqHled5L208vy/3vkR6k+Hf7Q3w++KmqS6Z4V8RxarexRea0SQSxfJ/e+dF&#10;ryfZz5eblkerKUY/Eep0UgNLTAKKKTNAC0UUUAFFcX/ws3wr/wAJ3/wg/wDa8P8Awlfkfav7M2vv&#10;8r+/93bXZ5FLlAM0HFcXo3xE8N+IPE+q+HNP1j7Truk4a8tPKdXi/wC+k2/9812mM0OPcBaKTNLT&#10;AKKKKACiue0fxVpuvXmoWun3cdzcadL9nukRG/dP/dp+g+KtK8TxXMun3kV4trO9rLs/hlX760cs&#10;gNsnFAOawPF3ivSvBXh671nV7tbDTLOLzZ7h0ZlRP+A0vhXxVpPjfw/Za5o14l/pV9F50F3D9yVK&#10;XLL4vsgdDSHpS1k69r2n+GNJu9T1O6SzsLVN8sz/AHVWmBoZpxwa808B/H3wL8T9Tm03w1rn9o3s&#10;Sb2T7HPF8v8AwNFr0vj+KlJSjLllEOaMiSikpaYBRRRQAUUUmaAFooooAKKTNLQAUhpa5Pxl480T&#10;4b6G+r+Ib1dN01GVGuHiZtjN/urSQHWUVnafqVtf2dvd28vnQzxpLE/95W+7WhmmAtFFFABRRRQA&#10;UUUUAFFFc74q8V6V4K8P3utazeLp+m2cXmz3DozJEn/AaAN/FGK5Ow+Iug6l4Oi8X22pxTeHJbf7&#10;Ut6iPtaL+/t27qt+EfFuleNtBt9X0W+W/wBMul3RXCKy7v8Avqjll9oOY6SikpjuqIzN91aAH5FN&#10;rzvwx8cvBXjPxLe+HNG1yO81uzZ0ntDFKrpt+/8AeWvRKUoyh8QDgMUCjgVg+JfFWl+FbWG51S8i&#10;s4pZ0t43f+KVvuLRGP2Ygb9Fc7rPi3SvD0umxahfLZvfzrb2u5W/ev8A3a36YDs0Z5xXFf8ACzfC&#10;/wDwnn/CD/2vD/wlXkfav7M2vv8AK/v/AHNtdqSKT934gAZphpa8z8cftA+APhlqaab4j8QR2GoO&#10;m9bf7NLK+3/tkjVEYyn7sI8wz0ynEZrH0HW7HxDpcWo2M/2m0uE3xS7WXcv/AAKtartyiH0UmaWm&#10;AUUUUAFFJS0AFMp9cR8Qvit4X+Femw3virU/7JtJW2LM0Esvzf8AAFalyyl8IHaUVl6Jrln4h0i1&#10;1LT7lbmyuk82CVP4lqoPE+n/ANv/ANjfav8AiZeV5v2byn+7/vfdqeWXMH2eY6KikpasAopKWgBA&#10;c0E4FY2va3Z+G9JuNQ1Cf7NZQLvll2M21f8AgNV/B/i3SvG2g2+s6LeLf6ZdLuiuEVl3f99UuWXK&#10;B0VFJTHdURmb7q0wH5FNrzvwx8cvBXjPxLe+HNG1yO81uzZ0ntDFKrpt+/8AeWvRKUoyh8QD6KKS&#10;mAtFFFABRRRQAUUUUAFFFFABRRRQAUUUUAFFFFABRRRQAUUUUAFFFFABRRRQAUUUUAFFFFABRRRQ&#10;AUUUUAFFFFABRRRQAUUUUAFc9ff8fcv+9XQ1z19/x9y/71AEFFFFAHmfiL/kMX3/AF0oo8Rf8hi+&#10;/wCulFfU0P4aPEn8R5h+zl/ybj8Mv+wP/wC1Za+gPhd/y/f8Br5//Zy/5Nx+GX/YH/8AastfQHws&#10;+9qH+8teXP8A3Y2h/vJjfHLw9psPgHxVqsVjAmpS2PlNd7fnZN6/LUvw+8H6ZqvgvSr7ylttVl0z&#10;7KuoW/y3ESfN9x/+BVd+Lnwc8P8Axo0OHR/EM+rJZI2/Zpmpy2W//f8AKddy0z4afCbSPgv4UuNI&#10;8NSalc26s8saatqct18237u+Vm2rXFGrH2fLze8erL4onkcOpal4S+G/irwTqHi7xBc+MPtz2tjf&#10;XF5vu/37stu6Ns+7WDrfgnxLoPxH8IeGG+J/im2h1TSna+a71Pc7y70/1TfwtXR6R4E+JXir4/6V&#10;4u8WeE9A03RNOguLeK5sdYluJZd2zY7xeUnzfL/wGq/x6+GvxF8cfFPTdQ0rwxoWp+HbSzaz82bX&#10;JbK7+d1ZnTZF8rf8Cruio80UpR973pEfal/dOosp9Z+Eutahodtr2reLIX0eW9i/tm8+0XEUqq/8&#10;f935a8f8N6l8ZvFUdr4u0bw54mvLu6i86KGbxza/2Zv/ANu12blX/Y319NfDf4O6J8MdNmg0xb28&#10;llXZLLq19LfzbP7nmy7m2/7Ncvqf7KXgzUfEr65HeeJNNuJG3taaZr91a2m7/rkj7a5vbUoykv8A&#10;yYv7PunrGhtdzaPZPqUaQ6g8SefEjblWXb81bLdKz7C0TT7OKCLc6RLtXe2560G6Vwy+IiPwnj//&#10;AAo9W/aCT4ltfLuTTvsC2mz5/u7d+6s/4jf2n45+Itv4Oj8R3/hjTP7Oe7aXRrn7PdytvRfkf+78&#10;9e1n76VwPxE+D/h74p6bFBrX263mi+7d6ZeS2Vwq/wBzzYtrbauFT3veLPFPA0Op+APjL49tl165&#10;8Uy6X4WR7aXUJ/Nu/ld22Sv/ABNXEeG7/wCM/ieC08X6R4c8TXl1dRebFC/jm3/szf8A7Vvt3Kv+&#10;xur33wh+zB4L8DeJbTxBpv8Aa39q2tr9la4u9WnuPtC/P/r9z/vfvfxVXv8A9lLwZf8AiV9civPE&#10;mm3Erb3tNM1+6tbTd/1yR9tdssRT5ub/ANtL+yeX/EXRvGuq/FL7GvjjxD4eS48LPqV1p9jffuYr&#10;pXiX91t/h+/Vf4P+LfGel2un+INX8Uahrdxreiy3stjdys9vBKvm/wCqT+H7q17Jefs1eDr/AMf/&#10;APCXTtrL619lW1/5DFx5XlbNuzyt+3+GoNE/Zh8D6J/YSWa6tt0Zn+yo+rXDJtb76P8AP8y/N916&#10;6o4mh7Pll/6SY1IykcgnhjWr/wCH3/Cym+IfiKHWP7O/tL+z4tR2aSrbN+z7P/d/4HXtWj63c3/w&#10;8h1eWP8A0t7HzmRP4m2Vw9z+y74JufFn9vtLraS79/8AZ6axcLp/+59l3+Vt/wBnbXqps4hZPbLE&#10;qRbfK2J/CtebKUeb3Qj8UTxz9k3/AE34KaPrM+59Q1nff3jv995d23/2RapeBbx9H/ac8a6LbOv9&#10;m3Vna3rW6f8ALKVkdnf/AIHXW/BbwPqHw7sNX0aVo30SK8dtK2y7nSD+4/8AwLfR8OvAF9o/ivxR&#10;4q15YP7a1afyl+zvuRLWLf5X/AtrVoqsYyl/eiEvtR/vHS/FHwQvxE8A614c8/7N/aMH2fzdu7bT&#10;fhT4DT4afDzRPC8c/wBpXTLVLfzVXbursacOBXHzS5eT7JYwV87/ALZ3gz/hJPgzrFy+uazpX2WL&#10;/U6ZeeVFP83/AC1Xb81fRNeV/GH4A+G/jda28HieXWfs8C/6nTNVuLNH/wB5Yn+arw8oxqRlL7Jc&#10;Sl4S8ASfCnwlqupW3irxN4klWx3xw+Ib77UkTKm75F2pXFJ4V1m/8Ap8Sm+IfiKHVf7O/tL+z4dR&#10;2aSr7N2z7P8A3f8Agdei/DH4EeHvhTDfRaPea7fRXi7JU1zWLi/Tb/sea7bax7r9lvwVc+Lf+Eha&#10;XW0l37v7PTWLhdP/ANz7Lv8AK2/7O2tnUi5fEY/D9k5r42TeIte+D2leJdD8R6p4Y8QRRRSxfZJ9&#10;lvK3/TWL+Ja7r4VfD7WfDLvqWteM9X8SXt1EvnxXc+60R/8AplF/BVX4rfs6+E/jGmnxa9LrcMVl&#10;Fsit9M1a4sodv+0kTqrVtfC/4P6N8I9NuLPRbzW7iKd97f2zqtxfun+60rttqpVKfseWPxB73uno&#10;leI/tDHxZqWl6Zp/hbUZftcsu+40/TNVi0/ULiL/AKZSv/8AE17d/BXmfxH+BXhr4tXFvea5/aUN&#10;3BA9vFLp+oy2sqIzbvvRNXPTlGEuaRZ4l8EPE3i7Q9e8a2uvahr4u9N0n7VFo2t3n9pPE29/3v2h&#10;URW/3K6FPCus6h8Pv+Flv8Q/EUOq/wBnf2l/Z0Wo7dJV9m7Z9n/u/wDA69P+G/wU8NfCvTbu20VL&#10;68N0Ns8+rX0t7NKv9xnl3ttrn7r9lvwZc+K/7eafW0l37v7PTWLhdP8A9z7Lv8rZ/s7a65Vqcpfy&#10;hGPKeO+L4PFni/4jRNZ+OPEPh60vfCz6rLaWN4yRLcK8S/uk/hWrHwi8VeNdNstP8Qan4o1DxDd6&#10;3oct7LY3Ev8Ao8Uq+b/qk/h+4lexar+zb4M1H4g/8JjP/a39seR9l+TVrhbdYtv3fK3bdvy1X0T9&#10;mHwR4e/sL7H/AGyiaG7fY1fVbhvvfwP8/wAy/N9167I4ihy8v/tpEoyPBfDepfGTxPFa+LtI8OeJ&#10;rm7uovNihm8c2v8AZm//AG7fZuVf9jfX2Zoc19NpNk2oxLDftEnnojblV9vzV5PqX7J3gq/8Svrk&#10;V54k024kbe9ppmv3Vrabv+uSPtr2GytUsLaKFNzrEu1d7bnrzq1SMvhJ97mM/wAZ6vLonhXVb6FN&#10;9xbwM6f722vlz4i+D9Vf4G6n42l+Ieuzahf6S8s9jcajv0ltyfOiRf8AoPz19cTQxXMDQSoroy7W&#10;V/4lrxLUv2Q/AGs6rqFzcjXXivImil07+2rj7Eit/dt9+xf++aijUjGXvGpwPxL8U+M5l8C+D/Dl&#10;jql5Ff6Al082ia/FpFx5qKi/JLKjbv8AdqbRLH4or4B8ZaZ4httd8N6bb6Z9o07VrjxHFf6n9oX5&#10;v9bEn3fl/u16rf8A7PHhG/8AA2n+EZ01L+z7BNlrdpqMqXsX+5cbvN/8erO039l7wnaeEtW8ODUf&#10;FFzpupRLFP8Aa9fupZQu/d8rs+5a6/aUw+1GR886VYfEG5/4RKxl+J/iHydc8Ntq91L9qbzUliiR&#10;k8p/4Vff81etWGta98Qrjw74TuvEeoaPb3WlS3c+oaZP5F9O8Uuz5Ja6fSv2VfAujpoX2ZdZxocU&#10;tvZvNrFw37p9m9H+f5l+Wrb/ALNXg5/Cb+HIjrENr5ryrcQ6tcJdxbn3MqT796p833a2qYihOPu/&#10;+kmPLLmKXgltS8B/EG78IS+I9S8Q6f8A2Yl6t3rd19ouIH3v99/7vyV4P8Spvijpb674hk1XxMml&#10;O0vka9o/iaKXTIov4HWyVHf/AMer6g8D/Bfw54A0S607TotQvUuoninuNTv5bq4ZG/g82Vt22uPh&#10;/Y68A22r2t9FJr6RW+zbp/8Abt19kfb/AHoN+1q5qdWnGXvFyjzRPSdH1qz0TwLpupalqEMdutnA&#10;8t7ey+UjfIvztu+7W5p+o2usWcV5ZzxXNvKu+K4hbejL/vV5L+0T8ItR+MHhDR/CFp5UOhS30X9p&#10;v5u11tVRvlX+9/DXqvhvQrPwxo1rpWnwLbWVrEsUUSfwLXPUjHl5l8QfDyxNmuR+KPgn/hYXgTWv&#10;D3n/AGb+0YPs/m7d2yuwHSmvWMZcvvFnnfgfwInw0+Etj4Xjn+0rpenNb+aq7d/ytXzl4e8CeKtN&#10;+HV941Xx/rMN3ZX0ssGk2N00Wn/Z1f7jxfxN/t7q+svEnh628TaJd6VdvMlrdxeVI9vI0T7f9ll+&#10;7XlB/ZJ8EJ8N5fBHneIv7Dln+0OP7duvO3f9dd+7b/s110cRHkl7X4pSDljy8sTkfjZ428a6xrPh&#10;Xw1oGmapcpqmj/b5ZtG12LSLjzfk+RJZUf8Av/crqP2f/wDhZmm3eoaf4v0XULPREgRrW71jXbfV&#10;LuWXf8+54lT5dv8As11ev/ALwnr3g3T/AA1drqX2WwTZa3cWoypexf7txu83/wAepPAnwR0H4b2G&#10;oW2mah4guYryBreV9T1i4u3Vf9lpW+RqJTp8vLEjll7pgX//ACdFp/8A2Cn/APQa4/4xaVrlz8ev&#10;D+i2PjzW/D2matp7vc2ltfeUnyui/wCj/wB160X/AGE/hzNqX9oNqfjT7b/z8f8ACV3/AJv/AH15&#10;tc98Yfg58QfEnxD0VtG8O6PqvhjTrH7AtxfeIp7W92fL8+9Imbd/wKumn7Gcox5vhj9ouPuc0j0L&#10;wVbah8PviBF4YfxBrPiTT7qzW483Wbr7VcQN8/zb/wC78lZvxSmbVP2gfhr4eud39kvBe6g0P8DS&#10;weU8T/8AAa7v4ZfCLRvhdYSxaZ/aFzcS/fudWvpb2b/d82X5ttUvi18OrzxHrPhfXtFaJNa0a8XZ&#10;5rbEe3Z081P++VrnjKPMRH7Xu/EUf2nrNP8AhSfiW8RlhvdOg+1Wtw//ACyl3/eru/AOqz634Q0m&#10;+uV2XFxbK7Vy/wAX/Bup/ELw5Y+Hrb7MmmX86pqu+T5/s/8AFt/vfNsrvdNs4tNtYraJNkUSbFWu&#10;aUo+y5ftcwfynmr/AANR/j+nxL+3LvTTvsC2mz5/ubd+6vWKfSAcmsZSl7pZUuITNC8e7YXXbuX7&#10;9fJXhL4Ef2r+0D8Ql/4WD42tmgisJWe31rY77vN+R/k+6n8NfWV5ZR3drNbO7IsqMjbW+b5q8CX9&#10;ib4e22tza1BqHi+HUJ2V55k8UXq+bs+7u/e/drpw9aMFLm93mH9nlOg8cR6n4g8c6V4CXxDqOg6e&#10;+lPdy32nXPlXsrK6r8sv/wBjTfBUGp+DPiBe+DP+Ej1bxJp8unJdpd6tP9ovYGZ3X/W/3fk/u11/&#10;jn4RaD8QfD6aVqP26LyoliivbG8lt7tV/wCu6/NVfwP8E/Dnw90O602ybUJ/tUTRS32oahLcXbq3&#10;8Hns2+j2kOUR4x4e+HXjXxD8S/Fuit8T/EUPhewaKWJEvG+3K7b/AJPN/u/J9zZX01pVnJYadBbS&#10;XMt48S7fOm+8/wDvV4Vo/wCxV4A0HxAmsWep+L0vfNWVmfxReskrr/fXzfmr6AhhWGJIl4Rflq8R&#10;UjJR5Jf+Skfa5jK8VarLo/hnVb6Bd9xa2ssqJ/tKleCJ4Z1q/wDAKfEpviH4ih1Z9O/tL+z4dR2a&#10;SrbN2z7P/d/4HX0nPCs8TRSqro67WRv4q8fuf2WvBVz4tGvtLrqS79/9nprFwun/AO59l3+Vt/2d&#10;tRTlGPxFnn/xD03xP458S+BZ9P8AGuu+GE1aBU1G30+8eKJ0/vxJ/C3+1XW/ChPEHgvxZ4q8Lz65&#10;qXi20gtvttjNrFz5txv+75Ty/wDAa6PxV+zr4T8Z+MtH8Uag+sw6npK7bVLHVp7e3T/tkr7aPDn7&#10;P/hfwj8RdT8bWM+svrWo/wCv+0arcS2//fpn2rW0q1KUeUxlGRjv8VPi+km1fglvX+//AMJXZ/8A&#10;xFdf8RJp5vhhq0l1b/ZbhrHdJFv37W/u7v4q77p3ryn4u/s/+GvjK9o2vXOtw/Z4miWLSdYuLJHX&#10;/aWJ13VzQlHmjze6ax+IvfAz5/hH4dXds/0P+D/eauC8PabqXg79ol9N/wCEq1/VdMv7OW6ex1a+&#10;+0RRN/0yTZ8q1v8Awz/Zq8LfCWPUYtEvvETQ39r9laHUdcurpIk/6ZKz/I3+0tctN+wr8OZtT/tB&#10;tT8afbf+fj/hK7/f/wB9ebXX7SjzS973ZC5ZRjyknx18MeINe+JXhW20jxvr/hu0v/3V5b6debUd&#10;P9j+6/8At1N4DufEfw91bxrosuvX/iqLTtOa/s5tYn8243f3Hf8A4DXUa7+zn4T8SeK/D/iC8udd&#10;/tPQ4kSz8nWLhE+X+8u/5/8AgVWPD/7PPhXwx8QNV8Z2cusvrGpLsuUu9VuJbd1/u+Uz7aPaU+Xl&#10;M5RlKXMfOXhvUvjJ4ngtfF2keHPE15d3UXmxQzeObX+zN/8AtW+zcq/7G+vszQ5b6bSLJtTjWHUG&#10;gTz0RtypLt+avKNT/ZP8Gal4mfXEvPEmm3Erb3tNM1+6tbTd/wBckfbXsFnapYWcUCMzrEu1S7bn&#10;rKtKMo+6X73MQ6//AMgTUP8ArhL/AOg18haD4G8VaR8PL7xqvjzWYbqzvpZYNJsrlotP+zq/3Hi/&#10;jb/b3V9a+IvD1t4j0S70q7adLW6i8qV7eVon2/7LL92vJ0/ZJ8EJ8OJfBSz+Iv7Cln+0MP7duvO3&#10;f9dd+7b/ALNFGpGlHlkEvejynH/Gzxt411jWfCvhrQNM1S5TVNH+3yzaNrsWkXHm/J8iSyo/9/7l&#10;dR+z/wD8LK0271DT/F+i6hY6Iluj2t3rGu2+qXcsu/59zxKny7f9mur1/wCAXhPXvBun+GrtdS+y&#10;2CbLW7i1GVL2L/duN3m/+PUngT4I6D8N7DULbTNQ1+5ivIGgkbUNYuLt1X/ZeVvkaqlUp8vLEOWX&#10;umDec/tQ6f8A9gp//Qa474xaTrl98evDui2Hj7W/D2matpzvdWltfeUnyuq/6P8A3XrQk/YV+HM2&#10;p/2g2peNPtv/AD8f8JXf+b/315tc78Yvg58QfEnxD0VtG8O6PqvhjTrH7AtxfeIZ7W92fL8+9Imb&#10;d/wKumn7Gco+98MftBH3ZSkei+CbbUPh38QIvCv/AAkGseJNPurNZ9+s3X2q4gb5/n3/AN35K9PT&#10;xJpD642kLqtpJqqpvfT0uU85U/vbfvVzXw0+DujfCvT5V0n7fc3cv3rjVtQlvZf9zzZdzba4f4O/&#10;Aufwt8SfG3jzxAkL+ItZu3WJ0k3+Vaq7+V/u/K1c9T2M+aX8sf8AwIPejH3T36sHxZqsmi+F9V1C&#10;Bd9xa2ssyL/tKtbw+7+FV54VniaKVVdHXayN/FXJEs+b08K6zf8Aw8/4WU3xD8RQ6x/Z39pf2fFq&#10;OzSVfZu2fZ/7v/A6sfG9vEevfB7T/Euh+I9U8MeIIoopYvsku23lf/prF/GtdRefst+Cbnxb/wAJ&#10;C0utpNu3f2emsXC6f/ufZd/lbP8AZ21a+K/7OfhP4xxafBr0utwxWEWyKHTNWuLKLb/tpE6q1dka&#10;1GEo3/mJ5S38K/h1rnhad9S1nxnq/iG9uol8+K7n3WiN/wBMov4K9Rrzv4XfB3RvhHp9xZ6Lea3d&#10;xXDbm/trVbi/df8AdaV2216JXNVlGUuYUR9FFFQWFFFFABRRRQAUUUUAFFFFABRRRQAUUUUAFFFF&#10;ABRRRQAUUUUAFFFFABRRRQAUUUUAFFFFABRRRQAVz19/x9y/71dDXPX3/H3L/vUAQUUUUAeZ+Iv+&#10;Qxff9dKKPEX/ACGL7/rpRX1ND+GjxJ/EeYfs5f8AJuPwy/7A/wD7Vlr6A+F3/L7/AMBr5/8A2cv+&#10;Tcfhl/2B/wD2rLXv/wALPvah/wABrzpf7sbQ/wB5Og8W+K9M8GeH73WtXu1sNMs4vNnuHRmRF/4D&#10;VTT/AB/omp+CovF9tqMUvhyW3+1Leoj7Wi/v7du6mfE3wUPiB4B1rw95/wBm/tG38jzWXdtrK8De&#10;Bk+GnwgsfC6z/aV0vTmt/NVdu/5WryYwg4f3uY9X+6dH4S8W6V420G31fRb5b/TLhd8Vwism7/vq&#10;ugIya+LfD3gbxVpXw8vvGa+PNZtrqzvpZYNMsp2i0/7Or/ceL+Jv9vdXX/G7xt441XW/Cvhjw9pm&#10;qXKapo/9oSy6PrsWkXHm/J8qSyo/977tbVMP73LGRHN/MfT2dm9m+7Xn3hv43+DPGnii78OaNrkd&#10;5rdmzLPaeRKjpt+/95a4n4BD4mabfajp/i/RdSs9ESBGtrvWddt9Uu5Zd/zbniRPl2/7NX77b/w1&#10;Fp//AGCn/wDQaSoxcpRl/KOUvd5j26ivmH4v6Trl/wDHnQNFsfH+t+G9M1bT3e6tLa+8pPldV/0f&#10;+69dh4Jh1L4e/ECLww3iDWfE+mXVmtx5ut3X2q4gf5/n3/3fkqZUfd5ipe6e4ZxTaw/+En0j+3P7&#10;G/tWxTVmi83+zvtK/aNv97yvvV5b+0N/wll9o2mad4Vvp/tcsu+ex0zVotNvpYv+mUr/APxNYxjK&#10;UuUD2v8A2arQ3MU3+qdX2/K22vl39ny58UXnjTxP4e8R614ks5YNKRF0zVtT+23EG5tv2hLpVRd3&#10;/AKz/g58H7awg8S6refFHxpptvYa/deak2vqlu22X78u5P466fq7jzcwfZPrqRuQaeOSa+fPj54s&#10;lu5dF8J+GpNfu/EF/B9tiTw9qqWDywL8u9rhkZf7tRfs0+JPFGpf8JB4f8Ry3sMtg2yL7dqcWpXc&#10;X+/cL8rN/wABo9lLl5hS+yfQ1QvNFDt8x1Td8q72+9Xy14e+G/jPxD8S/Fuit8T/ABFD4XsHiliR&#10;LxvtyO2/5PN/u/J9zZWn+0h8NJdeuvh0svi/xFprpqsVqz6dqP2fd8j/AL37n+t/26I4ePNy83xD&#10;ifTdYPiHxPpXhW1iudVvIrOK4nS3ieb+KVvuJXKfDTwxp/gZr3SF8Z6t4k1D/Wyw63qy3VxAv+7/&#10;AArXCfFZpNU+P3wv8OTBhpTwXuoMn8DyweU8X/fNRGnHm5eYPs8x7HrfirTdBl01dQvFtnv51t7U&#10;OrfvXb+GttD8leSftPWa/wDCkfEt8rrDd6da/arW4f8A5ZS7vvV3fgPVJ9Y8H6PfXK7Lie1V2qJR&#10;/de1/vcofymefid4XHj7/hB/7Xj/AOEq8j7V/Z+19/lf3/u7a7UNkkeleRf8KPR/j+nxNa+Xcun/&#10;AGBbTyvn+7t3b69dCjJPrWdSMY8vsv8At4Yfw15r47/aB8AfDXVE03xH4gi03UHTf9n8iWV9v/bJ&#10;Grv5ofOgdNzJuXbvT71fJHhL4D/2r+0F8QE/4WD42tnggsJd9vrGx33eb8jfJ91P4a3o0adbmcpf&#10;CL7J9WaBrdj4h0u31DT7j7TZTpvil2su5f8AgVa9eI+NU1bxD450zwFH4h1DQdPfSnu5dQ0658q+&#10;lZXRfkl/4H/do8FQ6n4M+IF74J/4SPVvEmmy6cl6t3q1z9ovYGZ3X/W/3fk/u1Psv5QPbcn0pa+U&#10;dA+HPjPXvib4t0V/if4ih8L2DRSxIl4321Xbf8nm/wB35Puba+mtHs5bDTre2kuZL2WJdn2ib77/&#10;AO9SqUvZL4uYjm97lNYDFNrI1vUYND0u7vp22W9rE0srL97aq18Z3njzxmmr2vjXRf8AhK08M3t4&#10;n2W71bxNB9iliZ/+fDakv/j1XTpSqly92PMfcH8FGa+bPjH4e8R+KvH/AINXSvHGv+GLfUYF+3W+&#10;nXm2J1/2E/hb/bro/gzDrXhLxz4j8J33iPUvE+nwRJd21xrM/wBouE3Pt2M9EqEuXm5jHnPc64Dx&#10;V8XfCHgbxHpXh7WtZWw1jU/ks7V4JX83/vldtd/Xzz+0PYeL9S8b+CovBer6bomt7323GrWb3UW3&#10;/cV0qKdOM5csjY7IftFfDz+29Y0j/hJYP7R0ZPNv7fypf9HX/viuY/4bb+Cn/Q8Q/d3/APHjdfc/&#10;vf6quc+EHgzxN/wtrxZB8RtQ0nxPqc+nRIz2Ni9vbtFu+55TO9baaLpj/tDahoz2cD6a2ixW/wBk&#10;2/Js2/crveGoQlyz5pe7ze6Y80viO80r43eDPEPia18P6f4htptauoPtVvabXR5Yv767l/2lo1X4&#10;3+DNE8VS+G77W4016KBrp7FIpXdIl3fN8q/7DV438WPh01/8btFufC+nwJreg6FLcaTb7liRmWVE&#10;2f7vz1a+C3hXV9B+OusX3iFVTxBq+ixXt5CjbkifzXTYj/8AAKv6nS5faxn9n4TT3j03wH+0h8Pv&#10;ipqz6V4V8QR6pqCqztEltOn3f99Fr1GvHPhNfwaU3jW5n+SKDVrqVn2/w73r0vw9r1n4h0uK+sWZ&#10;7eX7ruu2uCpT5Je78IvtcshPEniTT/CWh3Gq6rc/Y9PtU82WZkZti/8AAab4V8VaZ4z0G11fSLxb&#10;/TbpPNguERlR0/4FUXjj/kS/EH/YOn/9Aavlb4U+DNVm+Ctv4q/4WVqVndadau9raadfeVp6bE+R&#10;LiL+Jv73zrRTpRqxlLmLPsj0o+/xXzf8Y7zxN4k+Dmn+KNF8R6p4b8QQInlfZJdlvO/9+WL+Jf8A&#10;gVdX4U8H+IPh74d1bxHqfi7VvE+p/YXmlt7uVntEdU3fuov4KPY8seaUiHL4eU9por5pTwrrN/4B&#10;X4lN8QfEUOrf2d/aX9nRajs0lW2btn2f+7/wOsfxb451Pwb4q03x1qGr67c6ZLoH2r+w7e88q0nu&#10;t6LsRNn8fzPVxw8py5Yl/Z5j6uzTJOa+Xvhl4zvvij8V7jXrbXNf0e1stJ+0XmgXd9usoLhmddjJ&#10;s/g+Vq86+Jc3xR0eXWvEMmq+IU0l2l8jXtG8SRS6ZFF/A/2JUdv/AB6qjhJTl7OUuWRHMfdNIcCv&#10;lH4x+L/Gt/eeEPCug2usarDqOhpey32k65FpF3LL8i/62VH+9u+7XXfAWL4lWc+paZ4v0vVLDREt&#10;k+y32ra7b6revL/F88SL/D/s1lKhKMfiHKXKe/gn0xTq+UdB+HXjPxD8TfFujN8T/EUPhewaKWJE&#10;vG+3K7b/AJPN/u/L9zbX03o9nJYWFvbSXMl48S7POl++/wDvVEqXsvtcwuf3uU0u9YP/AAk+n/8A&#10;CQf2N9p/4mfleb9m2P8Ad/3vu1rv87Ov3a8D8P6bqfg/9ouXT/8AhKtf1jSr+xlu2sdWvvtEUD/9&#10;Mk2/KtFOnz8w+bljzH0JSdvlr51+OvhjxDrvxK8KW2keONf8N2l/+6vLfTrzajp/sf3W/wBqtD4V&#10;6VrWieKvFfgq+8Vatr1lFapcW19qNz5t9Fu+X/W1fsPd5uYXN73Ke5Q3MVzu8qRX2/L8jVYxkEV8&#10;hfB34PwWEfiXVbv4o+NrC3sNfuvNWbXVS3bbL9+Xcn8db/7QPi7xdc+L9A8K+E7PUtStLzT3vXu9&#10;D1+DSrhnV9qbZZUZX/3auVD3uWMi/tS/un08BijtxXz98B4fiVbT6lp/jHStRsNES2/0W+1bXbfV&#10;L15f4vniRf4f9muT0H4deNfEPxN8W6I3xP8AEMPhqwaKaJEvG+3K7b/l83+78v3dlTHDc8pXl8Ic&#10;3u8x9K+Ide0/wvpdxqep3K2en2qb5ZX+4q1xngP49+A/ilqkumeGde/tG9iTe0X2WeI7f+Botedf&#10;tc+AJdV+BWoef4j122ewgVW+w3nlLdfP/wAtfk+au18AfD6D4S+H9Q1W58XeJNet/snmypreo/ak&#10;t1Vd37r5flqvY0/Z832glze7ynrgpM5r4avPHnjb+17Txxo3/CVp4ZvbxPst3q3iaD7DLEz/APPh&#10;sSX/AMer3Px/qup+MfFXh/wcut3fhi11HSf7QnvdMn+z3DvvRfKif/gVRLDSjy+8H2uU9y7UV4Fp&#10;XgzXPhXr2u3kHxD1LxVaRaS0sWia5ffaLvzV3tv3/wB3/gFeM+G9S+NHimC08XaR4c8VXl1dRebF&#10;C/jmz/szf/tW+zcq/wCxuqlh+b7QS92J9yUuMdax9Blu5tGsn1GNbe+eBPPiVt2yXb81S6naf2lZ&#10;3Ft589t5qbPNt22Sr/tK1YcvvBH3izDcxXP+qZX2ttbbVmvkH4M/B+2sIvEup3fxP8babb2Gv3Xm&#10;pNrqpbttl+/LuT+OvUvHlxqHjDx9pvg608QXug6VdaS96+o6Tc+Vdzsroq7Jf+BV0Tp8suUk9rx8&#10;tL/BXingD+0/A3xFl8HNr2peJNPfTkvVuNYuvtF3E+91+Z/7vy17WfuVjKPIV/dOQufiP4fsfFkP&#10;hOfVFTxDPF5sVk0T7nX/AHtu2us/ir58/aA8N6r4t8ceCtN0rXJ9B82d/tV3af8AHx5X/TJv4G/2&#10;qPAdz4j+HWreNdGl1zUvFVvpmnNf2c2sT+bcbv7jP/wGtnQ5oxlGREvdlyn0FiuN+IXxX8K/CrS4&#10;r7xVqv8AY9pK2xJXgll+b/gCtXyj4b1P40+KoLXxfovhzxReXV1H5sUL+ObP+zN/+1b7Nyr/ALG6&#10;vp7x491N8Jb9tQjWHUHsV89Ebftl+XfSeH5ZRg5cxf2uU7DRNbsfEGkW+p6fcLc2V0nmxSp/EtaC&#10;YMftXi3hizlvP2areOLUL3TbhNJeVbvT5dkqMu5vlavM/hj4O8Qa98JbfxrqHxT8SXOq2tm0qwxa&#10;n/oO5E/5eIv4v9r560lhvek/5ZcpEZc0eb7R9dcUtcX4W8YLeeBrTXNXngsE8jzZ5bhvKhX/AGtz&#10;fw10Gj6rZ65YRXun3kN/ZSrujuLSVZYm/wB1lrjlGUZBGXNHmNeiiimWFFFFABRRRQAUUUUAFFFF&#10;ABRRRQAUUUUAFFFFABRRRQAUUUUAFFFFABRRRQAUUUUAFFFFABRRRQAUUUUAFFFFABRRRQAUUUUA&#10;FFFFABXPX3/H3L/vV0Nc9ff8fcv+9QBBRRRQB5n4i/5DF9/10oo8Rf8AIYvv+ulFfU0P4aPEn8R5&#10;h+zl/wAm4/DL/sD/APtWWvoD4WddR/3lr5//AGcv+Tcfhl/2B/8A2rLXvvwr+9qH+8teVP8A3Y2p&#10;/wAc9A/3axfEvh628TaJdaVdtOlvdReVI9tK0T7f9l1+7XFfEL9oz4dfCvVF0rxV4og0u/8AK87y&#10;XgllOz+98iNT/h1+0N8PvivqcumeFfEsOqXsUXmvEsEsR2f3vnRa8qNOpy+05ZHq83LI5pP2RvBS&#10;fDmXwV5/iL+xZZ/tDD+3brzt3/XXfu2/7NdLr/wF8K+IPBdh4avP7S+y2abbW7i1GVL2L/duN3m/&#10;+PV6fmkyK09rL+YmMYxPLvAfwO0T4b6ZfW2maj4huYrq3a3lfU9YuLp1X/YaV/lb/argJ/2Gfh3N&#10;qP8AaH9q+NPtuzZ9o/4Su/3/APfXm19IHbim/LS9tUjLmjL3hcseXlPk/wCMvwc+IfiT4g6E2i+G&#10;dJ1Xwvp2n/2etxfeIZbW+2/L8+9Ymbd/wKvb/hf8H9F+F2mummfbrm4l/wBbc6rfS3s3+75svzba&#10;9EpM1dTEVJxjAOWJ5pN8A/CNz8YYviY9pP8A8JbFZ/YluPtT+V5X/XL7tM+I/wADfDXxant7zWv7&#10;Shu4IGt4rjT9RltZURm3ffiatz/haPhf/hPf+EG/teP/AISr7L9q/s/a+/yv7/3dtdhUc1SEoyLP&#10;O/hd8GvD/wAK7C4i0r7fczXH+tu9Wv5by4b/AGPNl+bbXOeIP2VvAvifxY/iG+i1Q3EsvmyWMOqX&#10;EVlK3+3bq/lN/wB817MQprG8Q+KdK8KWsNzql5FZxSzpbxs/8UrfdWiNSo580ZS5g5Y8vKcV8S/g&#10;H4V+KMWlLqqalYNYJtgm0S+l0+VF/ub4mVtn+zUXg/8AZ/8ACXgnVNQ1DSk1WG7v7P7FO76nK25f&#10;7/3vvfN9/wC9Xbax4q0rw9Lp8WoX0Vm1/Ktvbb1/1rf3K6Gj2lePu83uke7I+edI/Yq8B6BryaxZ&#10;6r4vW7SVZWDeJrxkldf767/mr1Lx58ONG+IvhebQdXSd4H+7NbzvFcRP/fSVfmVv9qk/4Wb4X/4T&#10;z/hB/wC14P8AhKfs/wBq/sza2/yv7/3dtdkTiiVSp7spSL+GXMebfCj4HeGvhNbXTaNFezXd0372&#10;71O8lvbhl/uebL822ovi18Pb7xHq/hfxBobRJrWjXi7fNk2I9uzp5qf98rXqPWq0M0U27y2V9vyt&#10;tojKXNzEcseXlPOvjF4M1P4i+HLHw/bfZk0q/nVNV3yfP9n/AI9v975tleh6bZxabZRW0C7Iol2q&#10;lXc0Uc0uXlLFoooqQM28s47y1lgZmRZVZG2t83zV4En7FHgC21641qDU/F8OoXDI88qeKbxfN2/d&#10;3fP92vohAB/FT8elKnUlD4fdD4o8sjz/AMc/CLQfH2grpWpfbovKiWKK+sbyW3u1X/r4X5qreBvg&#10;n4e8A6HcaZZPqUwuYmilvtQ1GW4u9rfweezb67nVdWtdH064vLyXybeBN8r/AN2n6VqtrrGnW97Z&#10;yrNbzpvif+9V+0qcv90jlPBNH/Yq8B+HteTWLPVfF6XqSrK2/wATXjLKy/313/NX0BbQrDEsS/cV&#10;dlEM0U27y2V9nyttqzRKpKXxBy+9zGdf2cGpWUttdRJNbyoyOj/xLXikH7HXw826hE//AAkEtvef&#10;8u82u3TxQf8AXJN+2L/gFe0axqNtomnXGoX0629pbozyzf3Vryrw9+1h8KfFuqRado3jG2vLu4by&#10;ok+zTojN/vsm2qoyqR/h8xf2feLesfsz+EdY8S+HtcurnXRfaDEsVn5WsXCJtX++u/5qt+G/2fPC&#10;/hH4h6n42sZ9ZfWtRX9+lxqtxLb/APAImfateno6Ou5T8rU/OaXtJ/DzEcsReleXeMP2f/Dnjzxx&#10;o/i7U5tZTWNL/wBR9k1We3h/4HEj7Wr1Gis4ylGXNGRZ5X4e/Z88NeFfiBq3jSyn1l9a1FNs/wBo&#10;1W4lt/8AgETPtWuXT9kbwPD4/wD+E0W98T/219q+17/7fuvK3bt+3Zv27P8AY+7Xve6lzWntqsfh&#10;kRyxPHtS/Zq8J6n8UIfH8l34g/4SCLbt8rWLhLfb/c8rdt2f7NV9Q/Zb8J33xBvfGb3mvprF4jxS&#10;tFrl0kWxk27Ui37Vr2nZSbfeiNapH7RZ82w/sIfDiFZki1PxpGk/zTovi2//AHv+9+9r3Twr4ZtP&#10;BmhWukaesosrVdkXnStK/wDwJmrbznoaf/BSlVqVI+/LmI5Y/Ec/4t8K2fjXw9d6NfeetpeReVL9&#10;nnaJ9v8AvrXjlj+xv8PNKu9PktU1uG3skRFsV1e4+yS7P+esW/a/+1u+9X0EgxnmkqI1JU/h90v4&#10;o8sjyf4rfs4eE/jBFp8WuSazDb2EXlRW+k6rPZRbf9tYnXdWv8MfgvoXwr066s9Ku9Zv7e4b94ms&#10;6rPf/wDo12r0MUGr9rUceXm90jlieL3X7Lvgq58W/wBvNLraPv3/ANnJrFwun/7n2Xf5W3/Z211n&#10;jL4X+H/HKaKmsWbuukXC3VrFC2xNyrt+ZV+8vzfdrv8ApTaPa1Pd974R8pweifCPw54buPEc+nWb&#10;Qv4gleW//et825Nrbf7tcFD+x74Ds9XtLyKXX0ht9u3T/wC3br7I+3+9Bv2tXvOcUh+ehVKm8ZCl&#10;GMvdkcL8QvhL4f8AiXoK6VqsFzDFEuyC5sbl7e4i/wByVfmWsjwN8DtG+G+m6hbaZqev3MV1A1vK&#10;+p6xcXTqn+w0r/K3+1XqKClJo9rUjHl5vdHKMZHztpH7FXgDw9ryaxZ6r4vS981ZX3+Jrx0ldf7y&#10;7/mr6AtoVgiWNPur8tWe1Jj0qKlSUvi94XJ73MZmpWEep2c1tIzIksbRM8TbX+b+61eBT/sM/Dt9&#10;T/tFtV8afbdm37R/wld/v/7682vpGjrRGpUp/BLlLl70eU8g1v8AZw8J+JPFPh/xBeXOu/2nocSJ&#10;Z+VrFwifL/fXf8//AAKrfhv9nzwv4P8AiHqXjazn1l9av/8AXpcatPLb/wDAImfatep5ozV+0ny8&#10;vMRyxPFvEH7KvgfxT4sbxDfRap57SebLYxancRWUrf7dur+U3/fNdR4/+E3h/wCInh5dK1KCe2WB&#10;VWC406d7W4g/3JYvmWvROlNo9pU933vhL+1zHlvgb4IaJ8N9N1C203UNfuYryBreV9Q1i4unVP8A&#10;YaV/lb/ariNI/Yp8C6B4gXWLTU/F/wBqEqSvv8TXjJKy/wB9d/zV9E9RSAiiNapGUpc3xEcseXlP&#10;Kfi5+zz4Y+NGm2tj4jm1lLS1i8pYtP1ae1Vl/wBvY/z/APAqk+G/wE8OfDSz1C20+713Ure/i+zy&#10;xa5rFxqCbf8AY813216nR0qPaVOXl5vdLPAU/Y3+HmzUIpf+Egmt7z/l3m126eKD/rkm/bF/wGuy&#10;8W/BPw14z8H2Xh/UP7QWKwVVgu7S+liu4tv/AE8L81elk4FGeKuVSpL4pEcv2jzL4cfAjwv8K4rh&#10;9Kjvb+7nXa13rN9Lf3G3+55su5ttc/qX7KXgu/8AEba1FeeJNNmlbe1ppmu3Vvabv+uSvtr22Tpz&#10;RH045pe1le/N7wcseXlKVlZrZ2UUETM6RJtXe25/++q0MUtFIs8S8Qfsq+B/FPixvEN9FqnntJ5s&#10;tjFqlxFZSt/t26v5Tf8AfNdT48+E2g/EDw9/ZV9Bd2SxL5UFxply9lcRJ/cSWL5lWvQaKr2lT3fe&#10;+EPtcx578MfhBoPwy094NK+3XM0v37vVryW9uGX+55svzba9DWkp3SspSlKXNIDyzxf+z94a8eeO&#10;dH8X6nNrKaxpf+o+yatPbw/8CiR9rVDoP7PPhXwr4+1XxjZy6y+r6kmy5W71WeW3df7vlM+yvWD9&#10;abgVr7Spy8sZESjGXxHiWpfspeDL/wASvrUV34i02WVt7Wmna7dW9pu/65K+2tL4ofs++Gfi9BYQ&#10;a5feIoIrKL7OqaZrVxaJKv8A018pvn/4FXrlFHtKnu+98Jf2uY8A0r9nOx+EXg/xFF4B/tTVdTv7&#10;FrKCy8Q+IbqW0VW/u7t+z738K1wvwR/Zh1Z7O3b4h6R/Yl3pqKsEOg+JrqW0vP7/AJtvsRf/AEKv&#10;rgjNNAx0raOKqKMo83xByx5eU5Pxt8PdG+IHgjUPCer2zDQr+D7JPFbt5X7r/ZZfu0vw3+Hei/Cv&#10;wdpnhfw9by22k6dF5VtFLK0rov8AvNXYH60D61zc0uXl5gFooopgFFFFABRRRQAUUUUAFFFFABRR&#10;RQAUUUUAFFFFABRRRQAUUUUAFFFFABRRRQAUUUUAFFFFABRRRQAUUUUAFFFFABRRRQAUUUUAFFFF&#10;ABXPX3/H3L/vV0Nc9ff8fcv+9QBBRRRQB5n4i/5DF9/10oo8Rf8AIYvv+ulFfU0P4aPEn8R5h+zl&#10;/wAm4/DL/sD/APtWWvoD4W9b7/gNfP8A+zl/ybj8Mv8AsD/+1Za+gPhZ97UP95a8uf8AuxtD+OY3&#10;xy8N6YngTxVq62MCalLY+U93t+dk3L8tS/DvwdpupeCNKvvIW21WXTPsq6hbrsuIk+b7r/8AAqt/&#10;Fr4O6H8atBi0jxDNqkNkrb/J0vUZbLf/AL/lN8y0nw1+FGlfBrwvcaP4cl1S7t2dpok1bU5bp923&#10;7m+XdtWuKNT93y8x6sviieR22o6l4S+G/irwXqHi7X7nxh9ue1sb64vN93+/d1t3R9n3axNb8GeK&#10;tD+JHhDwx/wtHxRbRapo7vfNd6hudpd6f6p9nyvXQaV4K+I3ir9oHSvFnirwjoGm6JpsE9vFc2Ws&#10;PcSy7tmx3i8pPm/9Bqv8evhl8RfHnxV03UNK8MaNqfh21s2s2ll1yWyu8O6uzpsi+Vv+BV6EVDmj&#10;BSj73vSI+1L+6dRZTaz8Itb1DRoNe1bxZbvpUt/F/bF19ouIpVV/4/7vy1454Y1X4z+Ko7XxdpHh&#10;zxReXd1F5sVvN41s/wCzN/8AtWuzcq/7G+vp34YfB3RfhjpssFmb+9mnXbLcarfS382z+55svzbf&#10;9muY1L9lLwZqHiWXWor7xJpssrb2tNP126t7Td/1yV9tcntKXvL/AMmDl933T1fQJrubRrJ9SiSH&#10;UHiTz4kbdtl2/NWy3Ss+wtF0+zigj3OkS7V3tuetBulcMviCPwnj/wDwo9P+Ggk+JbXyb1077Atp&#10;s+f7m3furM+Jdzqvi/4o6f4Ht9Z1Lw3p8+ly6hJe6TP9nu3dZUTYj/8AA69uH+trgfiR8JdG+KOn&#10;fZNVW7hli/1V3p949lcL/sebF822rjU5pe8XE8i+Gmj6zpv7RmsaDc+Pdb17StJ0eK4gtLu+83c7&#10;Sun+kf3m/wC+a3figzav+0F8L/DlyGGlPHe6g6fwPLB5Txf981yvwW+E3jz4b/F+9vJfDWm23hW4&#10;s1sPtz+Ipb+9ZEd2R382Lczf8Cr1f4p/Dq+8R614V8Q6K0Sa1ol4pXzW2I1q7p5qf98rXZUlGFX3&#10;ZfZI/mjylL9p6zT/AIUn4lvEZIb3ToPtVrcP/wAspd/3q7vwBqkut+DtHvp12S3FqrtXM/F/whqv&#10;xC8OWPh62WBNN1C4VNV3y/Otv/Ft/vfNsru9Ns4tNtYoIl2RRJtVa45Sj7Ll+1zB/KeZP8DUf9oJ&#10;PiV9uXemnf2etp5Xz/c2799et0+isZSlLl5izN1G2bUtPuIPPntvNTZ5tu2x0/2lavlP4O/By20x&#10;fEuq3nxR8aWFvYa/deakuupFbvtl+9LuT+P+Kvr0CvFPEf7LfgfxN4wl8QX0Wr+fLJ5sllDqcsVl&#10;K3+3bq2xv++a6aVSMYyjL3eYPs8o3x5cX3jDx9pvgy08QXug6VcaS962oaTc+Vdzsroq7Jf+BU/4&#10;e/2n4G+Isvg6TxDqXiTT305L1ZdZn+0XcTb3X5n/ALvy11njz4ReH/H+grpV7Fd2axL5UFxpNy9n&#10;cRJ/cSWL5lWm/DP4RaD8L9NaDSm1C5ml+/d6teS3txt/uebL822q5o8pEonoNeI/E691Xxb8TdP8&#10;B2+uah4b0+40yXUJb7Sbj7PduyyomxH/AOBV7hXn3xK+EujfFHTltNVW8glj5iu9MvHsrhf9jzYv&#10;m21lDl5veLPCvD/hjXJPjJ4k8NXXxK8SX+laNoH2i1RdR/e72dl/0htnzPV7Vb+7/wCFAWmoXPjz&#10;WbDU9NneKK7TUVilvWX7iSv/ABVD8GPg/wCOvh18XNQubnwvpdt4PurH+z2vpfEMuoXsqq7sjv5s&#10;W52bft+/XW6x+x38O9fv9TubuDWZkv8Ac7Wn9r3H2eJ2/jii37Ub/aWvQlKjGceaXukyNn4p6Jd+&#10;KPhNFfQeJdb8PXtrZrdfaNGuvs7yvs/j+X5lrd+F0154k+EWiNfahcve3VjtlvvN/wBI3/39/wDe&#10;rmvGH7MPhPxt4e0fStQvvEyWulwfZYktNfurfev/AE12v8//AAKtD4Tfs8eGvgm13L4fu/EEySxe&#10;V9n1PWri9iRf9hJX2rXPOdPk5V/ML3vdPH/hB8ILbTV8Rard/E3xtYW9hr915qTa6qW7bZfvy7k/&#10;j/ir6vs3iltYmik+0wsi7ZQ27d/tbq8i8R/sseCPEnjB/EF9Fq3nyyebJZQ6nLFZSv8A7durbG/7&#10;5r16ztorC1iggiWGKJdqIv8ACtTWlGfvB9qUiv4i/wCQPqH/AF7S/wDoNfEuleKvEd58P08Nan4Q&#10;XSvCt5rUsX/CTTXkVwi/vf8AnkvzRf77/dr7U1zRIPEmk3Wnz+atvcxPFK8MrRPtb+6y15v4G/Zq&#10;8F/D3wrq/hzT49WvdK1ddl1Dqepy3X/fPmt8n3v4aujUjSj7wT97l5T0O2u7Hw34at57m+iTT7W2&#10;Xdd3EqqmxV+9uq1pOq2evafFe6feQX9pKu6K4tJVlib/AHXWuPl+C/h7UPhVd/D66W9ufDt1A9vK&#10;lxeSvMyM+7b5rfNWx8N/h7ovwr8HaV4V0CCS20rTYvKtopZWldV/3mrmly/F9ocfdidlRRRUlBRR&#10;RQAUUUUAFFFFABRRRQAUUUUAFFFFABRRRQAUUUUAFFFFABRRRQAUUUUAFFFFABRRRQAUUUUAFFFF&#10;ABRRRQAUUUUAFFFFABRRRQAUUUUAFFFFABRRRQAUUUUAFFFFABRRRQAUUUUAFFFFABRRRQAUUUUA&#10;FFFFABRRRQAUUUUAFFFFABRRRQAUUUUAFFFFABRRRQAUUUUAFFFFABRRRQAUUUUAFFFFABRRRQAV&#10;z19/x9y/71dDXPX3/H3L/vUAQUUUUAeZ+Iv+Qxff9dKKPEX/ACGL7/rpRX1ND+GjxJ/EeYfs5f8A&#10;JuPwy/7A/wD7Vlr3/wCFn3tQ/wCA14B+zl/ybj8Mv+wP/wC1Za9/+Fn3tQ/4DXmy/wB2No/7yehj&#10;pS0g6UteQeqJijFLRQAlGKWigAooooAKKKKAExRS0UAFFFFABRRRQAUUUUAFFFFABRRRQAUlLRQA&#10;UUUUAFJS0UAFFFFABRRRQAUUUUAFFFFABRRRQAUUUUAFFFFABRRRQAUUUUAFFFFABRRRQAUUUUAF&#10;FFFABRRRQAUUUUAFFFFABRRRQAUUUUAFFFFABRRRQAUUUUAFFFFABRRRQAUUUUAFFFFABRRRQAUU&#10;UUAFFFFABRRRQAUUUUAFFFFABRRRQAUUUUAFFFFABRRRQAUUUUAFFFFABRRRQAUUUUAFFFFABRRR&#10;QAUUUUAFFFFABRRRQAUUUUAFFFFABXPX3/H3L/vV0Nc9ff8AH3L/AL1AEFFFFAHmfiL/AJDF9/10&#10;oo8Rf8hi+/66UV9TQ/ho8SfxHmH7OX/JuPwy/wCwP/7Vlr6A+Fn3tQ/3lr5//Zy/5Nx+GX/YH/8A&#10;astfQHwu/wCX7/gNeXP/AHY2j/vJ6BTu1Zmq6raaJptxfXk621rAm+WV/wCFa5fwb8X/AAn8SdGu&#10;tU8Oa1HqWn2rOk9wkToibfvfeWvJjGUo80YnqnagN6VJ/BXiFt+1/wDCC8v2tIPGNs98kv2dkW2u&#10;Plf+7u8qvZLa5iv7VJ4JFeKVdyun8S0eznH4o8of3S9RSUUwFooooATFGKwf+Ep0/wD4SD+xvtP/&#10;ABM/K837Psf7v+992t6o5QFoooqwCikpjuqIzN91aAH02vO/Cvxw8FeNvEt74c0XXI7zW7NnSe0M&#10;Uqum3733lr0SlKMo/FEB9FFFMAoopM0ALRSUZFAC0UlLQAUUVxuj/Evw54k8S6l4d03VY7jW9L+a&#10;8sdrK8X/AH0tAHZUUUUAFFFFABRRVae5S2gaaVtkSrvZqALAPNBGa5HwR8RPD/xCsLu78P6nFqdv&#10;azvayvEjLtlX7y/NXXA5pcsogLRRSZpgLRSZpaACiikzQAtFFFABRRSZoAWiiigAopM1XSeKbd5T&#10;K+1trbWoAs0UUUAFFJS0AIBilork/G/jzQ/h3oL6z4g1BdK09WVHuHVmRWb/AHaXxAdT0o61xHi/&#10;4r+GPAHhq017xBq8em6PdbfKu3jd0bcu5furXR6Br1j4k0m01PT7pbmyuk82CVP41qOWf8vuga9F&#10;FFaAFFFFABRRRQAUUUUAFFFFABRRRQAUUUUAFFFFABRRRQAUUUUAFFFFABRRRQAUUUUAFFFFABRR&#10;RQAUUUUAFFFFABRRRQAUUUUAFFFFABRRRQAUUUUAFFFFABRRRQAUUUUAFFFFABRRRQAUUUUAFFFF&#10;ABRRRQAUUUUAFFFFABXPX3/H3L/vV0Nc9ff8fcv+9QBBRRRQB5n4i/5DF9/10oo8Rf8AIYvv+ulF&#10;fU0P4aPEn8R5h+zl/wAm4/DL/sD/APtWWvf/AIWfe1D/AIDXgH7OX/JuPwy/7A//ALVlr3/4Wfe1&#10;D/gNebL/AHY2j/vJp/Ff/knWv/8AXq9YvwH/AOSQeHf+vP8A9naui8eaVc694O1bTrHZ9ruoGii3&#10;/c3VwnwI0fxnYfDdPD3jjStP0e5tYmtY30nUWuPNi/v7tibG+avOhOPseX+8enL44nhnw11zxvNY&#10;/EXw5ongBdb0q/8AEmqW/wDbM2rW8SRb5X374H+ZtlejfGbwn4j8OfCGwk0PxdqWg67paJte0l22&#10;8r/9NU/iX/gVb/w6/Zb8HfDDxPL4h0O88RfapZZZZbe61y4mt3d/vu0TNt3VsfF/9nzw18afsreI&#10;rzXYVtV+WLSdXuLJH/3lib5q6pV4yrRl9n7Qpe/KUv8AwEoeFfB/iPwB4c1jxBqXi/VPFWqtpzXD&#10;Wl3P/oiSqm790n8NeBeG9S+NPieK08X6R4c8VXl3dRebFbv41s/7M3f7dvt3Kv8Asbq+n/hl8GdG&#10;+GOl3Vjpt9repW919/8AtvVJb/8A9Gu1crf/ALKvg6/8Ry6zFf8AiTTZpW3taaZrt1a2m7/rkr7a&#10;hVoc0v8A5EPe5TnPiz4b8TWer+D/ABfeeL/EOg6ejxJrumaXqGy0i+X5m+793dT/AIR6Dqvin4n+&#10;JfFkXjPxJeeGop2t7PTLi+32krbPvom37nz/APfVe26p4U0/XPDEuh6jG1zps8H2eVJW3Oyf71Uf&#10;DfgbSvCvhCLw1psUttpUUD26bJX83a3+397d/tVl7SHLy/aD+U8n8N6bqvhL9oabTf8AhKtf1fTb&#10;+zluvsOrXnmxQP8A9Ml2fKtbvxJl1PxZ8Q7DwVFrd/4csLrTJb2W90mf7Pdu6uibEf8A4HXMTfsM&#10;/D6bVf7SbV/Gn9oY2/af+EpvN+3/AHt9em+MPhBoPjXwzFpF42oReREsUV9aX0tveov/AF8L89VK&#10;pT5oyDllzS/vHn+lWeseEvEWteB/+Eu1nVbJ9H+2xahfXnm6hby/P/y12/d+T+5XO6rqd9/woO11&#10;K68eavYalp07LFdpqKxS3jL/AASv/HXsnw6+D+g/DfTpLbTW1C8mn+WW71a8e9uGT+55svzba4LW&#10;P2Ovh14kv9Qub6LWZkv9ztaHWLj7PEzfxxRb9qN/tLVxqU+b3glEX4zTeMdY8E+HbbwxqE76hdRR&#10;S3Npp2pxWGoXCbPneKWX/wCJrl/2ZNY8Uf8ACwPEGi+JdT11JrPTonTQ9ev0v5Yv3v8ArftCIit/&#10;dr0PxD+zN4O8R6XpVneNrKf2Xa/YrW7ttWuIrhYt+7/Wq+6tT4e/Avw98N9I1Cx0+XUp3vFdJ73U&#10;NRlurva3/TV/mo9pT5ZRD3vdOavSv/DT2nf9gqX/ANBqX41aZqelaz4X8XQeI9Y03RdLulXU7K0u&#10;dlvLB/flTb838Nc5L+wz8Pn1T+0n1jxmb7bs+0DxRe79v+9vrrvjBpXjqHwWmg+CPDWl+J4p4Pss&#10;/wDbepvbuif72x91RenKUWpc3KHK+aXN8MjN8KwX3jf416l4htPEusv4a0uD7J/ZiXP+gtdfx/Js&#10;+b5WWvdc4SvKf2fPBOp+APhRoWh6vaQWeq28H+lLb3TXSM/97zWX5q9WxlKyrcvN7vwhT5vtHiP7&#10;Q8vi6/0PTtP8I3k/2uWXfPY6ZqsWm6hLF/0yll/+Jrz39nvxH4i0rxX4th8Wavr8MWk6Olx/Y+s3&#10;32+WLa775ftCois38OyvYviX8DfDvxUvbe51d9Str21ie3iudMvpbWVEZ933kp/w6+B3hr4d6Xf2&#10;dkuoX/21dtzcazfS3twy/wBzzZfm21rGpTjT5ftBKPvRkfNFz458bJrVp410VfFf/CM3l4n2W41b&#10;xJB9hliZ/wDny2JL/wCPV6r8YNA1lNY8JeNYvGfiHR9CWWL+1tPsr7yrdYmX7+zbWhH+x74B8m/j&#10;dvEE1ve7v9Hm1q4aK3/65Jv2xf8AAa9Uk8D6VceDX8MXUUt5o7QfZ2S5kZ3dP9pmrSVan7vKEo80&#10;5fyyPCPBUWvX3ivx148sfFniLVPD+nRSpp2jXd9vtJ5Vi3b1XZ92vPPD2rfGjxPHaeLNI8PeK7y7&#10;uovNitn8aWf9mb/9q32blX/Y3V9e+FfBOkeCvC9p4f0q28rTLWLykhf5vl/2v71ecal+yp4Mv/Ec&#10;utRX3iTTZZW3/ZNM126t7Td/1yV9tKNanzS90Jc3L/eKnixde8f+LNH8IX2uXvhNG0n7beNo1z5V&#10;00/yKyJL/d+dqwvg7pV54Y/aL8S6RdeI7nxItroECxXF9L5t2i/aH+SV/wCJq9P8f/Bfw/8AEXR4&#10;LLUn1K2eBPKivtOvpbW7VP7vmr81YXgz9mfwd4D8WWviPSxrP9sWsH2f7Rd6tcS+evzf63c/737/&#10;APFU+1pxjKP90I8x7H/DXzZ8X9fvfhV8UP8AhKrnWdam0VNJe4TQYbzZaS3CuiqmzZ/d3V9I/wAF&#10;cT45+GWh/ESXSZNatpLn+y7pbuBEkZV3f7X95f8AZrmoSjGXNP4S/sngXg/x9qnjn4g6r4qtNV8R&#10;WFppehPez+HLi8820iuvn/dMuz+D5GroE8Ma5qHgT/hZT/EHX4dT/s7+0v7Mivtukq2zfs8rZ93/&#10;AIFXrvhX4a+HvCd/4hu9Ms9k2t3H2i+V23IzbNv3P4V+X7tcldfsweDLnxR/bjT66nz7v7MTWLhd&#10;P/3Psu/ytv8As7a65VKTl7vukfa5jmvjY/iPW/g9pviXQ/EupeGNaiiidPskuy3lf/pqn8S/8Crt&#10;/hd4B13w5v1LWfGeqeI7u9iXz7e7l3WkTf8ATJP4aqfFf9nXwv8AF+30+LXrjW7eKyj8qK30nVp7&#10;KJl/20if5q1fhx8GtG+FWjXun6RqGu3lvdfffVtWuL11/wBxpW+WplVpex5Y/Fzfyhyy90+TrbWP&#10;EHif4ka34C0rXNU8DWk/iK6uJfENjP5SS/vf+PdH/vvXuXxX8N+MdH8C6P4f8MeINW1i9Rt0/wDx&#10;OIrXVrpPm+dLhvl/8drQ1j9kDwBrfh59Fuf7bW0e+fUmlh1idJftDPu3+bv3VseI/wBm3wh4q03T&#10;bTUZ9b83TbZ7S2vrfWLiK7RWfd/rVbdurpqYmhOUf7v90OX3uY8X+GN74uu5/Hmh694g8V6Xd2ei&#10;/aILG91NLq7gdXf96l0q7fm+792rvwu8JeIPEPwot/GeofFHxNc6ra2DSrFFqP8Aom9U/wCXhNnz&#10;f7XzV6lD8F7X4afD7xHY+B7abWNbv7ZokbxDq0sry7vl+edt77a8w+CP7M+qvZWn/CwNHbQruwRU&#10;it9D8TXEtpdf3/Nt9iJ/6FVSqUKsZSj7vwg/hjzfzG38UfiRqXifw94d8P6Umvv4u1K1+1/ZPD2o&#10;rYO0Stsd/tDI6r81WPgJ458T22h+LdP15Lt7jRopZYItT1OLUrtNqfclni+Vq9E+IfwC8LfFG30x&#10;9T/tLTZrBdtvcaHfS6fMif3N8W1tv+zUfgb4CeFfAmvXer6QuoJdXVr9luEuL6WWKVf77q33m/2q&#10;5/aUuWUeUJxlyx/unnNn8Pta+JHgZfGq/FbxF4d1W/s/tCxW+p7NMs3dPutF/sf71Zfxa8T+OEv/&#10;AAr4M0X+1PEL3WlPdT6t4e12DSpp5VfZ8ksu9W/3a7+7/ZJ8D6l4jl1d5NdhWWXzX0y31q4isW/7&#10;YK+2ut8bfBnw1458N2+jXcE9hFbLtguNJna1uLf/AHJV+Zaz9pT5v7oR5uY4f4BN8SrO8vdP8X6D&#10;qlhokUCNbXes67b6pdyy7/m3PFs+Xb/s175Xnnw4+DOjfC6KX+yr7Xb8yrtb+2NWnvf/AEa9eh7K&#10;56koyl7oR5vtHiH7UNhry+Bf7V8NeKNS8N6xZNug+yS7beVv+mqfxLU3hjwf4l8A+HtY8Qal4s1T&#10;xVqrac1w1pdz/wCiJKqbv3Sfw1pfGL9n7w78bEtG8R3muwrar8sOk6tcWaP/AL6xN81aHwy+DOi/&#10;DPTbqx0291m/t5/v/wBt6nLf/wDo12rpjUpxpcvN73+EJfFGR8x+HtV+NPiRbTxfpHhzxReXd1F5&#10;sVu/jWy/szf/ALdvs3Kv+xvr2r43/wDCdaj4M0K20GeSHW51V77T9M1aKwvm+T5/Klf5fvf7NW7/&#10;APZY8HX/AIjfWY77xJps0rb3tNM126tbTd/1yR9tbXjv4CeFfiO9g2qvq8NxYW32WC70/U5beVF/&#10;30bduq5VaXNGX/toe9zSPIv2eb3xRqXjLxV4f8Qa54ks5otKRF0zVtRS9uLXc237Qtwq7d1Uvgv8&#10;H4tMXxLqt58UfGlnb2Gv3XmpLrixW77Zfvy7k/j/AIq91+GPwc0H4V2Usekf2hcy3H+tu9Wvpb24&#10;b/Y82X5ttc34h/Zc8D+KvFja/fLq32iWTzp7GLU5UsZ2/wBu3VtrVU61OUpcvuxkRGPu8sv5hPHt&#10;xe+MPHmm+CrPxBe6JpU+kvftqOkz+Vdysroq7Jf+BUeCoNV8GePrvwY3iPVvEmmS6cl2t3q0/wBo&#10;voHZ3X/W/wB35P7tdf45+Efh/wAd6FFpl5Bd2PkR+VBcaXdPaXESf3Eli+ZVqv4D+C/h/wCHuhXW&#10;nafJqV09xE0Ut9qF9LcXbL/d89vmrn5ocpseMaF8OvGviT4neK9E/wCFn6/beGrBopYkS5/05Hff&#10;8nm/d2fL93ZV34+eIfG1l4i8P+CvDdtreo/aNOa4e+0nXYNLu2dX2/elRt3+7W1o/wCxj4H8O+IU&#10;1i01jxn9t81ZXZ/E14yysv8AfXf81ek/EH4U6D8T9GXT9VS7Qxf6i9sbl7e7i/3JV+Za1lWpc0Zf&#10;FGP90mPxSPKfhXrfxR8J6H4iXxRompWelWdh5tjd63rlvql28/8AttFs+SuT+IvgzWrn4Gax44n+&#10;IetzXt/pLyy6fcX2/TPmT50SL/0H5693+HvwT0H4b293BZXuu6lFdReVImt6tcah8v8A21Zq5HVP&#10;2QPAes3+oXFzLr7295E0T6X/AG1cfYkVv7kG/atEa1P2nN8P/booxly+8dNq/wA/7Pa7vn/4kUX/&#10;AKKWr/wH/wCSTeGv+vX/ANnauX8ceBPEPhD4QxeE/h5pketOE+yqmvatKnlRf3vNZXZv92u2+Feg&#10;3nhXwDomlah5SXtna+VP5T7k3f71ZVJRdL3ZfaCXxRO2HSlpB0pa5ywooooAKKKKACiiigAooooA&#10;KKKKACiiigAooooAKKKKACiiigAooooAKKKKACiiigAooooAKKKKACiiigAooooAKKKKACiiigAo&#10;oooAKKKKACiiigAooooAKKKKACiiigAooooAKKKKACiiigAooooAKKKKACiiigAooooAK56+/wCP&#10;uX/eroa56+/4+5f96gCCiiigDzPxF/yGL7/rpRR4i/5DF9/10or6mh/DR4k/iPMP2cv+Tcfhl/2B&#10;/wD2rLXv/wALPvah/wABrwD9nL/k3H4Zf9gf/wBqy17/APCz72of8Brzpf7sbR/3k9D7UtIOlLXj&#10;nqhRRSZoAWkxS0UAFFFFACUtFFABRRRQAUUUUAJiloooAKKKKACiiigBMUtFFACUtFFABRRRQAUU&#10;UUAFFFFACYpaKKACiiigApMUtFACUUtFABRRRQAUUUUAFFFFABRRRQAUlLRQAUUUUAFJS0UAJilo&#10;ooAKSlooAKKKKACiiigAooooAKKKKACiiigAooooAKKKKACiiigAooooAKKKKACiiigAooooAKKK&#10;KACiiigAooooAKKKKACiiigAooooAKKKKACiiigAooooAKKKKACiiigAooooAKKKKACiiigAoooo&#10;AKKKKACiiigAooooAKKKKACiiigArnr7/j7l/wB6uhrnr7/j7l/3qAIKKKKAPM/EX/IYvv8ArpRR&#10;4i/5DF9/10or6mh/DR4k/iPMP2cv+Tcfhl/2B/8A2rLXv/ws+9qH/Aa8A/Zy/wCTcfhl/wBgf/2r&#10;LXv/AMLPvah/wGvOl/uxtH/eT0MdKWq32mJZFieREd/upu+arB6V456pXdKhWZPMMSsuV/g3U5ju&#10;kADcrXyV8P8AVNRk/bg8ZWrXk72q6cjpbtK2xPli/grlqVPZcq/mkejg8FLFwqy5uXljzH2DS0gp&#10;a6jz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nr7/j7l/3q6Guevv8Aj7l/3qAIKKKKAPM/EX/IYvv+ulFHiL/kMX3/AF0or6mh/DR4k/iP&#10;MP2cv+Tcfhl/2B//AGrLXv8A8LPvah/wGvAP2cv+Tcfhl/2B/wD2rLX0B8LOuo/7y15c/wDdjaP+&#10;8lrxx4Y0bUof7RvJfsF7Am2LUIZdksS/7LVj/DfxVrWq3t1Z3Ns1zpsS/utTdfK81v7m1vmb/ero&#10;fEPgrT/Emp293fGSXyF2+S8j+U/+9F91q6G2t0to1iiVUVfu148Y/aPo/b0vZez+KX/pI+f/AFU3&#10;+7XyB8O/+T6/Gn/YOh/9BSvsCXpN/u18f/D1P+M8PGny/wDMMT/0GKuTE/FS/wAR7GSS/c4q/wDL&#10;I+yh0paQdKWu4+Z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evv+PuX/eroa56+/wCPuX/eoAgooooA8z8Rf8hi+/66UUeIv+Qxff8AXSiv&#10;qaH8NHiT+I8w/Zy/5Nx+GX/YH/8Aaste/wDws+9qH/Aa8A/Zy/5Nx+GX/YH/APaste//AAs+9qH/&#10;AAGvNl/uxtH/AHk9DwCOlGKB0pa8g9UYY81mppNoly14ltAlw33pljXe3/Aq0Qc0tBSlKOw4UtFF&#10;B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z19/x9y/71dDXPX3/AB9y/wC9QBBRRRQB5n4i/wCQxff9dKKPEX/IYvv+ulFfU0P4aPEn8R5h&#10;+zl/ybj8Mv8AsD/+1Za9/wDhZ97UP+A14B+zl/ybj8Mv+wP/AO1Za9/+Fn3tQ/4DXnS/3Y2j/vJ6&#10;GOlLSDpS1456omKW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6+/4+5f8Aeroa56+/4+5f96gCCiiigDzPxF/yGL7/AK6UUeIv&#10;+Qxff9dKK+pofw0eJP4jzD9nL/k3H4Zf9gf/ANqy17/8LPvah/wGvAP2cv8Ak3H4Zf8AYH/9qy17&#10;/wDCz72of8Brzpf7sbR/3k9DHSlpB0pa8c9U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nr7/AI+5f96uhrnr7/j7l/3qAIKK&#10;KKAPM/EX/IYvv+ulFHiL/kMX3/XSivqaH8NHiT+I8w/Zy/5Nx+GX/YH/APaste//AAs+9qH/AAGv&#10;AP2cv+Tcfhl/2B//AGrLXv8A8LPvah/wGvOl/uxtH/eT0MdKWkHSlrxz1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evv+Pu&#10;X/eroa56+/4+5f8AeoAgooooA8z8Rf8AIYvv+ulFHiL/AJDF9/10or6mh/DR4k/iPMP2cv8Ak3H4&#10;Zf8AYH/9qy17/wDCz72of8BrwD9nL/k3H4Zf9gf/ANqy17/8LPvah/wGvOl/uxtH/eT0MdKWkHSl&#10;rxz1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Z1Sb7K11J/c3NXTVz9//wAfUv8AvUAczYeMNPvNIe+aXyfK/wBan8aPV7RN&#10;V/tvTorxV2I+/wCSsG/8AW15qyXSt5No3zywp/G1dXDCttEkUS7ET7qUAebeIv8AkMX3/XSijxF/&#10;yGL7/rpRX1ND+GjxJ/EeYfs5f8m4/DL/ALA//tWWve/hpcxwvqHmt/drwT9nL/k3H4Zf9gf/ANqy&#10;17b4D+/e/wDAK86X+7G0P456R/att/eP/fNH9q2394/981zWq6rbaPZPc3TbET/x6s/w3rdzr0Dz&#10;y2f2a3/5ZPu+9Xjnqna/2rbf3j/3zR/att/eP/fNYtFAG1/att/eP/fNH9q2394/981i0UAbX9q2&#10;394/980f2rbf3j/3zWLRQBtf2rbf3j/3zR/att/eP/fNYtFAG1/att/eP/fNH9q2394/981i0UAb&#10;X9q2394/980f2rbf3j/3zWLRQBtf2rbf3j/3zR/att/eP/fNYtFAG1/att/eP/fNH9q2394/981i&#10;0UAbX9q2394/980f2rbf3j/3zWLRQBtf2rbf3j/3zR/att/eP/fNYtFAG1/att/eP/fNH9q2394/&#10;981i0UAbX9q2394/980f2rbf3j/3zWLRQBtf2rbf3j/3zR/att/eP/fNYtFAG1/att/eP/fNH9q2&#10;394/981i0UAbX9q2394/980f2rbf3j/3zWLRQBtf2rbf3j/3zR/att/eP/fNYtFAG1/att/eP/fN&#10;H9q2394/981i0UAbX9q2394/980f2rbf3j/3zWLRQBtf2rbf3j/3zR/att/eP/fNYtFAG1/att/e&#10;P/fNH9q2394/981i0UAbX9q2394/980f2rbf3j/3zWLRQBtf2rbf3j/3zR/att/eP/fNYtFAG1/a&#10;tt/eP/fNH9q2394/981i0UAbX9q2394/980f2rbf3j/3zWLRQBtf2rbf3j/3zR/att/eP/fNYtFA&#10;G1/att/eP/fNH9q2394/981i0UAbX9q2394/980f2rbf3j/3zWLRQBtf2rbf3j/3zR/att/eP/fN&#10;YtFAG1/att/eP/fNH9q2394/981i0UAbX9q2394/980f2rbf3j/3zWLRQBtf2rbf3j/3zR/att/e&#10;P/fNYtFAG1/att/eP/fNH9q2394/981i0UAbX9q2394/980f2rbf3j/3zWLRQBtf2rbf3j/3zR/a&#10;tt/eP/fNYtFAG1/att/eP/fNH9q2394/981i0UAbX9q2394/980f2rbf3j/3zWLRQBtf2rbf3j/3&#10;zR/att/eP/fNYtFAG1/att/eP/fNH9q2394/981i0UAbX9q2394/980f2rbf3j/3zWLRQBtf2rbf&#10;3j/3zR/att/eP/fNYtFAG1/att/eP/fNH9q2394/981i0UAbX9q2394/980f2rbf3j/3zWLRQBtf&#10;2rbf3j/3zR/att/eP/fNYtFAG1/att/eP/fNH9q2394/981i0UAbX9q2394/980f2rbf3j/3zWLR&#10;QBtf2rbf3j/3zR/att/eP/fNYtFAG1/att/eP/fNH9q2394/981i0UAbX9q2394/980f2rbf3j/3&#10;zWLRQBtf2rbf3j/3zR/att/eP/fNYtFAG1/att/eP/fNH9q2394/981i0UAbX9q2394/980f2rbf&#10;3j/3zWLRQBtf2rbf3j/3zR/att/eP/fNYtFAG1/att/eP/fNH9q2394/981i0UAbX9q2394/980f&#10;2rbf3j/3zWLRQBtf2rbf3j/3zR/att/eP/fNYtFAG1/att/eP/fNH9q2394/981i0UAbX9q2394/&#10;980f2rbf3j/3zWLRQBtf2rbf3j/3zR/att/eP/fNYtFAG1/att/eP/fNH9q2394/981hPv2Pt+d/&#10;4a5zTfGHnau+n6hB9guP4fm+R6APQP7Vtv7x/wC+ayrmbzp2b+9UVFABRRVdL+B7p7ZZ1e4T70W7&#10;56APO/EX/IYvv+ulFHiL/kMX3/XSivqaH8NHiT+I8w/Zy/5Nx+GX/YH/APaste2+A/v3v/AK8S/Z&#10;y/5Nx+GX/YH/APasteweEtYttK+0faZdm7Zt+WuHllPDe6bc3JXN3xb4YXxDZfK2y4i/1X9yjwrc&#10;6g9l9m1Cza2eL7s38DVN/wAJbpn/AD8N/wB80f8ACW6Z/wA/Df8AfNeV7Gr/ACnZ7Wl/MbFFY/8A&#10;wlumf8/Df980f8Jbpn/Pw3/fNHsav8oe1pfzGxRWP/wlumf8/Df980f8Jbpn/Pw3/fNHsav8oe1p&#10;fzGxRWP/AMJbpn/Pw3/fNH/CW6Z/z8N/3zR7Gr/KHtaX8xsUVj/8Jbpn/Pw3/fNH/CW6Z/z8N/3z&#10;R7Gr/KHtaX8xsUVj/wDCW6Z/z8N/3zR/wlumf8/Df980exq/yh7Wl/MbFFY//CW6Z/z8N/3zR/wl&#10;umf8/Df980exq/yh7Wl/MbFFY/8Awlumf8/Df980f8Jbpn/Pw3/fNHsav8oe1pfzGxRWP/wlumf8&#10;/Df980f8Jbpn/Pw3/fNHsav8oe1pfzGxRWP/AMJbpn/Pw3/fNH/CW6Z/z8N/3zR7Gr/KHtaX8xsU&#10;Vj/8Jbpn/Pw3/fNH/CW6Z/z8N/3zR7Gr/KHtaX8xsUVj/wDCW6Z/z8N/3zR/wlumf8/Df980exq/&#10;yh7Wl/MbFFY//CW6Z/z8N/3zR/wlumf8/Df980exq/yh7Wl/MbFFY/8Awlumf8/Df980f8Jbpn/P&#10;w3/fNHsav8oe1pfzGxRWP/wlumf8/Df980f8Jbpn/Pw3/fNHsav8oe1pfzGxRWP/AMJbpn/Pw3/f&#10;NH/CW6Z/z8N/3zR7Gr/KHtaX8xsUVj/8Jbpn/Pw3/fNH/CW6Z/z8N/3zR7Gr/KHtaX8xsUVj/wDC&#10;W6Z/z8N/3zR/wlumf8/Df980exq/yh7Wl/MbFFY//CW6Z/z8N/3zR/wlumf8/Df980exq/yh7Wl/&#10;MbFFY/8Awlumf8/Df980f8Jbpn/Pw3/fNHsav8oe1pfzGxRWP/wlumf8/Df980f8Jbpn/Pw3/fNH&#10;sav8oe1pfzGxRWP/AMJbpn/Pw3/fNH/CW6Z/z8N/3zR7Gr/KHtaX8xsUVj/8Jbpn/Pw3/fNH/CW6&#10;Z/z8N/3zR7Gr/KHtaX8xsUVj/wDCW6Z/z8N/3zR/wlumf8/Df980exq/yh7Wl/MbFFY//CW6Z/z8&#10;N/3zR/wlumf8/Df980exq/yh7Wl/MbFFY/8Awlumf8/Df980f8Jbpn/Pw3/fNHsav8oe1pfzGxRW&#10;P/wlumf8/Df980f8Jbpn/Pw3/fNHsav8oe1pfzGxRWP/AMJbpn/Pw3/fNH/CW6Z/z8N/3zR7Gr/K&#10;HtaX8xsUVj/8Jbpn/Pw3/fNH/CW6Z/z8N/3zR7Gr/KHtaX8xsUVj/wDCW6Z/z8N/3zR/wlumf8/D&#10;f980exq/yh7Wl/MbFFY//CW6Z/z8N/3zR/wlumf8/Df980exq/yh7Wl/MbFFY/8Awlumf8/Df980&#10;f8Jbpn/Pw3/fNHsav8oe1pfzGxRWP/wlumf8/Df980f8Jbpn/Pw3/fNHsav8oe1pfzGxRWP/AMJb&#10;pn/Pw3/fNH/CW6Z/z8N/3zR7Gr/KHtaX8xsUVj/8Jbpn/Pw3/fNH/CW6Z/z8N/3zR7Gr/KHtaX8x&#10;sUVj/wDCW6Z/z8N/3zR/wlumf8/Df980exq/yh7Wl/MbFFY//CW6Z/z8N/3zR/wlumf8/Df980ex&#10;q/yh7Wl/MbFFY/8Awlumf8/Df980f8Jbpn/Pw3/fNHsav8oe1pfzGxRWP/wlumf8/Df980f8Jbpn&#10;/Pw3/fNHsav8oe1pfzGxRWP/AMJbpn/Pw3/fNH/CW6Z/z8N/3zR7Gr/KHtaX8xsUVj/8Jbpn/Pw3&#10;/fNH/CW6Z/z8N/3zR7Gr/KHtaX8xsUVj/wDCW6Z/z8N/3zR/wlumf8/Df980exq/yh7Wl/MbFFY/&#10;/CW6Z/z8N/3zR/wlumf8/Df980exq/yh7Wl/MbFFY/8Awlumf8/Df980f8Jbpn/Pw3/fNHsav8oe&#10;1pfzGxRWP/wlumf8/Df980f8Jbpn/Pw3/fNHsav8oe1pfzGxRWP/AMJbpn/Pw3/fNH/CW6Z/z8N/&#10;3zR7Gr/KHtaX8xsUVj/8Jbpn/Pw3/fNH/CW6Z/z8N/3zR7Gr/KHtaX8xsUVj/wDCW6Z/z8N/3zR/&#10;wlumf8/Df980exq/yh7Wl/MbFFY//CW6Z/z8N/3zR/wlumf8/Df980exq/yh7Wl/MbFFY/8Awlum&#10;f8/Df980f8Jbpn/Pw3/fNHsav8oe1pfzGxRWP/wlumf8/Df980f8Jbpn/Pw3/fNHsav8oe1pfzGx&#10;RWP/AMJbpn/Pw3/fNH/CW6Z/z8N/3zR7Gr/KHtaX8xsUVj/8Jbpn/Pw3/fNH/CW6Z/z8N/3zR7Gr&#10;/KHtaX8xsUVj/wDCW6Z/z8N/3zR/wlumf8/Df980exq/yh7Wl/MbFFY//CW6Z/z8N/3zR/wlumf8&#10;/Df980exq/yh7Wl/MbFFY/8Awlumf8/Df980f8Jbpn/Pw3/fNHsav8oe1pfzGxRWP/wlumf8/Df9&#10;80f8Jbpn/Pw3/fNHsav8oe1pfzGxRWP/AMJbpn/Pw3/fNH/CW6Z/z8N/3zR7Gr/KHtaX8xsUVj/8&#10;Jbpn/Pw3/fNH/CW6Z/z8N/3zR7Gr/KHtaX8xqu+xXbbv/wBiuK/sTUPFWvfadQgawsrf7qfxvXQf&#10;8Jbpn/Pw3/fNH/CW6Z/z8N/3zR7Gr/KHtaX8xqomxEVfuLT6x/8AhLdM/wCfhv8Avmj/AIS3TP8A&#10;n4b/AL5o9jV/lD2tL+Yl1vUrmwsHlsYFvLhG2eTurP01JX8S3E8unrDvgX/SN33/ALnyVlTQ+Hpk&#10;vVa8n/0qXzWq1Z3+h2GpPfRXMnmtF5Xzr8lP2NT+UPa0v5jB8Rf8hi+/66UVHrFzFeapdzq29Gf5&#10;aK9+n8KPOZ5D+zr4k01P2dvhvE+oQebFpOyVN33W82WvQP8AhJNK/wCf6D/vqvmqb9mP4bRrLJH4&#10;flhi3P8AuYdSu1X/ANG1X/4Z1+HP/QvT/wDg2vP/AI7XBSxkIR5eUipg8Zzyl7p9O/8ACSaV/wA/&#10;0H/fVH/CSaV/z/Qf99V8xf8ADOvw5/6F6f8A8G15/wDHaP8AhnX4c/8AQvT/APg2vP8A47XV9eh/&#10;Kc/1DG/zRPp3/hJNK/5/oP8Avqj/AISTSv8An+g/76r5i/4Z1+HP/QvT/wDg2vP/AI7R/wAM6/Dn&#10;/oXp/wDwbXn/AMdo+vQ/lD6hjf5on07/AMJJpX/P9B/31R/wkmlf8/0H/fVfMX/DOvw5/wChen/8&#10;G15/8do/4Z1+HP8A0L0//g2vP/jtH16H8ofUMb/NE+nf+Ek0r/n+g/76o/4STSv+f6D/AL6r5i/4&#10;Z1+HP/QvT/8Ag2vP/jtH/DOvw5/6F6f/AMG15/8AHaPr0P5Q+oY3+aJ9O/8ACSaV/wA/0H/fVH/C&#10;SaV/z/Qf99V8xf8ADOvw5/6F6f8A8G15/wDHaP8AhnX4c/8AQvT/APg2vP8A47R9eh/KH1DG/wA0&#10;T6d/4STSv+f6D/vqj/hJNK/5/oP++q+Yv+Gdfhz/ANC9P/4Nrz/47R/wzr8Of+hen/8ABtef/HaP&#10;r0P5Q+oY3+aJ9O/8JJpX/P8AQf8AfVH/AAkmlf8AP9B/31XzF/wzr8Of+hen/wDBtef/AB2j/hnX&#10;4c/9C9P/AODa8/8AjtH16H8ofUMb/NE+nf8AhJNK/wCf6D/vqj/hJNK/5/oP++q+Yv8AhnX4c/8A&#10;QvT/APg2vP8A47R/wzr8Of8AoXp//Btef/HaPr0P5Q+oY3+aJ9O/8JJpX/P9B/31R/wkmlf8/wBB&#10;/wB9V8xf8M6/Dn/oXp//AAbXn/x2j/hnX4c/9C9P/wCDa8/+O0fXofyh9Qxv80T6d/4STSv+f6D/&#10;AL6o/wCEk0r/AJ/oP++q+Yv+Gdfhz/0L0/8A4Nrz/wCO0f8ADOvw5/6F6f8A8G15/wDHaPr0P5Q+&#10;oY3+aJ9O/wDCSaV/z/Qf99Uf8JJpX/P9B/31XzF/wzr8Of8AoXp//Btef/HaP+Gdfhz/ANC9P/4N&#10;rz/47R9eh/KH1DG/zRPp3/hJNK/5/oP++qP+Ek0r/n+g/wC+q+Yv+Gdfhz/0L0//AINrz/47R/wz&#10;r8Of+hen/wDBtef/AB2j69D+UPqGN/mifTv/AAkmlf8AP9B/31R/wkmlf8/0H/fVfMX/AAzr8Of+&#10;hen/APBtef8Ax2j/AIZ1+HP/AEL0/wD4Nrz/AOO0fXofyh9Qxv8ANE+nf+Ek0r/n+g/76o/4STSv&#10;+f6D/vqvmL/hnX4c/wDQvT/+Da8/+O0f8M6/Dn/oXp//AAbXn/x2j69D+UPqGN/mifTv/CSaV/z/&#10;AEH/AH1R/wAJJpX/AD/Qf99V8xf8M6/Dn/oXp/8AwbXn/wAdo/4Z1+HP/QvT/wDg2vP/AI7R9eh/&#10;KH1DG/zRPp3/AISTSv8An+g/76o/4STSv+f6D/vqvmL/AIZ1+HP/AEL0/wD4Nrz/AOO0f8M6/Dn/&#10;AKF6f/wbXn/x2j69D+UPqGN/mifTv/CSaV/z/Qf99Uf8JJpX/P8AQf8AfVfMX/DOvw5/6F6f/wAG&#10;15/8do/4Z1+HP/QvT/8Ag2vP/jtH16H8ofUMb/NE+nf+Ek0r/n+g/wC+qP8AhJNK/wCf6D/vqvmL&#10;/hnX4c/9C9P/AODa8/8AjtH/AAzr8Of+hen/APBtef8Ax2j69D+UPqGN/mifTv8Awkmlf8/0H/fV&#10;H/CSaV/z/Qf99V8xf8M6/Dn/AKF6f/wbXn/x2j/hnX4c/wDQvT/+Da8/+O0fXofyh9Qxv80T6d/4&#10;STSv+f6D/vqj/hJNK/5/oP8AvqvmL/hnX4c/9C9P/wCDa8/+O0f8M6/Dn/oXp/8AwbXn/wAdo+vQ&#10;/lD6hjf5on07/wAJJpX/AD/Qf99Uf8JJpX/P9B/31XzF/wAM6/Dn/oXp/wDwbXn/AMdo/wCGdfhz&#10;/wBC9P8A+Da8/wDjtH16H8ofUMb/ADRPp3/hJNK/5/oP++qP+Ek0r/n+g/76r5i/4Z1+HP8A0L0/&#10;/g2vP/jtH/DOvw5/6F6f/wAG15/8do+vQ/lD6hjf5on07/wkmlf8/wBB/wB9Uf8ACSaV/wA/0H/f&#10;VfMX/DOvw5/6F6f/AMG15/8AHaP+Gdfhz/0L0/8A4Nrz/wCO0fXofyh9Qxv80T6d/wCEk0r/AJ/o&#10;P++qP+Ek0r/n+g/76r5i/wCGdfhz/wBC9P8A+Da8/wDjtH/DOvw5/wChen/8G15/8do+vQ/lD6hj&#10;f5on07/wkmlf8/0H/fVH/CSaV/z/AEH/AH1XzF/wzr8Of+hen/8ABtef/HaP+Gdfhz/0L0//AINr&#10;z/47R9eh/KH1DG/zRPp3/hJNK/5/oP8Avqj/AISTSv8An+g/76r5i/4Z1+HP/QvT/wDg2vP/AI7R&#10;/wAM6/Dn/oXp/wDwbXn/AMdo+vQ/lD6hjf5on07/AMJJpX/P9B/31R/wkmlf8/0H/fVfMX/DOvw5&#10;/wChen/8G15/8do/4Z1+HP8A0L0//g2vP/jtH16H8ofUMb/NE+nf+Ek0r/n+g/76o/4STSv+f6D/&#10;AL6r5i/4Z1+HP/QvT/8Ag2vP/jtH/DOvw5/6F6f/AMG15/8AHaPr0P5Q+oY3+aJ9O/8ACSaV/wA/&#10;0H/fVH/CSaV/z/Qf99V8xf8ADOvw5/6F6f8A8G15/wDHaP8AhnX4c/8AQvT/APg2vP8A47R9eh/K&#10;H1DG/wA0T6d/4STSv+f6D/vqj/hJNK/5/oP++q+Yv+Gdfhz/ANC9P/4Nrz/47R/wzr8Of+hen/8A&#10;Btef/HaPr0P5Q+oY3+aJ9O/8JJpX/P8AQf8AfVH/AAkmlf8AP9B/31XzF/wzr8Of+hen/wDBtef/&#10;AB2j/hnX4c/9C9P/AODa8/8AjtH16H8ofUMb/NE+nf8AhJNK/wCf6D/vqj/hJNK/5/oP++q+Yv8A&#10;hnX4c/8AQvT/APg2vP8A47R/wzr8Of8AoXp//Btef/HaPr0P5Q+oY3+aJ9O/8JJpX/P9B/31R/wk&#10;mlf8/wBB/wB9V8xf8M6/Dn/oXp//AAbXn/x2j/hnX4c/9C9P/wCDa8/+O0fXofyh9Qxv80T6d/4S&#10;TSv+f6D/AL6o/wCEk0r/AJ/oP++q+Yv+Gdfhz/0L0/8A4Nrz/wCO0f8ADOvw5/6F6f8A8G15/wDH&#10;aPr0P5Q+oY3+aJ9O/wDCSaV/z/Qf99Uf8JJpX/P9B/31XzF/wzr8Of8AoXp//Btef/HaP+Gdfhz/&#10;ANC9P/4Nrz/47R9eh/KH1DG/zRPp3/hJNK/5/oP++qP+Ek0r/n+g/wC+q+Yv+Gdfhz/0L0//AINr&#10;z/47R/wzr8Of+hen/wDBtef/AB2j69D+UPqGN/mifTv/AAkmlf8AP9B/31R/wkmlf8/0H/fVfMX/&#10;AAzr8Of+hen/APBtef8Ax2j/AIZ1+HP/AEL0/wD4Nrz/AOO0fXofyh9Qxv8ANE+nf+Ek0r/n+g/7&#10;6o/4STSv+f6D/vqvmL/hnX4c/wDQvT/+Da8/+O0f8M6/Dn/oXp//AAbXn/x2j69D+UPqGN/mifTv&#10;/CSaV/z/AEH/AH1R/wAJJpX/AD/Qf99V8xf8M6/Dn/oXp/8AwbXn/wAdo/4Z1+HP/QvT/wDg2vP/&#10;AI7R9eh/KH1DG/zRPp3/AISTSv8An+g/76o/4STSv+f6D/vqvmL/AIZ1+HP/AEL0/wD4Nrz/AOO0&#10;f8M6/Dn/AKF6f/wbXn/x2j69D+UPqGN/mifTv/CSaV/z/Qf99Uf8JJpX/P8AQf8AfVfMX/DOvw5/&#10;6F6f/wAG15/8do/4Z1+HP/QvT/8Ag2vP/jtH16H8ofUMb/NE+nf+Ek0r/n+g/wC+qP8AhJNK/wCf&#10;6D/vqvmL/hnX4c/9C9P/AODa8/8AjtH/AAzr8Of+hen/APBtef8Ax2j69D+UPqGN/mifTv8Awkml&#10;f8/0H/fVH/CSaV/z/Qf99V8xf8M6/Dn/AKF6f/wbXn/x2j/hnX4c/wDQvT/+Da8/+O0fXofyh9Qx&#10;v80T6d/4STSv+f6D/vqj/hJNK/5/oP8AvqvmL/hnX4c/9C9P/wCDa8/+O0f8M6/Dn/oXp/8AwbXn&#10;/wAdo+vQ/lD6hjf5on07/wAJJpX/AD/Qf99Uf8JJpX/P9B/31XzF/wAM6/Dn/oXp/wDwbXn/AMdo&#10;/wCGdfhz/wBC9P8A+Da8/wDjtH16H8ofUMb/ADRPp3/hJNK/5/oP++qP+Ek0r/n+g/76r5i/4Z1+&#10;HP8A0L0//g2vP/jtH/DOvw5/6F6f/wAG15/8do+vQ/lD6hjf5on07/wkmlf8/wBB/wB9Uf8ACSaV&#10;/wA/0H/fVfMX/DOvw5/6F6f/AMG15/8AHaP+Gdfhz/0L0/8A4Nrz/wCO0fXofyh9Qxv80T6d/wCE&#10;k0r/AJ/oP++qP+Ek0r/n+g/76r5i/wCGdfhz/wBC9P8A+Da8/wDjtH/DOvw5/wChen/8G15/8do+&#10;vQ/lD6hjf5on07/wkmlf8/0H/fVH/CSaV/z/AEH/AH1XzF/wzr8Of+hen/8ABtef/HaP+Gdfhz/0&#10;L0//AINrz/47R9eh/KH1DG/zRPp3/hJNK/5/oP8Avqj/AISTSv8An+g/76r5i/4Z1+HP/QvT/wDg&#10;2vP/AI7R/wAM6/Dn/oXp/wDwbXn/AMdo+vQ/lD6hjf5on07/AMJJpX/P9B/31R/wkmlf8/0H/fVf&#10;MX/DOvw5/wChen/8G15/8do/4Z1+HP8A0L0//g2vP/jtH16H8ofUMb/NE+nf+Ek0r/n+g/76o/4S&#10;TSv+f6D/AL6r5i/4Z1+HP/QvT/8Ag2vP/jtH/DOvw5/6F6f/AMG15/8AHaPr0P5Q+oY3+aJ9O/8A&#10;CSaV/wA/0H/fVH/CSaV/z/Qf99V8xf8ADOvw5/6F6f8A8G15/wDHaP8AhnX4c/8AQvT/APg2vP8A&#10;47R9eh/KH1DG/wA0T6d/4STSv+f6D/vqj/hJNK/5/oP++q+Yv+Gdfhz/ANC9P/4Nrz/47R/wzr8O&#10;f+hen/8ABtef/HaPr0P5Q+oY3+aJ9O/8JJpX/P8AQf8AfVH/AAkmlf8AP9B/31XzF/wzr8Of+hen&#10;/wDBtef/AB2j/hnX4c/9C9P/AODa8/8AjtH16H8ofUMb/NE+nf8AhJNK/wCf6D/vqj/hJNK/5/oP&#10;++q+Yv8AhnX4c/8AQvT/APg2vP8A47R/wzr8Of8AoXp//Btef/HaPr0P5Q+oY3+aJ9O/8JJpX/P9&#10;B/31R/wkmlf8/wBB/wB9V8xf8M6/Dn/oXp//AAbXn/x2j/hnX4c/9C9P/wCDa8/+O0fXofyh9Qxv&#10;80T6d/4STSv+f6D/AL6o/wCEk0r/AJ/oP++q+Yv+Gdfhz/0L0/8A4Nrz/wCO0f8ADOvw5/6F6f8A&#10;8G15/wDHaPr0P5Q+oY3+aJ9O/wDCSaV/z/Qf99Uf8JJpX/P9B/31XzF/wzr8Of8AoXp//Btef/Ha&#10;P+Gdfhz/ANC9P/4Nrz/47R9eh/KH1DG/zRPp3/hJNK/5/oP++qP+Ek0r/n+g/wC+q+Yv+Gdfhz/0&#10;L0//AINrz/47R/wzr8Of+hen/wDBtef/AB2j69D+UPqGN/mifTv/AAkmlf8AP9B/31R/wkmlf8/0&#10;H/fVfMX/AAzr8Of+hen/APBtef8Ax2j/AIZ1+HP/AEL0/wD4Nrz/AOO0fXofyh9Qxv8ANE+nf+Ek&#10;0r/n+g/76o/4STSv+f6D/vqvmL/hnX4c/wDQvT/+Da8/+O0f8M6/Dn/oXp//AAbXn/x2j69D+UPq&#10;GN/mifTv/CSaV/z/AEH/AH1RXzF/wzr8Of8AoXp//Btef/HaKPr0P5SfqeO/un//2VBLAwQUAAYA&#10;CAAAACEAcUJVxOEAAAALAQAADwAAAGRycy9kb3ducmV2LnhtbEyPQUvDQBCF74L/YRnBm92smtjG&#10;bEop6qkItoL0Nk2mSWh2N2S3SfrvnZ70NDO8x5vvZcvJtGKg3jfOalCzCATZwpWNrTR8794f5iB8&#10;QFti6yxpuJCHZX57k2FautF+0bANleAQ61PUUIfQpVL6oiaDfuY6sqwdXW8w8NlXsuxx5HDTysco&#10;SqTBxvKHGjta11Sctmej4WPEcfWk3obN6bi+7Hfx589Gkdb3d9PqFUSgKfyZ4YrP6JAz08GdbelF&#10;qyF+fmGnhiTiedVVsuByB95iFS9A5pn83yH/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z8dojWgMAAB4JAAAOAAAAAAAAAAAAAAAAADwCAABkcnMvZTJvRG9jLnht&#10;bFBLAQItAAoAAAAAAAAAIQBIzfTW/vABAP7wAQAVAAAAAAAAAAAAAAAAAMIFAABkcnMvbWVkaWEv&#10;aW1hZ2UxLmpwZWdQSwECLQAUAAYACAAAACEAcUJVxOEAAAALAQAADwAAAAAAAAAAAAAAAADz9gEA&#10;ZHJzL2Rvd25yZXYueG1sUEsBAi0AFAAGAAgAAAAhAFhgsxu6AAAAIgEAABkAAAAAAAAAAAAAAAAA&#10;AfgBAGRycy9fcmVscy9lMm9Eb2MueG1sLnJlbHNQSwUGAAAAAAYABgB9AQAA8vgBAAAA&#10;">
                <v:shape id="Graphic 21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SxQAAANsAAAAPAAAAZHJzL2Rvd25yZXYueG1sRI/dasJA&#10;FITvC77DcgRvim70IpToKiL4Q1uofw9wyB6z0ezZmN3G9O27hYKXw8x8w8wWna1ES40vHSsYjxIQ&#10;xLnTJRcKzqf18A2ED8gaK8ek4Ic8LOa9lxlm2j34QO0xFCJC2GeowIRQZ1L63JBFP3I1cfQurrEY&#10;omwKqRt8RLit5CRJUmmx5LhgsKaVofx2/LYKPj63e7O/nt53t6/0XlTp67rdkFKDfrecggjUhWf4&#10;v73TCiZj+PsSf4Cc/wIAAP//AwBQSwECLQAUAAYACAAAACEA2+H2y+4AAACFAQAAEwAAAAAAAAAA&#10;AAAAAAAAAAAAW0NvbnRlbnRfVHlwZXNdLnhtbFBLAQItABQABgAIAAAAIQBa9CxbvwAAABUBAAAL&#10;AAAAAAAAAAAAAAAAAB8BAABfcmVscy8ucmVsc1BLAQItABQABgAIAAAAIQCx30vS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2" o:spid="_x0000_s1028" type="#_x0000_t75" style="position:absolute;left:4413;top:27451;width:58464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wQAAANsAAAAPAAAAZHJzL2Rvd25yZXYueG1sRI/NqsIw&#10;FIT3gu8QjuBOU4tcLtUo4h9uLnir4PbQHNvS5qQ0UevbG0FwOczMN8x82Zla3Kl1pWUFk3EEgjiz&#10;uuRcwfm0G/2CcB5ZY22ZFDzJwXLR780x0fbB/3RPfS4ChF2CCgrvm0RKlxVk0I1tQxy8q20N+iDb&#10;XOoWHwFuahlH0Y80WHJYKLChdUFZld6MgnS1rbaVPm4OF7+ZstT7899tr9Rw0K1mIDx1/hv+tA9a&#10;QRzD+0v4AXLxAgAA//8DAFBLAQItABQABgAIAAAAIQDb4fbL7gAAAIUBAAATAAAAAAAAAAAAAAAA&#10;AAAAAABbQ29udGVudF9UeXBlc10ueG1sUEsBAi0AFAAGAAgAAAAhAFr0LFu/AAAAFQEAAAsAAAAA&#10;AAAAAAAAAAAAHwEAAF9yZWxzLy5yZWxzUEsBAi0AFAAGAAgAAAAhABVHQ9vBAAAA2wAAAA8AAAAA&#10;AAAAAAAAAAAABwIAAGRycy9kb3ducmV2LnhtbFBLBQYAAAAAAwADALcAAAD1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t xml:space="preserve"># Install the packages </w:t>
      </w:r>
      <w:proofErr w:type="spellStart"/>
      <w:proofErr w:type="gramStart"/>
      <w:r>
        <w:rPr>
          <w:spacing w:val="-6"/>
        </w:rPr>
        <w:t>install.packages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packages)</w:t>
      </w:r>
    </w:p>
    <w:p w14:paraId="4C951212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ind w:left="527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Script: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`Source`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press `</w:t>
      </w:r>
      <w:proofErr w:type="spellStart"/>
      <w:r>
        <w:rPr>
          <w:sz w:val="24"/>
        </w:rPr>
        <w:t>Ctrl+Shift+S</w:t>
      </w:r>
      <w:proofErr w:type="spellEnd"/>
      <w:r>
        <w:rPr>
          <w:sz w:val="24"/>
        </w:rPr>
        <w:t>`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packages.</w:t>
      </w:r>
    </w:p>
    <w:p w14:paraId="0DE31C87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spacing w:before="161"/>
        <w:ind w:left="527"/>
        <w:rPr>
          <w:sz w:val="24"/>
        </w:rPr>
      </w:pP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Installation</w:t>
      </w:r>
    </w:p>
    <w:p w14:paraId="5CCA0E4E" w14:textId="77777777" w:rsidR="00E014A9" w:rsidRDefault="00BD3C90">
      <w:pPr>
        <w:pStyle w:val="BodyText"/>
        <w:spacing w:before="167" w:line="235" w:lineRule="auto"/>
        <w:ind w:left="287" w:right="605"/>
      </w:pPr>
      <w:r>
        <w:t>To</w:t>
      </w:r>
      <w:r>
        <w:rPr>
          <w:spacing w:val="-10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correctly,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</w:t>
      </w:r>
      <w:proofErr w:type="gramStart"/>
      <w:r>
        <w:t>library(</w:t>
      </w:r>
      <w:proofErr w:type="gramEnd"/>
      <w:r>
        <w:t>)`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example:</w:t>
      </w:r>
    </w:p>
    <w:p w14:paraId="4E93A711" w14:textId="77777777" w:rsidR="00E014A9" w:rsidRDefault="00BD3C90">
      <w:pPr>
        <w:pStyle w:val="BodyText"/>
        <w:spacing w:before="165"/>
        <w:ind w:left="287"/>
      </w:pPr>
      <w:r>
        <w:rPr>
          <w:spacing w:val="-2"/>
        </w:rPr>
        <w:t>library(</w:t>
      </w:r>
      <w:proofErr w:type="spellStart"/>
      <w:r>
        <w:rPr>
          <w:spacing w:val="-2"/>
        </w:rPr>
        <w:t>tidyverse</w:t>
      </w:r>
      <w:proofErr w:type="spellEnd"/>
      <w:r>
        <w:rPr>
          <w:spacing w:val="-2"/>
        </w:rPr>
        <w:t>)</w:t>
      </w:r>
    </w:p>
    <w:p w14:paraId="117D2420" w14:textId="77777777" w:rsidR="00E014A9" w:rsidRDefault="00E014A9">
      <w:pPr>
        <w:pStyle w:val="BodyText"/>
        <w:spacing w:before="254"/>
      </w:pPr>
    </w:p>
    <w:p w14:paraId="08DF9727" w14:textId="77777777" w:rsidR="00E014A9" w:rsidRDefault="00BD3C90">
      <w:pPr>
        <w:ind w:left="287"/>
        <w:rPr>
          <w:b/>
        </w:rPr>
      </w:pPr>
      <w:r>
        <w:rPr>
          <w:b/>
          <w:spacing w:val="-2"/>
        </w:rPr>
        <w:t>OUTPUT:</w:t>
      </w:r>
    </w:p>
    <w:p w14:paraId="04B65723" w14:textId="77777777" w:rsidR="00E014A9" w:rsidRDefault="00E014A9">
      <w:pPr>
        <w:pStyle w:val="BodyText"/>
        <w:spacing w:before="8"/>
        <w:rPr>
          <w:b/>
          <w:sz w:val="22"/>
        </w:rPr>
      </w:pPr>
    </w:p>
    <w:p w14:paraId="62399462" w14:textId="77777777" w:rsidR="00E014A9" w:rsidRDefault="00BD3C90">
      <w:pPr>
        <w:ind w:left="585"/>
        <w:rPr>
          <w:b/>
        </w:rPr>
      </w:pPr>
      <w:r>
        <w:rPr>
          <w:b/>
        </w:rPr>
        <w:t>R</w:t>
      </w:r>
      <w:r>
        <w:rPr>
          <w:b/>
          <w:spacing w:val="-12"/>
        </w:rPr>
        <w:t xml:space="preserve"> </w:t>
      </w:r>
      <w:r>
        <w:rPr>
          <w:b/>
        </w:rPr>
        <w:t>STUDIO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CONSOLE</w:t>
      </w:r>
    </w:p>
    <w:p w14:paraId="55FE560E" w14:textId="77777777" w:rsidR="00E014A9" w:rsidRDefault="00E014A9">
      <w:pPr>
        <w:rPr>
          <w:b/>
        </w:rPr>
        <w:sectPr w:rsidR="00E014A9" w:rsidSect="003323E2">
          <w:pgSz w:w="12240" w:h="15840"/>
          <w:pgMar w:top="580" w:right="360" w:bottom="440" w:left="360" w:header="624" w:footer="256" w:gutter="0"/>
          <w:cols w:space="720"/>
          <w:docGrid w:linePitch="299"/>
        </w:sectPr>
      </w:pPr>
    </w:p>
    <w:p w14:paraId="19384ADA" w14:textId="77777777" w:rsidR="00E014A9" w:rsidRDefault="00BD3C90">
      <w:pPr>
        <w:spacing w:before="64"/>
        <w:ind w:left="614"/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4176" behindDoc="1" locked="0" layoutInCell="1" allowOverlap="1" wp14:anchorId="0A4A750B" wp14:editId="6578E6C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351790"/>
                            <a:ext cx="5850255" cy="3291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B144D40" id="Group 23" o:spid="_x0000_s1026" style="position:absolute;margin-left:27.35pt;margin-top:30.35pt;width:557.15pt;height:727.6pt;z-index:-25168230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nOpeAwAAHQkAAA4AAABkcnMvZTJvRG9jLnhtbKRW7W7bOgz9f4G9&#10;g6D/qz8SN7XRZBjWrSgw3BX7eABFlmNhsqRJSpy+/UjZTtJ2W7c2QBzKoqTDo0Myl2/2nSI74bw0&#10;ekmzs5QSobmppd4s6bevH15fUOID0zVTRoslvROevlm9+u+yt5XITWtULRyBTbSverukbQi2ShLP&#10;W9Exf2as0DDZGNexAEO3SWrHeti9U0mepudJb1xtneHCe3h7NUzSVdy/aQQPn5rGi0DUkgK2EJ8u&#10;Ptf4TFaXrNo4ZlvJRxjsGSg6JjUcetjqigVGtk4+2qqT3BlvmnDGTZeYppFcxBggmix9EM21M1sb&#10;Y9lU/cYeaAJqH/D07G35/7trZ7/YWwdM9HYDXMQRxrJvXIe/gJLsI2V3B8rEPhAOLxfporhIC0o4&#10;zJX5PC3ykVTeAvOP1vH2/RMrk+ng5B6c3oJA/JED/zIOvrTMikitr4CDW0dkvaT5nBLNOtDp9SgJ&#10;eBOJiV4HmnzlgbGXcnSIlFV868O1MJFutvvow6DLerJYO1l8ryfTgbpR1yrqOlACunaUgK7Xg64t&#10;C7gOcaJJ+pP7ao/XhfOd2YmvJnqG46Wdp+U5bgVIjw5KnzqiAPJyQQnc/4n74ATr8ODnAyjz2azM&#10;/gXD/RUvhgEhgbgn3f+Bh4MjJkGa5SNtLwawSM9LKA0RQ5ZnZfbkfRz9/whlvJuoD7BPFag0SgVP&#10;y2NR80bJ+oNUCi/Su836nXJkx7Ckxs8I6Z6bdT5cMd8OfnHqQAkICtN5yCG01qa+gxTsIemW1P/Y&#10;MicoUTcakhyL9mS4yVhPhgvqnYmlHaFp83YbTCMxe+IJw77jAKrH6tJKXsF3LKVgPSojT7ccWBW2&#10;iHBoW91f7dEx931rX0PVh4yQa6lkuIsdDBhGUHp3KznWFBycVCRQ31CRbjq2ESQvkMXJB1dgrI82&#10;WCtppwtDe4QKBeJB4/hFtENTujJ82wkdhi7rhALURvtWWg+FphLdWkDBdDc1SJNDhw9QNK2TOiA+&#10;UElwIvCY+Q0I5zOUKgR6MhFBH3FiCL8pqvN5NoO4MQtnRbYoxwYztaDiokjzAuaxBc3yMpsX5Si1&#10;qYOhGLG8EjQANaCJwp5KLebC6DKyOUCJGAFZVFDswTGG8f8CNvnTcfQ6/qtZ/QQAAP//AwBQSwME&#10;CgAAAAAAAAAhAHvkBI0VqwIAFasCABUAAABkcnMvbWVkaWEvaW1hZ2UxLmpwZWf/2P/gABBKRklG&#10;AAEBAQBgAGAAAP/bAEMAAwICAwICAwMDAwQDAwQFCAUFBAQFCgcHBggMCgwMCwoLCw0OEhANDhEO&#10;CwsQFhARExQVFRUMDxcYFhQYEhQVFP/bAEMBAwQEBQQFCQUFCRQNCw0UFBQUFBQUFBQUFBQUFBQU&#10;FBQUFBQUFBQUFBQUFBQUFBQUFBQUFBQUFBQUFBQUFBQUFP/AABEIAs8E/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C+IXxfg8G3sWn2Ni2&#10;q6xKvyW6N92uX0T9oOdNUis/Eekf2akv3ZU3Jt/4A1edfEKGWz+Md2123k/6dFL5srfJ5Xyf+y1i&#10;+Lbm2vIrRbZoESCWVGhSXf8AOz79/wDuvX01HAUJ0Izl9o+WqYyvGcve+E+u9b8T6T4f0htR1XU7&#10;TStPXbvu72dYYl3fd+dvlqknjzw7/wAI/wD8JB/b2m/8I/8Ae/tb7ZF9k+9t/wBbu2/e+WvKPi1Z&#10;6mnwT8H2ySxW2pJrWgorXcXmqr/bbf7y703f99LXAotha6hqsuveMNI8D/EfSfFbarK+pun9mTyt&#10;ZeVE6xPKn7qW1+f7+9Zd/wAzbGr5yUeQ+lh78Oc+qNG1vT9dsLfUNPvoL+yuF3xXFnOssUv+6y/e&#10;rR85X+61fFn/AAsLxDf6t4m8Z2Ooy+HvEF14KeXTNGt1t5be6lgur1JZbdZbfzZV+5P/ANtU3/LX&#10;a+J/j7PfeJfEy+HfFNp/wikE+iQS69aLFcRaXFP9q+0S+btZG/1US733Iu+sTQ9/i8UaM+sS6fFq&#10;Fs97BP8AZJbcSrvSXyll2bf73lOrf7tb+5a+MfD/AIv1Kx8e67f+H9QHjOafxXdeRcSwQM1+0Xhv&#10;zYkVkVEX50RN8W3dXp3wp+IN9r/i/wAP21n42/4Ti3v9Jlutai8iBP7InXZsT90iNFvZpU8qXc/7&#10;r/ZeriQfQ1FFFBYUUUUAFFFFABRRRQAUUUUAFFFFABRRRQAUUUUAFFFFABRRRQAUUUUAFFFFABRR&#10;RQAUUUUAFFFFABRRRQAUUUUAFFFFABRRRQAUUUUAFFFFABRRRQAUUUUAFFFFABRRRQAUUUUAFFFF&#10;ABRRRQBi6vo9nr2l3WnX0EdzZXUTxTwy/cZG+8tcIf2bfhrn/kTNH/8AAWvUqac54NVGpKl8EuU5&#10;qtCnV/iR5jzH/hm/4Yf9CVo//gKKP+GcPhh/0JWj/wDgKK9O49KOPStfrNf/AJ+S+8y+pYf/AJ9x&#10;/wDATzH/AIZw+GH/AEJWj/8AgKKP+Gb/AIYf9CVo/wD4CivTuPSjj0o+s1/+fkvvD6lh/wDn3H/w&#10;E810z4A/D7StQt76z8I6XbXUEqyxTRQbWR1+41d8mlWf/PtH/wB81cBPrmlIzWEqk6vxy5jenRpU&#10;vgjylX+yrP8A59Yv++KP7Ks/+fWL/vir1FBuUf7Ks/8An1i/74o/sqz/AOfWL/vir1FAFH+yrP8A&#10;59Yv++KP7Ks/+fWL/vir1FAFH+yrP/n1i/74o/sqz/59Yv8Avir1FAFH+yrP/n1i/wC+KP7Ks/8A&#10;n1i/74q9RQBR/sqz/wCfWL/vij+yrP8A59Yv++KvUUAUf7Ks/wDn1i/74o/sqz/59Yv++KvUUAUf&#10;7Ks/+fWL/vij+yrP/n1i/wC+KvUUAUf7Ks/+fWL/AL4o/sqz/wCfWL/vir1FAFH+yrP/AJ9Yv++K&#10;P7Ks/wDn1i/74q9RQBR/sqz/AOfWL/vij+yrP/n1i/74q9RQBR/sez/59ov++avUUUAFFFFABRRR&#10;QAUUUUAFFFFABRRRQAUUUUAFFFFABRRRQAUUUUAFFFFABRRRQAUUUUAFFFFABRRRQAUUUUAFFFFA&#10;BRRRQAUUUUAFFFFABRRRQAUUUUAFFFFABRRRQAUUUUAFFc/4k0rWNSiiXSNc/sR1b94/2RLjf/31&#10;WRpnh3xPZ6pby3fjE39orfvbc6ZFF5v/AAJaAO3ooooAKKKRvumgDjvE3xA0XwfqFlaao1+11eJL&#10;Lbxafpd1euyR7N7bYIn2qvmp97+9SeHviTofivWpdKs/7Sh1CGD7S0Op6RdWW+Pds3L58Sb/AJv7&#10;teV3X/CqR8TfH/8Awnv/AAhy6r/aNr5H/CQNa/aPK/s+1+75vzbd27/x6qn7P1rYzfEbxNe+GNNt&#10;IPB0Et1a2eoaZLB9hnd2t32QJE/8Ox93yrQB9JUUUUAFFFMf7jUAc3YeJdPvtU1HTred3udPZVuY&#10;WRkdN/zIw3feVv733fkal07xPp+rapqlhYzfaZbCRIrnyEfbHK3zbN33d3Tcv8O5d33q85+Illee&#10;O/EhsfCM/wDZWu6RE8V54jhT5LVXX/jy/wCmrv8AK2z/AJZfI/39ldV8MtS08aMdGttMbQb3SdkV&#10;5pLvve3Zvn37v+Wqv87eb/F838W+gD0KiiigDjvG3w00bx5En9oRMk0X+quIm2ulc54Y+AXh/wAP&#10;X0V47T380Tb4vtDfIn/Aa6nx/wCJP+EN8F69ryW32z+y7CW9+zhtnm+UjPt3fw/drKtfF+tRSaVF&#10;q+n6PZy6jO6RRW+ptK5227S/Jut03P8AJ9z+78+7+Gto4mrGnyxl7pzSw1KUuaUTutnyU9ExXmPg&#10;z4v6VrHh3wrc6ld2tjqus2NrdPaI/wAqNKnyf7u5/lXd96vTYn3purE6RaK4fx34y1HwofD8Gl6f&#10;banfaxqP2CNb27e1ij/0eWXezLE//PL+7/FWR8SPi5B8N/Bmp6hqs9hba7b6ZLfRWSztLCXVPk+f&#10;avys/wAu99lQB6fRsrzLVfjJp/h7VrXTtSWMfatRTT4ntGaV0ZrXz98qbfk/8er01H3rVgPormvG&#10;fieLwdo/254HuJZZ4rWC3i+9PLK+xE/76esi28U6lo9pd6h4stNL0GyiKeVNBqL3G9mbbtbdEu1v&#10;u/d3bt1AHeUVxK/E7w4mjxal/a8H2KeVreJl3M7SKfmTZ97cv8Vc94S+NWj6t4N0fWda1CysH1F5&#10;/K2vvRkSV4t/+7935/u/PQB6vRRXH+PfFbeEdOsr5rbzbWS/t7W5kD7fs6Sv5Xm/7W1mSgDsKK81&#10;f4ksPF2p6PBZ2yWlneWVk17cXnlb7idXd0RNn3lXym/2vNrWt/ib4Xvbi4gi1m0d4JUib5v42l8p&#10;Nv8Ae/e/J/vUAdpRXL2fjLSLy6NtBqdtNcpePp7RK3z+eqb3i/3tq7q6VH3rQA+ivOvHPjjWdF8R&#10;aTo2kaRZapPe2d1es17qD2qIsHlfL8sUu7d5v/jtZPhP4zWeuvqt9d+TpWjQW1hcRyyvh/8ASot+&#10;1v7zfdVdtAHrdFeb3nxk8OW2peHYIbxr1NcvJbKCW3iZ9ksSOz7/AO79zbXQaD4y0fxHNdx6bfx3&#10;n2XZ5nlK2xfvfxfxfcb/AL5oA6iimO+xa860r4garr3i/VdI07T7D7LpN0lrfPcaiyXa7kRvNWDy&#10;n+X5vl3su7Y1AHpFFcT/AMLR8Lsb9k1y2dbFd0+G+6u4ruX+983y/LSw/Erw7NLp8aarC735/wBG&#10;Ta+5/m2fN/c+b5fmoA7WivOf+Fo6HYaZFfa1q1hYfaJLhFSK489NkUrI779v3fu7v4VrR1P4oeGN&#10;Kv4rGbXLKG7l8p/K83+GX/VO391W/vUAdrTN9PrifiP4suvBvh+PULSzh1G4lvLWyihuJ/s6bp5k&#10;i3s+1vu7v7tAHZ76N9ee+DfiHF4ni+zahDb6VqqX11ZLbRTtcJO0H33ifYm5f+A/3lrN8X/FhdH0&#10;5rrRnsNSi8qKVX+0fO3+lpA/yf3fmb5933qAPV6K8y8WfGDTdB13R9EtL60udTvNWg02WGTd8m77&#10;/wDwL/Zr0pG+WgB9FcL478Xan4YufDFnpWm2mpX2rXz2Spd3jW8UW23ll3b1if8A55bfu/xVnad8&#10;UbWGLVYvEcUHh+90u6it5YfP+0IzSpuiaJtqs+/5/wCDd8jUAel0V5Xqnxk0XTvEFvFc6naR6Jda&#10;T/aUF8js+797tf7v8O3+P+GutPjLSFt7uf8AtW08q1liinff8kTS7PKX/gW9P++qAOnorirj4k+F&#10;7XW4tDn1q0TUpZ/si27v96Vv+WX93f8A7NdkjfLQAb6fXC+O/F2p+GLrwzZ6VptpqWoaxfvZKl7e&#10;PbxRbbeWXdvWJ/8Anlt+7/FVTwl8VdM1q20+K7aCw1e4aeJtPEvmvvileJ2Rv4k3RN83+7QB6LRX&#10;l+u/Grw7pvhPxFrWn6jBqraNYS3728TN+9VUbZs+X5kZk++vy1k2PxUvpLTRT/xLbtrzU7Oyla0d&#10;0+SeJpd3lP8ANEy/7zbvvf7NAHs1Fcho3jzQ9f1CfTtN1OG7urZd0qxNnHzbflP8S7ht+WusoAfR&#10;XmXirx/4n0fxxpGgWehaTc2+ppPLFd3GqyxOixbN+6Jbdv7/APfrY0n4k+HNVlvltNYtJjZxNcSv&#10;v2p5Sfffd/Eq/wB6gDtaK8w1f4r6W+l293oN3aai41awsJ1bd+6W4uEi37f91vlrqtI8Z6RruoXV&#10;pp1/Hd3FszpKkSN8pVtrfN9371AHS0UVyEPi5H8da1oP2ZUTTtOtb3zvN/1vmvcLt2/7P2f/AMeo&#10;A6+ivNfDvxh0W+8KeGtU1O5ttIuNbs4b2K3eXft83Z/F/d3vt3NtqKw+Lmnpd63Frlzbaa1rqc9l&#10;aod264WJIt77f4v9b/DQB6fRWToms2uvWFvfWNzHeWV1H5sFxC25HWtagAooooAKKKKACiiigAoo&#10;ooAKKKKAExRilooATFGKWigAooooAKKKKACiiigAooooAKKKKACiiigAooooAKKKKACiiigAoooo&#10;AKKKKACiiigAooooAKKKKACiiigAooooAKKKKACiiigAooooAKKKKACiiigAooooAKKKKACiiigA&#10;ooooAKKKKACiiigAooooAKKKKACiiigAooooAKKKKACiiigAooooAKKKKACiiigAooooAKKKKACi&#10;iigAooooAKKKKACiiigAooooAKKKKACiiigDlfiL4el8YeA/Eeg20scM2p6dPZLLL91fNRkrn5vh&#10;hY2epeFZNGtNP0e10u+lu7q3tLZIllZ7WW3/AIf4v3q13P2ySj7ZJRykcx4N4f8A2eLnSP7OtruQ&#10;azZPZ6db3ijV721SJ7VFTcsUTbJ1fYrbH2f8C/h+hkj2R7apfaZaf9pl/wBmqkBw3xX8CXXjmPw7&#10;5FhpWqJpmp/bZNP1j/j3uF+zyxbPuP8A89d33f4a5LxN8KfE+p6J4lsdKTQNKTxLoq6bPbu0rRaa&#10;yI6L5W1E81Nr/d/dbdv8deyfbGo+2NU8ocx5fqPwv1qDXbvWrGeynuv7atdUgtrh2hV1isvsrIzq&#10;rbfvu33Wr1yJNibapfbJKf8Aa5KA5kc5478JS+LdFt7aG7Ww1G2vIL2zu2i81IpYn3LuT5dy/wAP&#10;/AqwNV8P+LfEMWnX1za6Ppup6TfRXtnbLeS3FvO2yWJ0lfyk2fJL8u1W2P8AN81ehfbGo+0y/wCz&#10;QHMeSwfC/wAR2PiZfFdtLps2uz3lxPeWE0sq2qrLDbxbYpdm7cv2WL59nzbn+7XN2X7PV/FZ6fb3&#10;d1bax5mmS6XqMK6ne6bEyNcSy71SBvm/17q0T/7Pz1799rkpn2mWjlDmJbOzSztYoIl2RRLsVf8A&#10;ZrF8X+HYPGHhrVNDusxW9/bPbs6/eXcuNy/7tav2ySl+2NRKIHlWjfCfV18HaDYarqtteeIItaXW&#10;tV1CJXRbqXe2/Z/d+TYi/wCylYWg/s8z2Hh2fSJm8u7s9Mew0zWH1W8unX5kZH+zyt5UHzxRNtTd&#10;93+GvcftklH2ySgOY8x8D/B2bwr4xt9anvoLmJbNnniRG+fUpf8Aj4uP911r1xKqfaZf9mj7TL/s&#10;0BzHEeLPhlZ+NvGmi6nqkEN5pthZ3Vu9pNu+ZpXi2N/5Cf8A76rn9e+GGqz+JbzWdMns4Zze2F5Y&#10;2khZYm8iGWJ0k2/dVll+Vl3bW216v9pl/wBmj7TL/s0BzHl0Pw21631iDXRLYPq0uuvqtzZCRlt0&#10;VrX7LtR9m5mRdrbtibv9mtX4ceDdX8JXOqiaSCz0qYr9l0e0vJbuKB/n3yo8qI0StuX90vyps+X7&#10;1dz9oen/AGuSgC26bq8q1/wDqvi3xlZajNZ6VpsNhcF4NZtZ5W1B4P47dk2oqo/8Xzv/ALm7519K&#10;+0y/7NH2uSgs8N8P/AeTw/oL2N7p1tq9zZ2P9m2ctxr+outxFvRs7G3/AGVv3SP+63fMvy1oWvww&#10;8Ure+H5pNQt/7Qtdqz6yuoXDXCQfaHl+ysmzbdJ5TeV5su1vvP8Aer2L7Y33e9RPf+T80rKn+/QQ&#10;eS6R8LvEfgpvtGkXOl3lxdWs9lcpfPKiRK93POkqbVbdt+0NuT5N+xPnSpv+FHTW3hDxFodtqMb/&#10;AG/RLDSILmVfmX7Kjpvb/vqvUf7Yi/5+YP8Avuj+2Iv+fmD/AL7oA064P4s+DJ/HnhP+yraCyuX+&#10;2Wt19n1B/wDRpViuEl2v8j/e2f3Grqf7Yi/5+YP++6X+2Iv+e8H/AH1QWeQ6Z8KNc0K607V7CHSY&#10;L621Ge7h0ZJZY7K1t5YVieKJ9n99Fl/1S/O7fKv3qp23wC1yPSbS2utXspriOx+ySypEyIz/ANpL&#10;dbtv+78te0/2xF/z8wf990v9sRf894P++qCDyq6+G/iJr+xsY59N/sSz8TN4iW7meX7XKryvK0Wz&#10;btXa8v3933V2bF+9Xs6JsWs3+2Iv+e8H/fVJ/bEX/PzB/wB90Acn8QfDGs6tf+GNR0VbKe40bUGv&#10;Wi1Gd4FlRreWL76I+3/W/wB3+GuQ1/4N6trdxHrc10kniUamuoyw295dWduYlgeBLdJov3i7Vld/&#10;N2/M275Bu+X1v+2Iv+fmD/vuj+2Iv+fmD/vujlA8mtvhTr3he6trnw6ukqsuk3FhPZ315dS+VLPc&#10;NO8yTtueX53b5G27v76VnD4J69pemXeg6LqGmx6PeNpcstxdrL9oRrPylbai/K29YE/i+X/ar2v+&#10;2Iv+e8H/AH1Sf2xF/wA/MH/fdAHgd9Yak/izSPDWnywX9jZ+LZdalm+zXCXESO8sro+5Fi+R5dqv&#10;ubd8i7K+jIfu1lfb7b/nvB/33UqavEq7Vng/76oL5jlfiN8P4PHd54X+1iOSy0zUWvZ7eVm/ep9n&#10;li2rt/2pVqC/+F1vNqV39m8uw02bQ20OKG3Xa9urM3zp/wB9V2X9sRf894P++qP7Yi/57wf99Ucp&#10;J5JqHwn8R+I9JvrPUr7S7S5i8N3Xh6yeyaV0l89UXz5dy/J/qk/dLu/i+erdx8Ib681ma7+3QpFL&#10;qmnXuw7t+yC18pk/3v4q9Q/tiL/nvB/31Tkv/O/1TRP/ALjUCPLfhV8H5fAF/Yy3am4fS7F9Ntr3&#10;+2L24aWJmX/l3lbyoP8AVJ9zd/wGvYqpfbG/2aT7TLRyhzHI+MPAknifxRomofalhtLOzv7SVE++&#10;3noi7l/3NtcTefB7WPEekWVhq+oWFnDpmkT6PY3NgHf7Rv8AKCSyo23Yv7pP3Ss27d9+vZPtD0fa&#10;Ho5Q5jynUfhh4g8XawmuavNpthqEUunIlpYvLLF5VrdLcM+9lVtz/d27fk/vNW14B8D6v4Z1/Vrq&#10;R7bTdKuvmTSbS8luIfOaV3e4XzV/cbt/+qT5a7/7XJTPtklAcxo15rqPwk0jxD8QdY8Ra1o+k6xF&#10;daZa2Vul9ZpK8DRPOzn5l/i85P8Aviu8+0y/7NH2mX/ZoDmPBov2dru2sNEtJ3g1K0h8PWvh2/tE&#10;1i80+HbFv+dFg/1qt5r/ALp9v8PzVLd+B9e8M/EjTbrR4rLUHnudWvdl35sUSLKtqqI0qo21/k/u&#10;tv2Mv+77j9skpftLbt1HKBgfDvwofB/hm306edLm782e4nliXYjSyytLLtX+7vdq6+qP2uSj7TL/&#10;ALNAF6iqP2mX/Zo+0y/7NAcxeoqj9pl/2aPtMv8As0BzF6iqP2mX/Zo+0y/7NAcxeoqj9pl/2aPt&#10;Mv8As0BzF6iqP2mX/Zo+0y/7NAcxeoqj9pl/2aPtMv8As0BzF6iqP2mX/Zo+0y/7NAcxeoqj9pl/&#10;2aPtMv8As0BzF6iqP2mX/Zo+0y/7NAcxeoqj9pl/2aPtMv8As0BzF6iqP2mX/Zo+0y/7NAcxeoqj&#10;9pl/2aPtMv8As0BzF6iqP2mX/Zo+0y/7NAcxeoqj9pl/2aPtMv8As0BzF6iqP2mX/Zo+0y/7NAcx&#10;eoqj9pl/2aPtMv8As0BzF6iqP2mX/Zo+0y/7NAcxeoqj9pl/2aPtMv8As0BzF6iqP2mX/Zo+0y/7&#10;NAcxeoqj9pl/2aPtMv8As0BzF6iqP2mX/Zo+0y/7NAcxeoqj9pl/2aPtMv8As0BzF6iqP2mX/Zo+&#10;0y/7NAcxeoqj9pl/2aPtMv8As0BzF6iqP2mX/Zo+0y/7NAcxeoqj9pl/2aPtMv8As0BzF6iqP2mX&#10;/Zo+0y/7NAcxeoqj9pl/2aPtMv8As0BzF6iqP2mX/Zo+0y/7NAcxeoqj9pl/2aPtMv8As0BzF6iq&#10;P2mX/Zo+0y/7NAcxeoqj9pl/2aPtMv8As0BzF6iqP2mX/Zo+0y/7NAcxeoqj9pl/2aPtMv8As0Bz&#10;F6iqP2mX/Zo+0y/7NAcxeoqj9pl/2aPtMv8As0BzF6iqP2mX/Zo+0y/7NAcxeoqj9pl/2aPtMv8A&#10;s0BzF6iqP2mX/Zo+0y/7NAcxeoqj9pl/2aPtMv8As0BzF6iqP2mX/Zo+0y/7NAcxeoqj9pl/2aPt&#10;Mv8As0BzF6iqP2mX/Zo+0y/7NAcxeoqj9pl/2aPtMv8As0BzF6iqP2mX/Zo+0y/7NAcxboqp9pl/&#10;2aPtMv8As0BzQL1FUftMv+zR9pl/2aA5i9RVH7TL/s0faZf9mgOYvUVR+0y/7NH2mX/ZoDmL1FUf&#10;tMv+zR9pl/2aA5i9RVH7TL/s0faZf9mgOYvUVR+0y/7NH2mX/ZoDmOB+LXie68EeAdS1fTlia6i8&#10;qKDzW+RWllWJGb/ZXfXgWq63498B+GtC8WP44stVuP38uq2j6iktveosvyJars+9t/ufxV9Ra9oF&#10;j4n0a603UoFubK6i8qWF/wCNa8atP2V/Dlte6PBqGq6hqWi6M8sumaTcKmyLzX3v8yruf5v79Xyn&#10;z+NoYmrV5qX/AKUe2xyGbTlu1kk+ZVl2ttpNS1Wx0SzlvNQvILC0i/1txcSokSf8Cep7i4g+wvDF&#10;/uKm2qut6Jp3ifSbvTNVs4L/AE+9i8qe3uF3JKjfwPQe7CPLAow+JNK8Q6Nez6RqVpqsUSujS2M6&#10;SojbP9isf4q+LZ/BPw81LWbaPzri3iTyv95nVf8A2aneCPhj4a+F3gUeGPCekQ6JpUETJHaW+777&#10;fxuzfMzf7bV0Os6Hba/pMum6hGtzayxeVLE/8dETmxMZToSjS+I+Z/EviDxt8N/D2leKZfGNtrf2&#10;hn+32P2qJopU81ET7Kuz5vv/ADV6B4D+MWoeK7eVltt+xVl8qVU/1Tb9nzK/y/crm7r4BaTouowF&#10;Lu/vLWw3PpVvqEu61tXdtzbf73zf7VZ3wr8MXngZ/s1sy3kTJslt0tfKd5V+Tenzv/BXr0adKVKX&#10;MfG0PrmHq+/7sf8AFzH0R9va80ayuduzzWgfZ/d+dKu39/BpVnLdTtsiiV3b/gNZ9hZy/wDCP6fA&#10;yskqeVuR/wCHa61N4h0r+1dNlgXakq/PE7/368KvKUIy9kfd0vf5eYwdY8Wy2FrcXlzcwaVaWqu0&#10;ro3mv/6BXkmrftMXOnNb/ZtA1K8tGuk23FxbeV5sTb/uf7X92ume51f7reHrnd9zYlrW/wCAbCe/&#10;lnl1fSpEFv5C2z3cWz7vm/N/wBX218/gsxnVr+ynCQZjgq0481CrynXTeJdP03SbfUtWu4NHtZUX&#10;59QlWLazfwfNR/atnqunW99p95DeWss8SrcW8quj/vf761D428DaD8RfC994c8S6VBrGi3q7J7S4&#10;X5G/z/eqaz8N2Hh3w/p+kaRZwWGn2HlRWtpbpsSKJWT5FSvphU4yhA2H+7urlPBN7eeJNHS7udQl&#10;SZpXXZCqbPlf/crqX+5XgPhzSlF8sepWN8sUt9KkrbZ08pNn3vl/299bU6cZxkclWpKEonqQ1i8t&#10;viHaaK1y1zZS6c9w3mqu/cr7a6HW7/8AsrRr2+27/ssDy7P7+1N1eU+DNEaz+Ll69nBd/wBlRWrr&#10;FcSo+z5vK/ib/gdeneK4XufC+rxRKzytZyoqL/G2ylKMYyiXTlKUZSkYFjp2teJrew1eTV44bee1&#10;X/QYYJV2s38W5Lha5mz8W/bL2yijvJEvYtW+yzwpeSujp/uM71jeDbBbzTpYtSn1uwlii3xMksqI&#10;33vl27f9im/DrwlrV/Fpt81n9mS3vmllluG2Sv8Ac/g2V2RpUo80pSOGpUryjGMYntd47JPp+3+O&#10;f/2R6deXMVhavPL9xVouYWmuLJl/5ZT72/74eotaspLvTZoImVJdq7d/+zXnHrQOPTxnY73Zp7ZH&#10;3N8nno/8dbXhzxJbalLLbK8b7G3o8Uqv/wDs1gJN4ldE3aYyP/Enmv8A/EVq+G7bV5tU8/UIPs0U&#10;S/L82/e7VjHC8kufmNJVOb3To3d/7WiT+DyHf/x9Ku2n/H5L/sxJ/wCzVUeFv7Uil/gWJ0/8fSrV&#10;o+28l3N96NP/AGatQiP1XVrPR7Nrm+uY7a3X7zyttrhvDHxV07xF4tvdIWdXidt1nL93zfl+Zaf4&#10;78C3PjvVtPtbm5a20e1XzW2ffllrldC+CkVr43uLr95Dotm6PAjv88rbP7/93dTjyh7x7c77Frmr&#10;PxZHqNyn2TT7u5tGfyhqKInlf+hb9v8Atbdtb93teBl3ferzaHwrryWem6bFK9tFZv5X263vmTdb&#10;/wC1F93dt21BZ3Vprun6hcXEFtfW1zLatsnSGVXaJv8Ab/u1m2fj/Qb/APtNotStkXTp/IuZXlXY&#10;j/8AfVYvhbwxf2F9o7XMFtbRaTpzaej28u/z/ufP935fuf8Aj9VbnwxqsWty6hDBbXKQaq9/BC8+&#10;3zd1v5X/AAFloA6nWPFmm6R4autclmiewhga4SZZE2SL/st/tVQ0nxst5dafBJbKgvJWRJYrmKVf&#10;9V5v8NZ//CK3n/CB63pW+BL2++1SxRK3yQPKzPt/8fqhrfgTUNVv9Q2zxW0V1PcMkqt86rLZJAn/&#10;AI/R9oDs28U6WNLu76K+gubW2V2le3lV9u37y/L/ABVn+HvHem+JtSvYIJ4ke1l+z7HkXzWfZuZd&#10;n+fu1yeneE9SS9tLa8jkRZWt/tUvnoy+VbfMifKifxsn/Ad9a03hvU7PUf7Tto4Ll4tVlvViaTZu&#10;ia38r7396gDqZPE2lQ3EUUuq2aSyttiRp03P/u/98tVLXfHWg+G7W6lvtRto3tV3y2wlTzUX7v3d&#10;1cLbfDjU/wDhHtVhlW0/tC60lLWJkk+VZVlll+9/d+dK1p/C2pv4e17RltrRxdNPcR33m/PKzS70&#10;R12f8B/4BQB01r4u09I7q4uZ7ez0+CVUW8e5i8qXcqtu+98v3qtzeJtKtpbdZtStITcMvlb51Xzd&#10;33dn96uO/wCEZ1eHXf7Z8i2ml+2PcfYXn/vW8UW/fs+8ux/+AtWYnw1u/wCy9Yi/0R7i90eW0i+b&#10;5IpWlll2r/sJ5q/980Aevb6fVSz/AHVvEjNudF+arG9f71AD6zLz/j8h/vsr/wDslaW6s28G+9i2&#10;/wAKv/7JQBSvHZLrT9v8c/8A7I9VPEjyRaNL5X32eJPk/wBp1q7cwtNcWTL/AMsp97f98PVTxPC0&#10;ujSpFu3q8T/J/sulWZHGvCvlQ+U0s0r7PPR4v9Uv8f8ABWnpSJDrdp9mlkmib5Wd12fwP8lZTzK8&#10;ESxWNzDKm3z3df8AWr/H/HWlo7+drdu1tY3NnEn3kmX/AGHqgOo1jXtM8PWqXOq6jaabAzbFmu50&#10;iTd/c3NTtK1ix1uyS802+tr+0f7txaSrKn/fS1keOvAWg/Evw3qHhzxPpUGsaLfpsntLn7j/APsy&#10;t/tLV/w34X0rwX4fstD0Oxh0rSrCJbe1tLddqRJUgZnxB8cab8PvD39q6kszWvmpFtt4vNf5v4tn&#10;91U3s3+yjVX+IXxP0H4deFr3V9QvbZHitLi9gsXukilvPKi811i3feasXx/8NtQ+IPi/SWn1WfSv&#10;D+m2s7f6F5XnS3Uv7r7ssTrtSJpU/wC2teX6x8HfGv8Awh+v6GttpfiGXUvC3/CMW93e3nlPEkD3&#10;CxSuvlfedJYnZU/jiqPeKPXfEnxg0Hw9f6Jp7XNtc6xqk8US6ZDdRfaIklR281k3/d+T79aWk/EP&#10;RLqDSI77VNP03VdUjVoNMmvIGmdmXdtXa373/gFeS3nwi8VTPpmmRabpM1la+J319tWe8fzXVopV&#10;2eVs+8nmqn3/ALqVLB8CtYTwvd2zx6edWls/DlvFcBvuNYujy/Nt+7u3bauRP2j2jTfFWja3qV7p&#10;+n6rZX9/YPturS2uUaW3b/bRfu/8Cpdb8W6H4beFdV1fT9NeX/VJfXSxbv8Ac3Vw3w18J694b8S6&#10;0LmJbDw5KzPaae90t00UryvLK6PsRlifd9x93zV0Hjj4T+EfiW+j/wDCVeHrLXv7JvFvbH7XHv8A&#10;s8qfxf8A2P3aAOsR1mVGV96Mu9Xp1GxU+6tFABRRRQAUUUUAFFFFABRRRQAUUUUAFFFFABRRRQAU&#10;UUUAFFFFABRRRQAUUUUAFFFFABRRRQAUUUUAFFFFABRRRQAUUUUAFFFFABRRRQAUUUUAFFFFABRR&#10;RQAUUUUAFFFFABRRRQAUUUUAFFFFABRRRQAUUUUAFFFFABRRRQAUUUUAFFFFABRRRQAUUUUAFFFF&#10;ABRRRQAUUUUAFFFFABRRRQAUUUUAFFFFABRRRQAU1/uU6j+CgmXwnhnxa1vV9K8Krff2m3zyoj/u&#10;nfajfL9xXrQ+H3iPVb3TdIuWuWSG4Zd8X3kdWf8A2vufL/BU3xC8AXmsaHLBeQS3kVv+9i+zysib&#10;1+58ifNT/Afw91DTXiaKJrPT1n+0NDM2/wDj3/J/dr3eah7A+U5cT9ZO98UeLYvDEumQf2fd6ld6&#10;lO9vBb2Plb96xPK/+tdF+6jUmj+OdE1i1tJI9Qghluo/NS3uJUWX+Pd8v+zsf/vis3xz4Ml8W6t4&#10;Xk3ypaWF5LLdeTcy282xreVE2PE6t99k/irB1n4UedL4gj0+C2trS60ywsrNN7fN5EssrxP/ALDb&#10;1X/gb14R9fHY7BvF2n38VlNpV1baxb3Fz9l860u4nRG2s3975vu/cX5qsp4t0Oa1u7ldXsnt7Ntl&#10;1Kl0uyBv9v8Au15Pr2j3l/4y0/7T5Gm6nqk8X/EusZ/NeKKK3ul+1N9z+KVF/wCAJSaR8LNc0+10&#10;ueeP7ZfaM1qlvFcXcXlXUUG75Pkt02/f3rv3fMlID0az+J3hi/16bSoNZsZruKCK43rdRbHWVnVN&#10;vzfN9z/x9P79O8XeOLHwfbzSXcVzc+VZ3GoOlqm91igTc7/+gL/vPWL/AGPrCeK7rUxo2nzQ39nZ&#10;xS281z/qJYriVn/5ZfN8su//AHkqv8RtBvtYv9QtrVP+Qz4evNKgdt2xZ3+ZN+37u75/n/2KZJ0W&#10;k/EDSNbtdCmtJZHi1lX8j5duzau5lf8AuslXoPGeg3NrLcxa5ps1vA3lSzJeRMkT/wBxm3/erzTx&#10;D8JdXu9Z8rT7yG30e6sbr7Sj799veS2/lean+y33m/2k/wBqrdz8PdV8Q6zpWpXen6fYLYNZRfZI&#10;ZfNSVYJd+/7ifc/hT/foA9AfxjoaWdpfNq+nm1vW8q2l+1J5U7f3Vb+Jqdo+tQ62+orGsqS2V09p&#10;Okq/xL/7Kysrf8DryfUvhTrg1e9u453e3updRia0t51i/cXUqv8A8tYn/ufPt+au78AWAt73XZVi&#10;mht/PitIjNu3y+REkTv/AN97l3/7FQBt3XjDQbPVItMudasIdTlZVWxluUSZ2b7nyferYrjtV+E3&#10;hDXfHem+M9Q8PWV54o0mB4LHVJo/30CP/B/n++/95q7GrAr/AGZv+fmX/wAc/wDiKX7NJ/z9S/8A&#10;jn/xFT1XhRrmKKXz5U3Lv/goKF+zSf8AP1L/AOOf/EUn2aX/AJ7y/wDjn/xFVZrnyZ/I82d5dqvs&#10;Rok/9Cpkd4ftv2af7XbS7Vb975Wxt3+7/uNQBd+zS/8APeX/AMc/+Io+zS/895f/ABz/AOIpfsz/&#10;APPzJ/47R9mf/n5k/wDHaAB7NnXa08jo/wDuf/EVWtNEtrDf9lT7Nube3lRL89Wfsz/8/Mn/AI7S&#10;fZm/5+Zf/HP/AIijmmR7KExfs0n/AD9S/wDjn/xFJ9ml/wCe8v8A45/8RS/Zn/5+ZP8Ax2j7M/8A&#10;z8yf+O0FifZpf+e8v/jn/wARR9ml/wCe8v8A45/8RS/Zn/57yf8AjtH2Z/8AnvJ/47UckBh9mk/5&#10;+pf/ABz/AOIpPs0v/PeX/wAc/wDiKr6l5tta+atzL8jJ/crN+33P/Py//fK1Yja+zS/895f/ABz/&#10;AOIo+zS/895f/HP/AIisX7fc/wDPy/8A3ytH2+5/5+X/AO+VoA2/s0n/AD9S/wDjn/xFH2aT/n6l&#10;/wDHP/iKxPt9z/z8v/3ytH2+5/5+X/75WgDa+zS/895f/HP/AIil+zSf8/Uv/jn/AMRWJ9vuf+fl&#10;/wDvlaPt9z/z8v8A98rQBtfZpf8AnvL/AOOf/EUfZpf+e8v/AI5/8RWL9vuf+fl/++Vo+33P/Py/&#10;/fK0Abf2aT/n6l/8c/8AiKT7NL/z3l/8c/8AiKxft9z/AM/L/wDfK0fb7n/n5f8A75WgDa+zS/8A&#10;PeX/AMc/+Ipr2e/70sj/AO+qf/EVj/b7n/n5f/vlaPt9z/z8v/3ytAGx/ZkX+Yk/+Io/syL/ADEn&#10;/wARWP8Ab7n/AJ+X/wC+Vo+33P8Az8v/AN8rQBsf2ZF/mJP/AIij+zIv8xJ/8RWP9vuf+fl/++Vo&#10;+33P/Py//fK0AbH9mRf5iT/4ij+zIv73/kJf/iKx/t9z/wA/L/8AfK0fb7n/AJ+X/wC+VoA2P7Mi&#10;/vf+Ql/+Io/syL/MSf8AxFY/2+5/5+X/AO+Vo+33P/Py/wD3ytAGx/ZkX97/AMhL/wDEUf2ZF/mJ&#10;P/iKx/t9z/z8v/3ytH2+5/5+X/75WgDY/syL/MSf/EUf2ZF/mJP/AIisf7fc/wDPy/8A3ytH2+5/&#10;5+X/AO+VoA2P7Mi/zEn/AMRR/ZkX97/yEv8A8RWP9vuf+fl/++Vo+33P/Py//fK0AbH9mRf5iT/4&#10;ij+zIv8AMSf/ABFY/wBvuf8An5f/AL5Wj7fc/wDPy/8A3ytAGx/ZkX+Yk/8AiKcln5P3ZZU/3FT/&#10;AOIrF+33P/Py/wD3ytH2+5/5+X/75WgDa+zS/wDPeX/xz/4ij7NL/wA95f8Axz/4isX7fc/8/L/9&#10;8rR9vuf+fl/++VoA2vs0v/PeX/xz/wCIo+zS/wDPeX/xz/4isX7fc/8APy//AHytH2+5/wCfl/8A&#10;vlaANr7NL/z3l/8AHP8A4il+zSf8/Uv/AI5/8RWJ9vuf+fl/++Vo+33P/Py//fK0Abf2aT/n6l/8&#10;c/8AiKPs0n/P1L/45/8AEVifb7n/AJ+X/wC+Vo+33P8Az8v/AN8rQBt/ZpP+fqX/AMc/+Io+zSf8&#10;/Uv/AI5/8RWJ9vuf+fl/++Vo+33P/Py//fK0AbX2aX/nvL/45/8AEUfZpf8AnvL/AOOf/EVi/b7n&#10;/n5f/vlaPt9z/wA/L/8AfK0AbX2aX/nvL/45/wDEUfZpf+e8v/jn/wARWL9vuf8An5f/AL5Wj7fc&#10;/wDPy/8A3ytAG19ml/57y/8Ajn/xFH2aX/nvL/45/wDEVi/b7n/n5f8A75Wj7fc/8/L/APfK0AbX&#10;2aX/AJ7y/wDjn/xFH2aX/nvL/wCOf/EVi/b7n/n5f/vlaPt9z/z8v/3ytAG19ml/57y/+Of/ABFH&#10;2aX/AJ7y/wDjn/xFYv2+5/5+X/75Wj7fc/8APy//AHytAG19ml/57y/+Of8AxFH2aX/nvL/45/8A&#10;EVi/b7n/AJ+X/wC+Vo+33P8Az8v/AN8rQBtfZpf+e8v/AI5/8RR9ml/57y/+Of8AxFYv2+5/5+X/&#10;AO+Vo+33P/Py/wD3ytAG19ml/wCe8v8A45/8RR9ml/57y/8Ajn/xFYv2+5/5+X/75Wj7fc/8/L/9&#10;8rQBtfZpf+e8v/jn/wARR9ml/wCe8v8A45/8RWL9vuf+fl/++Vo+33P/AD8v/wB8rQBtfZpf+e8v&#10;/jn/AMRR9ml/57y/+Of/ABFYv2+5/wCfl/8AvlaPt9z/AM/L/wDfK0AbX2aX/nvL/wCOf/EUfZpf&#10;+e8v/jn/AMRWL9vuf+fl/wDvlaPt9z/z8v8A98rQBtfZpf8AnvL/AOOf/EUfZpf+e8v/AI5/8RWL&#10;9vuf+fl/++Vo+33P/Py//fK0AbX2aX/nvL/45/8AEUfZpf8AnvL/AOOf/EVi/b7n/n5f/vlaPt9z&#10;/wA/L/8AfK0AbX2aX/nvL/45/wDEUfZpf+e8v/jn/wARWL9vuf8An5f/AL5Wj7fc/wDPy/8A3ytA&#10;G19ml/57y/8Ajn/xFH2aX/nvL/45/wDEVi/b7n/n5f8A75Wj7fc/8/L/APfK0AbX2aX/AJ7y/wDj&#10;n/xFH2aX/nvL/wCO1i/b7n/n5f8A75WnJf3Kf8t2f/gKUAbH2Zv+fmX/AMc/+Ipfs0n/AD9S/wDj&#10;n/xFIlz/AKF57/8APLfR5LP83ny/+O0AH2aX/nvL/wCOf/EUfZpf+e8v/jn/AMRS/Zn/AOfmT/x2&#10;j7M//PzJ/wCO0AJ9ml/57y/+Of8AxFH2aX/nvL/45/8AEUv2Z/8An5k/8do+zP8A8/Mn/jtACfZp&#10;f+e8v/jn/wARR9ml/wCe8v8A45/8RS/Zn/5+ZP8Ax2j7M/8Az8yf+O0AJ9ml/wCe8v8A45/8RR9m&#10;l/57y/8Ajn/xFL9mf/n5k/8AHaPsz/8APzJ/47QAn2aX/nvL/wCOf/EUfZpf+e8v/jn/AMRS/Zn/&#10;AOfmT/x2ql488M+1bmXZt3/wUAWvs0v/AD3l/wDHP/iKPs0v/PeX/wAc/wDiKz/On/5+Zf8Ax2jz&#10;p/8An5l/8doA0Ps0v/PeX/xz/wCIo+zS/wDPeX/xz/4is/zp/wDn5l/8do86f/n5l/8AHaAND7NL&#10;/wA95f8Axz/4ij7NL/z3l/8AHP8A4is/zp/+fmX/AMdo86f/AJ+Zf/HaAND7NL/z3l/8c/8AiKPs&#10;0v8Az3l/8c/+IrN86589F+0y7NrfwrTvOn/5+Zf/AB2gDQ+zS/8APeX/AMc/+Io+zS/895f/ABz/&#10;AOIrP86f/n5l/wDHaPOn/wCfmX/x2gDQ+zS/895f/HP/AIij7NL/AM95f/HP/iKz/On/AOfmX/x2&#10;jzp/+fmX/wAdoA0Ps0v/AD3l/wDHP/iKPs0v/PeX/wAc/wDiKz/On/5+Zf8Ax2jzp/8An5l/8doA&#10;0Ps0v/PeX/xz/wCIo+zS/wDPeX/xz/4is/zp/wDn5l/8do86f/n5l/8AHaAND7NL/wA95f8Axz/4&#10;ij7NL/z3l/8AHP8A4isqa5uUi3LdSfeT+FKl86f/AJ+Zf/HaAND7NL/z3l/8c/8AiKPs0v8Az3l/&#10;8c/+IrP86f8A5+Zf/HaPOn/5+Zf/AB2gDQ+zS/8APeX/AMc/+Io+zS/895f/ABz/AOIrP86f/n5l&#10;/wDHaPOn/wCfmX/x2gDQ+zS/895f/HP/AIij7NL/AM95f/HP/iKz/On/AOfmX/x2jzp/+fmX/wAd&#10;oA0Ps0v/AD3l/wDHP/iKPs0v/PeX/wAc/wDiKxUv7zZ/x8t/3ylH2+5/5+X/AO+VoA2vs0v/AD3l&#10;/wDHP/iKPs0v/PeX/wAc/wDiKxft9z/z8v8A98rR9vuf+fl/++VoA2vs0v8Az3l/8c/+Io+zS/8A&#10;PeX/AMc/+IrF+33P/Py//fK0fb7n/n5f/vlaANr7NL/z3l/8c/8AiKPs0v8Az3l/8c/+IrF+33P/&#10;AD8v/wB8rR9vuf8An5f/AL5WgDa+zS/895f/ABz/AOIo+zS/895f/HP/AIisX7fc/wDPy/8A3ytH&#10;2+5/5+X/AO+VoA2vs0v/AD3l/wDHP/iKPs0v/PeX/wAc/wDiKxft9z/z8v8A98rR9vuf+fl/++Vo&#10;A2vs0v8Az3l/8c/+Io+zS/8APeX/AMc/+IrF+33P/Py//fK0fb7n/n5f/vlaANr7NL/z3l/8c/8A&#10;iKPs0v8Az3l/8c/+IrF+33P/AD8v/wB8rR9vuf8An5f/AL5WgDa+zS/895f/ABz/AOIo+zS/895f&#10;/HP/AIisX7fc/wDPy/8A3ytH2+5/5+X/AO+VoA2vs0v/AD3l/wDHP/iKPs0v/PeX/wAc/wDiKxft&#10;9z/z8v8A98rR9vuf+fl/++VoA2vs0v8Az3l/8c/+Io+zS/8APeX/AMc/+IrF+33P/Py//fK0fb7n&#10;/n5f/vlaANr7NL/z3l/8c/8AiKPs0v8Az3l/8c/+IrF+33P/AD8v/wB8rR9vuf8An5f/AL5WgDa+&#10;zS/895f/ABz/AOIo+zS/895f/HP/AIisX7fc/wDPy/8A3ytH2+5/5+X/AO+VoA2/s0n/AD9S/wDj&#10;n/xFJ9ml/wCe8v8A45/8RWL9vuf+fl/++Vo+33P/AD8v/wB8rQBt/ZpP+fqX/wAc/wDiKPs0n/P1&#10;L/45/wDEVifb7n/n5f8A75Wj7fc/8/L/APfK0AbX2aX/AJ7y/wDjn/xFL9mk/wCfqX/xz/4isT7f&#10;c/8APy//AHytH2+5/wCfl/8AvlaANr7NL/z3l/8AHP8A4ij7NL/z3l/8c/8AiKxft9z/AM/L/wDf&#10;K0fb7n/n5f8A75WgDb+zSf8AP1L/AOOf/EUfZpP+fqX/AMc/+IrE+33P/Py//fK0fbLn/n5b/vhK&#10;ANv7NJ/z9S/+Of8AxFJ9mb/n5l/8c/8AiKyra/nSeLdKzozKmzbW7QAVXsP+PO3/AOuSVYqvYf8A&#10;Hnb/APXJKAPkT4p3a2vxL8YReKoHmup2T+xfOi+RYvs8uza/8PzbPufx19BfC7RtVv8A4V6KPE0l&#10;zHrDWOy6+b5ztZtm7/a2111zpsp1R7uKO2m3xKmy4/g2u/8A8XT3l1l4GiWLT/mXb/rWrWpU5oxi&#10;Y06fLLmOS8Va9qGmr8P/ALLcsiajq0VvefJv82L7LcPs/wC+0SuZufiR4js/iJqug2NnBqr3GrLZ&#10;WqXd19nitVXT0nfe6o7N8/8A6HXoOreD7DxBoEWjalE1zaRLF8ySPE6sm3a6ujKytuX7yNUel/Dr&#10;RNEa1lsrFvOtZ5bpLi4uZbiZpWTY7vK7sztt+X5t1cnLI2l7x4vc/GPxBr1re6l9jWz8Pt4Z+2y2&#10;1tqDpd2919olifZL5X95Pv8A935tlTXPxL8T2Hjq4fWrmKHRNN8YXFqiWM7O7Wq6LLP5TpsTcu7a&#10;38Xzf7iV6e/wd8JtbW8J0lkgt4JbVYYbydUeKV/NdGVX+f5/m+fdt/hq0fhx4c/4SiXWG09hqEtz&#10;9uZ2uZfK+0eQ1vv8rds3eU7p9z5v+A1tH3QPO/Df7Q2peJFtIYvC/k6rqjWqaYk0s6W+6VJZWSWV&#10;7dNrItu7NsVv4azbPxV4zfwHruqtrP8AZV7YeLWtJ4kVbpHi+1RReUjt91dj/wB3d/u16hD8HPCt&#10;toraUtne/YvNiljRtVuma1eL/VfZ283db7P+mW2rWmfDLw5pGg3Gi2un7NJnvPt8sTzyu7XG9JfN&#10;d2fdv3orUESNnxDfy6bpb3MUsSOj/cdfvf7FV/Deqz6x9rlndU2NsW02fPF/v1sPCsybWVX+bf8A&#10;PRsXc7bV3P8Aef8AvUDKmt/8g1/95f8A0OsStvW/+Qa/+8v/AKHWJQUFFFFABRRRQAUUUUAFFFFA&#10;BRRRQAUUUUAFFFFABRRRQAUUUUAFFFFABRRRQAUUUUAFFFFABRRRQAUUUUAFFFFABRRRQAUUUUAF&#10;FFFABRRRQAUUUUAFFFFABRRRQAUUUUAFFFFABRRRQAUUUUAFFFFABRRRQAUUUUAFFFFABRRRQAUU&#10;UUAG/Z96qX9t6d/0ELb/AL/rVfxVYT6r4a1Wztv+Pie1eJfm2feSvKv+FJ6Z/F4cvv8AwZrQB7Lb&#10;Xlteb/Inim2f88m315V/wj3jrxJdXeoWPixbC0a6lSK38r7qq7p/7JWr8Pfh6vg/xBLc22mT6baS&#10;2rpL514su596bPu/7G+tvSv7a0S3ltv7F+0p9qndZkuk+dWld/8A2egk5Sz0Hxx4Y1TTLzUPFS6l&#10;ZNeRW8tv5X30Z9teq/wVyupf21rb2UDaL9miW8guGle6R9iK++uqoKNuP/kDJ/1w/wDZKtp9yqkf&#10;/IGT/rh/7JVtPuUAfG+m/GTxrN+0j8UrWfV/F954b8JXX+jaZp2nWH9jqiaf5/lXU7xeerO/3NlJ&#10;a/t6+IIPD/8AbWpfDaCytG8O2fiqL7NrX2h/sD3CQXDv/o6bXi379v8AEq/wV73f/szfDm/8b6n4&#10;vn0Of/hINSbdeXEOrXkST/uvK+eJZfKb5Pl+7U9t+zr8PLOyitY/DUYt10J/DCRNczsn9ms277P9&#10;/wD8f+9/tVEY+6EpRPn7xJ+1jeal8QfDWp6fp98nhy1uvE1vZ/ZNW2W+srYWqM7yxeV93zd6J8/y&#10;7N3z/dratv2wPG2paN4f+w/DXT31rVNAl8WNYzeJNkUWlqi7H837P887s7fJs2/J9+vX7f8AZp+G&#10;tjoPh3RbXwxHBpnh62vLXTLdLmf9xFdJtuE+/wDPvT+/upnib9mb4a+M9E0DSNY8LxXNloNt9i05&#10;EuriJ4rfZt8rcrqzxfKvyuzLREDxO8/btvpvtupaR4Djv/C+mxaDcXl9cat5VxFFqexU2ReU+5kd&#10;0/jq3/w2T4x1DxXFpOlfDWyvIr/X9W8N6fcy6/5Xm3VnE8u+Vfs7bYnRH+f5vuV7Tf8A7O3w81GD&#10;WILrwzB5WrpYLeQwzyxJKtm+61Tar/L5W3+GrFp8CPAtjqOn31roJhu7DVrrWraZLqf5Ly6RoriX&#10;7/8AGjP/ALNWSfOCf8FDZdTfweui/DrVNXl1LTLXVdVt7Rp53s1nleLZF5Vu6Pt8qVt0rRLXR2P7&#10;X/iXVvFVro9t4AtEsdS1/V/DGnajLrfzteWcTypui+z/ACRPt/2tn91q9Sh/ZR+Fds/hx7fwqts3&#10;h6D7Ppz299dRMkW/zfKfbL+9Xd822XfW9Z/AfwHZ3+n3cGgxx3FhrFxr9s/ny/u7+dGWWX7/APGr&#10;t8n3aBf4TjP2N/iL4v8Ait8CfDnijxlFaLql+jyrNay7jPHvb5mTYvlN/Bt+b7n3q9hvv+P3/tkv&#10;/odYfw6+F3hf4U6NLpfhPTP7K0yWdrtrdZ5ZUR2+9s3u21f9lflrcvv+P3/tkv8A6HQM8a/az8ba&#10;z8Ov2c/HfiXw5fNputabYpLbXaRI3lN5qL91/l/jr50+N/7UXip9U8QW0Gn+MvBmj2vgG81JrS+i&#10;t9Nu5bpZURLi3uF81l+R3/8AiK+yvHPgnQ/iR4S1Pw14jsV1LRNRi8q6tHldPNX7331+asXxt8EP&#10;BPxFupbrxHoa6lLcaTLosrvPKm+yZ9zxfK6fxJ9/71Br9k+dfiN+2B4p0cePfDmi+GrLTdZ0HQ31&#10;Cxutc1Borq82xI7XEUX2fypYl3v9yX+DayrV0fte+LvDfhLzbzwPaa3d+GvDdhr/AIruE1rytsE+&#10;7ynt/wDR/wB7K6I7sjbVX7m5q9qtv2bPhvba9qGtf8I0tzqF/bXFrO93eXFwnlS/LKiRO7rFv/j2&#10;KtZk/wCyX8Jrm30eCfwhHNFpEH2W1SW8un3Rb/NSKX97+/RG+6ku5VoIOH1X9q7xL9g+JusaR4Ag&#10;1Xw/4InVJ7h9YaK4uk2RSu6RfZ3+5FLK33/4P9v5PVfhD8Wl+LU/ii8srFE8O6dqf9n6dqaT7/7R&#10;2xJ5su3Z8q+a7p99vuVF4n+GLab4X8YReALPRtN8QeJpfNupdZWW4tJXZEid3RX/AOeSfcT5avfB&#10;P4V6f8E/hZ4c8E6VK01ppFr5X2h12PK+/e8uz/bd3eiIHZf8vC/7r/8AsledftJ/E6++DPwM8YeM&#10;9Ms1v9Q0mz82C3l+4zs6Lvf/AGU3769F/wCXhf8Adf8A9kqLVdKsde0u70/U7aC/0+6iaKe3uE3x&#10;So330dKAieBan4r8XfArwvpOr6l4wvfitrfii5s9K0zTLiK1sLJbqX+NZYotyRfe+95rfcrET9sD&#10;xLealovhyx+H1pN4yvdT1fSLyym13ZaQT2Fuk7us/wBn/eq6P/dWvRbD9k74U6boOoaLB4V/4ll5&#10;5W63m1G6l8ryn3xfZ90v7jZ/0y21t6D8AfAHhf8A4R9tM8ORWb6C91Lpz+fK7xNdJsuHd2f967r/&#10;ABvuaokB8+3n7fOqv4Q/4SXSPh3Hf6fa+FLXxVfebrXlPBFLcPE0Sfum3Mjp8v3d3+zWvc/t2wQ/&#10;EvXdIXwPq9z4S0aW4tbzXreC4d4pYLd5X3p9n8pV3Js/4+N3zp8let237MHwws/D13ocXhWNNKut&#10;HTQJbf7ZP81grvKkW/zd33nf5/vVoQ/s/fD6HxlceKovDkaa3dK6Tuk8vlXG6Lynd7ff5TNt+Xe6&#10;bqsDwnxx+0N8Ym8JfDTXNI8GaJoUXivX7O3gim137Q89rKu9Ipf9F/dM38Wzdt/h/wBlvgz9pPxH&#10;beIdY8J6DoM/i3xXf+JNb8iHXtd+z29ra2flb9kv2f5F3yoqxbG/369ih/ZU+F0PhK48Lx+GWTRJ&#10;byK9+yf2jdfupYv9U8Tebui2f3E2rU2ufsu/DDxBZPbX3hdX3X1xqXnQ311FKs8/+tdJUlRl37E3&#10;Ju20Fnimt/t7ag/hyXxD4e+Hy6ro9n4ZtfE9893rH2eWKKW4eJ0RPKfcyOn9/wCb/Yr0j4aftJ3P&#10;jz43eIPAt54eg8PRacry2z3146X1+i7P3qW7RbWiff8AfSVv9uuuv/2dfhzqVhqFjP4Vtksr/SYt&#10;CureKWWJHs4n3pFsV/l+f+581WvCvwH8D+CfGF34q0jQ/J8QXSujXc15PcbEZ9zpEkrusSv/ALG2&#10;iJB3M33U/wB5aleopvup/vLUtAHxP4k+J3j/AODPjz4u6hqHj/XfGeheALHS9Qg0G7gsLdL/AO2e&#10;ajxSyxWu5FTYjps/u10Hx1/al8caV4o1Xw14K0OwhuNE8V6JpE99d33/AB9LeRfaNmzyn8r+47/N&#10;/fr6C1v4M+DPElx4rn1PQYrx/FVrFZax50sv+lRRb/KT7/y7N7/Om2uah/ZR+Fdt4e1jRYvCqpp+&#10;rz2txeJ9uut8str/AMe8vm+buVk/vo9EQkcPpX7W+q3nirT1vPBkFt4PvNfl8Kxaymrb7j7fEj7/&#10;APR/K/1W9HTfv3f7Fcfon7UWveObv4OeLdX0iXwZomuT6tLFbxa/vt54oLKV3e9T7P8AdR4t6/P8&#10;v3v9iveNN/Zv+G+j+NE8WWfheCHXVZpVuPPlZElZNrypEz+V5rr/AMtdm7/bp6fs6/DlNB8OaL/w&#10;i8D6V4ciuotMtJZ5XS3WdHWVPmf596yunz7vv0FnzFqf7YetfFFNJ0yzsZPCWpad4y0GKe40y8ne&#10;3v7K6eX7rS29uzK/lf3Nr/wNX3K9eSaJ+yh8K/Dbo+n+FlhZLmzutz311K3m2u77O+95f4PNevW6&#10;CDPT7lOpqfcp1ABRRRQAUUUUAFFFFABRRRQAUUUUAFFFFABRRRQAUUUUAFFFFABRRRQAUUUUAFFF&#10;FABRRRQAUUUUAFNmmitovNllWFP77t8lOrlfiR4Ybxbo1rZ/ZmvLdLxZZ4oZ/Kd02P8Ax/72ygDd&#10;/tzTP+gjaf8Af9Kr69qTQ+F9VvrGeJ5bezllidPnTcqV5T/wpPTP+havv/BmldX4b8Ez6J4F8QaR&#10;BbNbfavP+y28s/m/eiRfv/71USYqeBviJNEjf8JsvzfP92tjwZYeKtB8UfYdc15dYt7izllVNv3H&#10;V4v/AIuuih1XXIYol/4R5vlX/n8iqKwTVb/xRb315pn2C3is5Yv9ej7nZ4v/AIipKOoh/wBfb/8A&#10;XVf/AEOulrmof9fb/wDXVf8A0OuloAKr2H/Hnb/9ckqxVew/487f/rklAFiisq5uftN1LbfcSL7y&#10;f3//ALGq7+fYWD+VcttiVnVHVKCTdoqvvZ/4v4aPmT5t3z0AWKitpvOiSX+9T0fem7+9VPR/+QdD&#10;/wAC/wDQ3oAvU3zon+6y1yfibUm+0/YfPgit127ndN25v7n3v+BVNpXhm21LSbW82RwvPEsvyRKu&#10;3dW0Y+77xnzSOopttN9pt4pV+4676r6bM02k2ksjb2eBXb/vimaN/wAgax/64L/6BWJYXN/p5ZoL&#10;m5tt/wDFE8q1En9jzS+XHLaOzfwIy1wmleNtP8N+KPEsF4lzNLLdb1SGB5flqv4k8c6f4h8S+Era&#10;zW5hmi1FXZJYGi+WtfYy/lOb28Ynpf8AZtt/zwi/75o/s22/54Rf980zWHZLB9rMj7kTen+/V1PD&#10;Glbf+PGJv99axOyJV/s20/54R/8AfNH9m2n/ADwj/wC+aydasblYdb0/SJ1sLtrFGs5pV3pBcN5q&#10;K+3/AIAtePeGfGGp+Ep7TwqtvqNp44v722tbp9c1OfVLJd0VxL9qiZpfuN9nlTyk8r5vl2r8tMD3&#10;f+zbb/nhF/3zR/Ztt/zwi/75rxvTPjRr41DXtNvrbT/tWjadqks13CjpFPPatFsZdz/KrrL8y7m2&#10;Mv3qWH4u+Kr+K7lgg0mGJr6w0qz82KV/3t1b28vmytv+6nmuuz+P5PnWo5iT2P8As22/54Rf980f&#10;2bbf88Iv++a8b174teMNA8YN4ejsoNYudOgtZ7x7LR7rbe+fK67ItsrrBsRPvSs25vl+T71dR4v8&#10;YeIoPFB0HRG0qzlg0ptVnu9WgllSXa+xYlVXTb/tPubb8nyNvqwO8/s22/54Rf8AfNH9m22//UL/&#10;AN814dpPx08TaokWuLZabaeH/wC09LsGspIpXu2S8it33ebu2rsa4/uNv/2a1/i9JqOgeI7fxBf/&#10;ANqXPguzs1N3/Y+py2UunSozu908SMvnxbdi7d3y7PuPuo5gPWv7Ntv+eEX/AHzR/Ztt/wA8Iv8A&#10;vmvC9a+PXiOy8R6hBpmlW+saP9mvb2xm+zfZ3lWzuIluET/SHeVtrv8AN5US7l/io1v4+65datDB&#10;4d02G8srxb27067h0+4vftUFq0UWzbE/y75Xf9791FT7jbqAPdP7Ntv+eEX/AHzTIbOzmeXbBF8j&#10;bPu0mj6hJqekWV5PbSWctxAsrW8v34nZPuPS6b/rdQ/67/8AsiUARal/ZWj2r3N55Ftbp953WqOj&#10;6roPiF5UsZYJpovvQ7djp/wGszx5Mmm6poWq3UbTaVZtL5vy/JEzL8srf+Pf991xV/8AEHRbn4ke&#10;HPLvoIZXll3zbvk2bPuf99bKuNP3eYwlKXNyxPXv7Ntv+eEX/fNH9m23/PCL/vmrVZviTxJp/hLR&#10;rjVdVuVtrK3Xezv/AOyVBuUbnUtPhneCKz8751RXTZsfc+z/AMcqxpT6frEUssFqvkq2xXdf9b/t&#10;rXzb4VufEf7QPiu78Q2dtLonw6sJflht12S6pKr/AHEf/wBDl/4Cn8bV9JaJZyw3F3LLE0LNLsT9&#10;+7oy/wAHy/w1HvHR7vvF7+zbb/nhF/3zTPsdn9oeLyI96Kj/AHK8+1z4u65p3xZ0/wAGRfD7W761&#10;vYvtCeJIWi/s+KL+PzX3/Kyf3PvN/DXoMP8AyGLj/rhF/wChtVnOMuYdPs4vNnWOFP8AbWm7NO/5&#10;4f8AkBqxPiL/AMg3T/8Ar6i/h/20roIdvlJ8zf8AfNABDZ2Myblii/75p/8AZtt/zwi/75pmm/8A&#10;L3/13artAFX+zbb/AJ4Rf980f2bbf88Iv++atUUAVf7Ntv8AnhF/3zR/Ztt/zwi/75q1RQBV/s22&#10;/wCeEX/fNH9m23/PCL/vmrVFAFX+zbb/AJ4Rf980f2bbf88Iv++atUUAVf7Ntv8AnhF/3zR/Ztt/&#10;zwi/75q1RQBV/s22/wCeEX/fNH9m23/PCL/vmrVFAFX+zbb/AJ4Rf980f2bbf88Iv++atUUAVf7N&#10;tv8AnhF/3zQ9hZom5oo/++atVXv/APj3Tb/z3i/9DSgRX8nTfSCpksLN13LFG6f7tYf/AAkfiD99&#10;/wASHlEZl+b7zV80a18bPita+MvDiv4Vl0uaWWWJdP3M6Xu5/nT/AGdn9+iXu/EeXisxjheXmjL/&#10;AMBPrP8As22/54Rf980f2bbf88Iv++a8Y+LfxO1Xwr4g0izfXW8MxXGi3epS7LBbrfPE9uiRO235&#10;V/et8/yfw/NXU6V8XW/s2VNS02W21Cy1aw0W5VGXZ59zFbvvX/ZT7R/45Ucx6kffjznff2bbf88I&#10;v++aHsLREdvIi+Vf7ted+CfjEPFmt6ZYz6DPpVvqcF5Lp1zNOr+b9llSKXeq/d+/uX/Z/u16Tef8&#10;eUv/AFyarGV0sLaaJG8iPYy7/u03ydP/ALsFT2H/ACD7T/rkv/oFeDePPDHxU0/xja+JfCviVZtM&#10;ntrO3g8PS2aujvv/AHu5/wCBdvzb6qnTjVly83KYVKkqUebl5j3RLSzl+7HE/wDwGn/2bbf88Iv+&#10;+a+avjp8VviLoNxrUFn4cl07TIJYFi1uJ/7r/L8n+2/yV7j8K/EOt+I/BGmah4g0z+y9SlT97F/7&#10;N/s/7tZ83vcpyYbHxxFaVLl+H+6dJ/Ztmn/LCL/vmmQ2djcxbooo3T++iUzUuZ4lniZ7J2VGVP4n&#10;Z9vz/wCzRKdus7baJvuq0/3dnzf+zfJVHpE39m23/PCL/vmh7CzRN7RRIn+3Vqs/U58Nb2yxyTSt&#10;JFLlV/gWVKAHw22nXP8Aqlgf/coubOztoJZWtotiLv8Au0ksy22vTb1kSKeOJFfb8jN89Lrf/IGv&#10;v+uD0APfTbNF+aCP/vmq7ppkP3vIT/fq1qXyWUrf7NSa/eXdjpN1PY2n2+6iT91b/wB9qBS90rW1&#10;tY3kXmwLBMn99Kf/AGbbf88Iv++a8cTx54str208rSGh82+l3Q/89Wb76f8AAK6T4oeJtc0Sx0e4&#10;tPtem6ZLK/8Aauo6fZ/bbiyTZ8n7r5vl3fefa+3+7/EtVKco/ERTqRq/Cd//AGbbf88Iv++aP7Nt&#10;v+eEX/fNeYR/GhbCzmuLa1fxJoWjRwf2t4ht5EiX97Er+bFF/wAtfldXbZ/f+Xd92ptb+Otjonhu&#10;LWpdKvJopZdUi8mJl3f6Gku//vv7O+3/AH6k0PSf7Ntv+eEX/fNH9m23/PCL/vmuAtvihqNzqJsV&#10;8Psn2a2iv9VZrxdllbys+z+D9621Hdl/8eqv8KPjpo3xav5YbF4PO+xxX8X2e+inb7O7/L5uz/VS&#10;/wB6KgD0f+zbb/nhF/3zR/Ztt/zwi/75pmsXN1baXdz2Np9vu4oneK083yvNf+5v/hrz/wCCfxQ1&#10;z4paZqF9rPgDVvAkVtO1rHFrMq+dO6vtdkVf4f8Aa/ioA9AtrOzuYIpVgj2Mu/7tVLy50PTZfKub&#10;mxtpf7k0qpVvR/8AkEWP/XJKwfHN48NhMv2OUfKn+nJsVF+b+/5qN/8AtUAbNmmlX67rZra5T7m+&#10;FkerH9m23/PCL/vmuE8Ev5+oxN/a8f3n/wBEe6dnf5P7vmurV6LQUUv+YMn/AFw/9kq2n3KqR/8A&#10;IGT/AK4f+yUX9+um6dNcsrOkS/MiVE5ckecC27qibm+T/fpPtMTpu81f++q87e8nubJPt0TX9wsX&#10;3LiWLyt+yvI9c8M/EXxHbyvZanY2TXSo39mafFs2eVKn8f8As7927/ZrzaGOpYiryRkceNqVMLT5&#10;o0pSPqOqjatYws0ct5Ajr95HlWqXhiy1Cw0Gyg1W6W81KKLZPcIu3e1cT4c8c6b4e1TxBZ3MV3NL&#10;9ud/3UDy7Vr2I05T5uUPb+7GU/dPRk1KzuZfKiuYJpf7iSrU1zMltFub++if99Ptryy/8Z2PiT4k&#10;+DY7RbmFreW681JYGi+9F8n/AKBXpGsf8eaf9d4v/RqUpU5Q5eYunUjV+Euu6ojszKiJ953qr/at&#10;j/z+Qf8Af1Kh8Qw+dpcsbLv3sibN2zd8/wDerz/xVDLo+k6lPZ6U1zdrKsUESXzv8zIn/jtBdSp7&#10;KPMenQ3MVym6KVXT++jUya2iuf8AWqr7fu1846tovxbtdYsPsk+mw/6Yr7LSR3WL5P8Alqzfw7K9&#10;A+I/xRvvh1r2lefB9s09dA1TVby3t1/eyy2v2XYibv8Arq9TL3TgwWLli5Sj7KUeX+Y9M+wW3/PC&#10;P/vmj7Bbf88I/wDvmvLYfjdfQ65d2Op+Fp7CGzvrKyvLj7Yj7Ptmxbd0VfvfO+1/u7f9qqsP7RsN&#10;tomn61q/h++03SdSs5bixdJElmneL70TL/Az/wAPzf7+yg9M9c+wW3/PCP8A75o+wW3/ADwj/wC+&#10;a8u1D4z3em6pFoV54XkXxLPdQQRWMV4rxMs8Vw8Uvm7fu/6LKrfJ/wB9Vt/DTxh4h8SW/iiTXNPt&#10;rP7Bqdxa2r29z5u9Ff8Ai+RKjmK5TtvsFt/zwj/75pP7Ntv+eEX/AHzXh3gbx14o0/wv8OvEeua1&#10;Hrdr4riiS8imtooPsUr2r3G+J12/L+6dW3/7275PmI/2g9Z8QXFlbaHodt9rTWLW0uUe9/cy286S&#10;sjxS+V83+q/ubf7rvRzBynuP9m23/PCL/vml+wW3/PCP/vmvIL/9omy0zWda0+XT2m+wQS3EFxaz&#10;+bFKkUqxS7n2bE2PKm7Yz7fn37du2q+q/tOaNoN3ZW18unpcNaxXtykWsQP+6lldYvsv/P03yM3y&#10;fw/7XyVZJ7P9gtv+eEf/AHzR9gtv+eEf/fNcR8I/F+ueMdJ1i51yxtrNrfWL+yg+zz798UV1LEm7&#10;5f7qVmfEn4s654K8Y+H9C074fa74ni1l/KTU9MeL7Pav/F9oZv8AVfL826gD0n+zbb/nhF/3zUVt&#10;bW1zbxS+RF867/u1b+f+Ks+zm+zeHLeX+7ao/wD45Sn7iLC8fSrBkW5a2h3NtXfU/wBjtn+7FE//&#10;AAGvLPEOrafrFi2ydvNibeq7fvV1nwuvJ5tElSVt6xS7Vd6+Xp51GrjvqtL3o8vxHqVMFKlQ9rI6&#10;v7Bbf88I/wDvmj7Bbf8APCP/AL5rz2XUNdt/jbDpsutM+i3+hXV3FYpbIv2VopbVN+/7zN+9b73/&#10;AHzXIf2l401jR9d/4RXVdb8Q6Z9u077HqH+hpdyxeb/pv2d5VSJk2fdd/wDa2bq+oPKPbvsFs/8A&#10;ywX/AL5p/wBgtv8Angv/AHzXkfjXxneP+zxq2seGtY1Cz1NYHt4tTvoIvtdvP9o8p9ybPK3I+9fu&#10;bflrmtd+MfiHVU8EW2lXS2GoQapaxeKYYUV9jNe/ZXtfm+7vfzX3/e2xf7dTze8B9A/YLb/nlH/3&#10;xR9gtv8AnhH/AN818s/8LO8UTXiXmn32u2ej2GgaNqTP5trcW9qktxcfaHunlTz5d6xf8sk/g/gr&#10;6lunnhsJZLaDz7hYnaOF32bm/gXd/DVki/YLb/nhH/3zUP2O2+0JF5C/Mrv93/c/+LrhPgx8Ste+&#10;Jul6nd654D1TwH9luntYrfVpVeW42/K7Iq/wb/4v4q7ub/kM2v8A1wl/9DSgCb7Bbf8APCP/AL5q&#10;G5WxsreWedIobeJd7Sv8iKtM1vW4NBtfNuW/3a+Z7/xzr3xE+KMXhOeJrnQr+X97bo2xPs6/eZP/&#10;AGavKxePjh5xpfakdVGjKr7/ANk948DeKtI8f2V3d6bYyJZW87W8VxLFsSf/AG0/2a6b+zbb/nhF&#10;/wB807TdNttHsorOzgW2tYl2RRJ9xVqxXpQ5uX3jnqSjKXulX+zbb/nhF/3zR/Ztt/zwi/75q1RV&#10;klX+zbb/AJ4Rf980f2bbf88Iv++atUUAVf7Ntv8AnhF/3zR/Ztt/zwi/75q1RQBV/s22/wCeEX/f&#10;NH9m23/PCL/vmrVFAFX+zbb/AJ4Rf980f2bbf88Iv++atUUAVf7Ntv8AnhF/3zR/Ztt/zwi/75q1&#10;RQBV/s22/wCeEX/fNH9m23/PCL/vmrVFAFX+zbb/AJ4Rf980f2bbf88Iv++atUUAVf7Ntv8AnhF/&#10;3zR/Ztt/zwi/75q1RQBV/s22/wCeEX/fNH9m23/PCL/vmrVFAFX+zbb/AJ4Rf980f2bbf88Iv++a&#10;tUUAVf7Ntv8AnhF/3zR/Ztt/z7r/AN81arK8T+V/Zf73y9m5f9bu2f8AjtAFv+zbb/nhF/3zR/Zt&#10;t/zwi/75rh/9B/6h/wD31dV0XjPVZ/D3gDXdTs9v2uw0ye4g+Xcm9IndKANb+zbb/nhF/wB80f2b&#10;bf8APCL/AL5rznxD8SBoVp4d1K6+33TS6BdapLaWKpsuPKS3b/e3fvfl2f7dUfD/AMUdf8SePPDV&#10;na6fpT6Bqmk3V7Jc2WprdJ+6liRHiZF+f5X/APH/APY+aBS909U/s22/54Rf980f2bbf88Iv++ax&#10;vHniS+8HeE9S1nT9DvPElxZxbv7M07b9on/v7d33m/2aZ8PPFd9428J6brl9oN94bmvIvN/szUdv&#10;2iBf4PN2/db/AGasZspZ2byyr5EX7r/Yqve/YbPav2bzpW+7FFFverFn/wAhHUP+uqf+gViak+y8&#10;vWZtn7+KKV/7kH+d9AFia8s7NHafSpIU/wCuSv8A+g1pw2dnNEkqwLsdd6/LXL38MelNdRQXcCRX&#10;G77iu/lL/ff56n8eeIdS8CeB73VdK0C88VXWmwbv7MsZVS4nVfvbN38X+z/FVyiB0NzYW0KoyxKj&#10;rKnz7f8Abq7XHeA/Fep+N/BOm6zq/h658K3d55Uv9k30qtLAu75N237rf7NdjUFBVKzv4Esrdd33&#10;Yl/hartZFt/x6xf7qUAJqUNtf7GWdobiL/VTIv3f/ilqrZ6Pp6WSRXkstzLt/evulTfWh/wGqmsW&#10;15c6XcRafdR2F8y7IriWLzUib+/s3puqCzT862f+Jv8Avl6h3web80rPFu37Nr15/wDBbW9S17wv&#10;qcur3zald2utX9ktw6qnyxXDqn3fl+5Xff8AAaCCt4l8W6R4V0a41fVtWttH0q32ebfX0nkQxbvl&#10;XezfL95lrRtnihgSKJZdi/8ATJ6+Zv8AgpZ/yYp8Q/8Arrp3/pyta+tkX5aA5Thr7wlpuoX32xln&#10;81Xd03xb0VmTa3yMtacMM8MSxpfTpEq7FRLZfl/8crqaKvmDlMG28q2tYoFWTZEqp/qmpbbbbQRR&#10;KsmyJdn+qat2ioDlPHNV+HupzeINT1Gzvo0S8aJ03rKjrtff/ClWtY8Hahr3jTR9cuZILaGw2/uY&#10;VlZ32vu/uV6rto21t7WRj9XiYGpf6TZyxxbt/wArLvib+GpE8Ry7fm0jUP8AvmL/AOLrc2UbVrE6&#10;TkZoItb/ALQTULNvsl5AtrLaTRb9y/Pv3bf9+sxfhp4Rh0i402Lw5ZJp90yvPbfY/kdl+4zfL/DX&#10;oOyn0Aec3nw38IalptlY3fhqwubKwVltbd7H5Ilb7+z5f46uv4S0BtKu9PfRrZ7K6dfPt/sfyS7V&#10;RE3rs/hVU/74ruaKCOU88Hw38J+dpsreHLLzdOXbZv8AY/nt137vk+X+981WvEPhHQfFj2761ott&#10;qr2rN5H2u237N33/AOGu5ooDlOOm8N6NMsu7SoH82eK6lR7b70sWzyn+795Nif8AfNUtY8DeHPEO&#10;qQ6nqOh21/fQKqRXFxbb3VVfen/j1d9RQWefWfw+8K6ZrNxq9p4esbbU7jzfNu1s/wB63m/NL823&#10;+P8Aiov/AIeeEtS0vT9MufDljNp+nLss7d7P5IF/uL8nyrXfUUAYiPEioqxMiL91EiaiHyofN2rL&#10;+9be37p63qKCOUxPOX+7L/36euH+KPwr0X4o+Hv7Pu4pLC7gbzbHUbeDZLay/wB9K9QxiiolHmjy&#10;lR92XNE4fwHpV94b8Kafpmq3zare2sWxrtIHTfXLfFT4Sx/Fm/0221W9mTw5A/m3NjDG6vK391XX&#10;+Fv4q9h+WnH61cfcJlHn+I5rSrOx0TTbfT7G0+x2VrEsUFvFEyJEi/wVb+0r/dl/79PW3RQWYn2l&#10;f7sv/fp6i/dfann2y72VU/1Tf7f/AMXW7RQBymvaVBr1qkErTptlSVXSL+7VhEZE27l/8BWrpqKA&#10;Oftttsj/AOsfe29v3TVL9pX+7L/36etuigjlMT7Sv92X/v09H2lf7sv/AH6etuigOUxPtK/3Zf8A&#10;v09H2lf7sv8A36etuigOUxPtK/3Zf+/T0faV/uy/9+nrbooDlMT7Sv8Adl/79PR9pX+7L/36etui&#10;gOUxPtK/3Zf+/T0faV/uy/8Afp626KA5TE+0r/dl/wC/T0faV/uy/wDfp626KA5TE+0r/dl/79PR&#10;9pX+7L/36etuigOUxPtK/wB2X/v09MmdZl2t5v8Af/1T1vUUBynP+dPt/wCPmf8A78f/AGFQ/YrP&#10;z4rl4N93Erqtw0Hzru+Zq6OnEZoCUef4jiNV8JaPretpqt9ay3Nx/Z1xprI6t5TwSujujp/2ySuQ&#10;tvgpoVpLZMl9rYitbizuvsrXTGK4ntdvlSy/JuZ9qIv3vmVF3V7JRQWeeaR8PdD0S80S6to7vzdG&#10;iuorbfu+7O6NLu/vfcrqHmV4nXbL8y7P9U9b1FBHKYULxQxJEqybEXZ/qnqOESW0SRR3M6RKu1U8&#10;j/7Ct6igs5m40+1vk23cTXnzq/72D+793+Cr3nL/AHZP+/T1sUUGfso83OYN6BdQqi7kZZVlX903&#10;8Lo3/stNh3fapZ523uyonyQOv3d//wAXXR0UGhifaV/uy/8Afp6r3saXW1l8yK4i/wBVL5TfLXQU&#10;UAc5Duef7Tebnl+4uyJ9i1YufKuYpYmWXYy7P9U9bdFAGFc+VcwSwfvE3rs3pE1UZodQf7utXaf9&#10;ua//ABFddRQByOj6bFpNvtaSe8laV5WuJYPn3s/z/dSq/ibQW8QJb+VrGr6L5TNufTPk83/ZfcjV&#10;21FBHKeQf8KV8NIUgh+22mlNHAk+kwyP9nvPK+55u5dzfdX+L59vz7qjv/gb4c1K6lluZ9WmtXa8&#10;eKx89/s9u10jrcbE2/x73+/9z+DbXsdFBZ5tefD+yl1xdVivNStLjyFt7qK3bZFeRRfcSVGRv77f&#10;c2/eqXwj4Qg8GK9rbXur3dkqIttFeytKlrEv3UT5Pu/77M1eiUUEcpifaV/uy/8Afp6PtK/3Zf8A&#10;v09bdFAcpz9t5VtbxRKsuxF2f6pqleaJ12tEzp/txPW3RQHKYKfZoX3LBsf++kFP+0r/AHZf+/T1&#10;t0ygOU5+P/kDJ/1w/wDZKe80E0HlSrvRl2MjxPTP+YP/ANsP/Zatp9yrl78LAeaTfDe68+X7NrjQ&#10;wbv3SNZs+3/x+tXwf4Pl8N6pNeT6k14jxbFiS1ZNv3Pn/wDHKtab8TvDWr6++jWmpF9QWWW3VHgl&#10;VGli/wBaqOybXZdjfIn9xq66vHo5VhsPU9rGPvHTLFSnHlkQfbIv9v8A75evNv8AhANTi8QahfWd&#10;3B5VxeRXWx1lR9i7/k+5/t16hVeGbff3EX8ESo//AKHXt06kofCcEqcavxHCTeEbvUfiHp/ie5ng&#10;hS1i2fZ4Vd93yuv93/bruZpoLmLa27buR/ut/C+6snxt4ti8H6Dd3zKtzdRRb4rTdseWvH7D9pjU&#10;H1nT7O+8K/Y4rqdIt/n/AN5v9yqi5Yh2j9k6KGElLmlSPc794r+1eJv4v78TOlY82g2s0Vwu22Tz&#10;2R2/0H7ldLVd7y1S4SBrmJJW+7E7fPWXMZlWwhgsHlZVVPN/ghg2JXP+MPAeh+ObhJ9VW5d0sbrT&#10;V8ren7qfyvN/9FJXVWd5Bf2sVzbTx3NvKu9ZYm3o3/A6jsr+21KJpbSeO4RJXiZon3Kro+x1/wB5&#10;WTbQBzF/4A0HUrrUJ5Fud9/dWd1L9/71q6NF/wCPIlcV4G+BOl6b4Q0/TfEct3rEtvYy2X2SWeV7&#10;e1SX/W/Z/kRvn+T52+7/AAbK9dvL+2s2gWaeKF7iXybdXZV819u/Yv8AtbVb/vmpJr+2hlSKS5jh&#10;mb7qO3ztQBwdh8LtFstRtNTvLrUdV1a3niuF1G+bdK/lRSxIjbUVdqLcS/w/x7q2tD8P2WhXmt3F&#10;tPcGLVJ/tUts3+qilZfnZPl3fN96upqnNqdrDqEVi08aXVxE0sVu7fMyrt3tt/uruT/vqgDzjRPg&#10;n4d0rRLfSLy51TW9Ps7FtPs7fU5dy2tu0XlOi7UT5tvy733P/tfM1S23wc0S2W4lbVdbudSlltZf&#10;7Tln3XCNa7vK2/JtX5Wdfu/NXp1FAHlln8FtG028S8sdX12zuLe1ntbNoZ/+PKKWVJXSJdm378Sf&#10;f3f3avaV8JdD8Oy2Uukahq+lNEuy6+yS7Pt/715f3vyf35ZW+Tb9969FooA5nwv4etPCral9iluz&#10;b390979nlG5IpZX3y7fl/iZmat/7ZF/t/wDfL1LvVGRWb7/3adQBB9si/wBv/vl6hheCG1igXdsR&#10;dn+qertFHxgcPd+ANGubzz1ee3Vv+WSL8ldLpsFnpVmltbKyRL/stWnRXm4bAYahUlVpU+WR11MT&#10;Xqw5KkjmdV8MaJ4gvZrm+snmllsLjTWf96v7iXb5qfL/AHtifN975ax7T4XeH7TSf7Ogn1+O0+Xa&#10;n9v6i7xbfubH83cn3/4WWu+or0jkOXfwZ4efwl/wjX9n/wDEk27Psn73+/v+/wDe+982+opvAfhi&#10;a91C5/sqL7Rf31vqV1Kisry3EGzypX/3PKWutooA88k+Dvgp7mKcaZcqYrWCy8lLy6W3liid3iSW&#10;LfslVWd/vq3367tLyJE/i/75arFFAEH2yL/b/wC+XqF3ge4Sf5t6rs+69XaKAMXxPptt4n0a40+V&#10;2RJV+/5Tb1rzzwf8JbzwfqT31nr371/kZ3sdz7a9dorllhqU6ntZR941jVlCPIVba52RbZZWmf8A&#10;v+Vsp/2yL/b/AO+XqeiuoyIPtkX+3/3y9H2yL/b/AO+XqeigCD7ZF/t/98vR9si/2/8Avl6nooAg&#10;+2Rf7f8A3y9H2yL/AG/++XqeigCD7ZF/t/8AfL0fbIv9v/vl6nooAg+2Rf7f/fL0fbIv9v8A75ep&#10;6KAIPtkX+3/3y9H2yL/b/wC+XqeigCD7ZF/t/wDfL0fbIv8Ab/75ep6KAIPtkX+3/wB8vR9si/2/&#10;++XqeigCD7ZF/t/98vR9si/2/wDvl6nooAg+2Rf7f/fL0fbIv9v/AL5epJN26JV+8zbfnqprF7Fo&#10;Nn9p1DUILaL++8X/ANlQUT/bIv8Ab/75ej7ZF/t/98vWdoGvW3ieFv7P1CCbyvvo0Dqyf8B3Vt/Y&#10;Lr/nvF/34/8AsqQFX7ZF/t/98vUN48V5b+V59zD8334t6PWh9guv+e8X/fj/AOyo+wXX/PeL/vx/&#10;9lQHKc//AGVF/wBBPVP+/v8A9jVjWLOz17Qb3SLzz3tby1e1l2K+/aybHrY+wXX/AD3i/wC/H/2V&#10;H2C6/wCe8X/fj/7KgOU82sPhdZWYtXfxBrtzd2VrLZWd1K6edaxN5W/Zti/6ZJ9/dU2g/DLRvDep&#10;afqFnNqCXtrLdSy3P8V407q8vm/Lt+d0Rvk2/dr0P7Bdf894v+/H/wBlR9guv+e8X/fj/wCyoDlK&#10;v2yL/b/75ej7ZF/t/wDfL1a+wXX/AD3i/wC/H/2VH2C6/wCe8X/fj/7KgOUpQzQQyyt826Vt7fI1&#10;UdStoryVJ4pZLa4Rdm/yt+9P7j1t/YLr/nvF/wB+P/sqPsF1/wA94v8Avx/9lT5g5Tl4dEi+7PIv&#10;2d23tFb2rReb/v1u/bIk/vf9+nq19huf+e0f/fn/AOyqKVJ7bY0jq6s235F20SlzkcpVubmJ1RV3&#10;f61f4W/v1dqC8/49/wDtqv8A6HU9BYVkW3/HrF/upWvWRbf8esX+6lAEtZ+vabPrGjXdnbanc6Pc&#10;XC7FvrRV82L/AG03I6/99pWhRUFnnPwu+EV18MZ73/itNb160upZbhrTU1tdiSyvveX91Erbt/8A&#10;tba9GoooA8B/4KDeG9X8YfsaeO9I0TSr7XNSuJNO8qx06B55pdt/au2xV+b7qs1fUaPvTdVTS/8A&#10;j1/4FV6gAooooAKKKKACiiigAooooAKKKKACiiigAooooAKKKKACiiigAooooAKKKKACiiigAooo&#10;oAKKKKACiiigAooooAKKKKACiiigAooooAKKKKACiiigAooooAKKKKACiiigAooooAKKKKACiiig&#10;AooooAKKKKACiiigAooooAKKKKACiiigAooooAKKKKACiiigAooooAKKKKACiiigDnP+YP8A9sP/&#10;AGWrafcqp/zCP+2H/slS/bItv8X/AH6erIkeCeDvBXiXw74i0zUdTju7vR/+En1addMMab7D7RNc&#10;eVdb1+Z4nV23b/u+bu/hr1X4k+CZfiF4Qv8AQ4Nf1bw3LOv7jVtHuXt7iBv4HR1+9/u10/2mL/a/&#10;79NSfbI/9r/v01BJy3wr8B3Hw38Fafol14i1fxVfRL+/1XW7pri4uJf4m+d22r/sLXSW3/IU1D/c&#10;i/8AZ6l+2R/7X/fpqX7TF/tf9+moA8u+NKyPqWmyJG21IG+fb/t14P4/3f8AEv2tslil3/7a19l/&#10;bI/9r/v01cZrfwx8Ia9qM19eaR513O2+Wb96m7/vmscJRjh8X9ZkYTlXjHmpfEZ/wH1W81j4d2s9&#10;5cyXNx5sqb5m3P8AfrzHSvEmjaDP4civNN0LUviBca6trqsOpsqawjNdbPtEC7HZ4kV9+77uxfvV&#10;73oelaV4b01NP022aztV+7CiNWp9pi/2v+/TV01pRq1JSj8IUYzjGMZnyxpXjLWtE8D2tsuvXOg6&#10;hZ+H7Kfw9pKLF/xObja+6L503S/OsSbU+6rbv4qm8JeObzw29x/Z+s6hearF4m1l77wtaRK7ra+b&#10;dSvKibN33tmx9+1mfbX1D9pi/wBr/v01H2mL/a/79NUfZOk+XvBXjPVfFvjLw/Bea1F4h0+112zu&#10;LW7inW6RfNsr3enmrFErbNifc+61dL4kOlL+03dy6rqfhmx/4kul+RFr1mktxdP9ouvktXaVNrfd&#10;/hb7yV759pi/2v8Av01H2mL/AGv+/TUAfNFhrvxEk0TRLmy8RXupavrOnapcfZ7mC3WJJbWVHiRd&#10;sXy7l3RNv/v03xD8SPFWq2X/AAlGkX09naato+o3ukpNYpvtYluLCKJ/mTd8/wC9l+f/AJ6/7FfT&#10;P2mL+43/AH6aj7TF/tf9+moIieB+LvE+ueHtX1rT08Wagut6d9j/ALA0mVbffre7a8u9Nu6X59yP&#10;s2+Uq7q5/wAVeOfHHh7wm2vweI725u7/AP4SO3S0eCLyrf7Kl09q6fJ95Ps6ff3b91fTf2mP/pr/&#10;AN8vR9pg/uP/AN+nqBnglzeeL/D2va3v8X6pqUWl3WjPBFcQW+yX7VKkVwj7Yvu/3dn3N9clF8S/&#10;iDfaDr9y/iGzs9VWB0ubGK6iuLjS7j7bFFFstfs/7r5Gdf3rtv8AkdK+qftkX9xv+/TUn2mD+4//&#10;AH6eqj8XMKR86an/AGjD8WdFtNZ8Vakmm6J4m8m1vrloIt3n6U7eU7eVtf8Ae71X/rrsr6A1bT59&#10;U0a7trW+k024niZIruJVd4G/vqrfLVz7TF/cb/v01J9sj/2v+/TVIcpx3wl8K+LfCXhhLPxp4ubx&#10;nrTSs8mo/Y0tVVf4UVF/9mruar/bI/8Aa/79NR9sj/2v+/TVYyxRVf7ZH/tf9+mo+2R/7X/fpqAL&#10;FFV/tkf+1/36aj7ZH/tf9+moAsUVX+2R/wC1/wB+mo+2R/7X/fpqALFFV/tkf+1/36aj7ZH/ALX/&#10;AH6agCxRVf7ZH/tf9+mo+2R/7X/fpqALFFV/tkf+1/36aj7ZH/tf9+moAsUVX+2R/wC1/wB+mo+2&#10;R/7X/fpqALFFV/tkf+1/36aj7ZH/ALX/AH6agCxRVf7ZH/tf9+mo+2R/7X/fpqALFFV/tkf+1/36&#10;aj7ZH/tf9+moAsUVX+2R/wC1/wB+mo+2R/7X/fpqALFFV/tkf+1/36aj7ZH/ALX/AH6agCxRVf7Z&#10;H/tf9+mo+2R/7X/fpqALFFV/tkf+1/36aj7ZH/tf9+moAsUVX+2R/wC1/wB+mo+2R/7X/fpqALFF&#10;V/tkf+1/36aj7ZH/ALX/AH6agCwv/H5a/wDXT/2R65bx4n2PVvD+qz2rXmm2U7+eiru27l+R9v8A&#10;s10Ml2hZWXduVty/ump/9sS/881/75f/AOJpFHnn/CZaPefErSru2d7a3eB4pbl49iSt/Aletp9y&#10;uR13T7PxJZ/Zr6zjeJW3LsV96f8AjladtfNbW8UUUSoirtX73/xFAcxvUVj/ANsS/wDPJf8Ax7/4&#10;mj+2Jf8Ankv/AI9/8TUhzGxRWP8A2xL/AM8l/wDHv/iaP7Yl/wCeS/8Aj3/xNAcxsUVj/wBsS/8A&#10;PJf/AB7/AOJo/tiX/nkv/j3/AMTQHMbFFY/9sS/88l/8e/8AiaP7Yl/55L/49/8AE0BzGxRWP/bE&#10;v/PJf/Hv/iaP7Yl/55L/AOPf/E0BzGxVHVf9Qn/XVaq/2xL/AM8l/wDHv/iahmvvOKLL8iq275Ea&#10;gsLz/VJ/11X/ANCSrFUrm8gdFVWb/Wp/A39+rtWQFZFt/wAesX+6la9ZFt/x6xf7qUAS0UUVBYUU&#10;UUAbWl/8ev8AwKr1UdL/AOPX/gVXqACiiigAooooAKKKKACiiigAooooAKKKKACiiigAooooAKKK&#10;KACiiigAooooAKKKKACiiigAooooAKKKKACiiigAooooAKKKKACiiigAooooAKKKKACiiigAoooo&#10;AKKKKACiiigAooooAKKKKACiiigAooooAKKKKACiiigAooooAKKKKACiiigAooooAKKKKACiiigA&#10;ooooAKKKKAOc/wCYP/2w/wDZa5T4u/EiX4V+CP7cg0WXXrt7y1soNPinSJ5ZZ5UiT52+VPmeur/5&#10;g/8A2w/9lrhPj34Q17xz8P4rHwvFYTa3a6nYalBDqdy9vby+RdRS7GdUdl+5/cqyDO8K/HdL+38S&#10;x+KvDGq+Dde8PQRXd5pMuy/d4Jd/lSwNb7vN3bXT5f4/lqaw/aG8J6z4J1/xPYwa7cxaJL5V9p/9&#10;h3iahE/ysn+ivF5vzo6N937tcZdfDr4raxYeLfFEt3oWhfEHVLaysLOx0y6ne0t7WCV5Xia68rdu&#10;l3y/OkXy/JV34J/C/wAa+Etb8dz+Jl0uGy8Srb3EX2TWL3ULi1lW38p4nluk3Sr8u/fu/wBnZSA2&#10;/hT+0Z4f+KPgm48TQaV4i0q3tbGK9nTUdFuovvJ9y3Zov3//AGy3f+PV0vw1+MHhz4qQak+htqEN&#10;xpsqRXljq2mXFhcQO67k3RTqj/Mv3a8w8J+CvjJofwXuvAyr4Z0rUNJ06Cy0XWbHU7iX7Z5T/P5q&#10;tbp5G9V+8vm7d9aXwL+GPjjwN4/8Ya14ig0tNP8AEEFlKsVprV7qVxayxJ5XlebdLulX+Lf8v93Z&#10;QB7tRRRTJCiiigAooooAKKKKACiiigAooooAKKKKACiiigAooooAKKKKACiiigAooooAKKKKACii&#10;igAooooAKKKKACiiigAooooAKKKKACiiigAooooAKKKKACiiigAooooAKKKKACiiigAooooAKKKK&#10;ACiiigAooooAKKKKACiiigBk3+qrN1LWLPSvK+2XMUPmvsXe1ac3+qesHUvD2laxcJPeQLczKuxd&#10;8r0FGhN91f8Arqn/AKHWhWUkMVta28EH+qiaJFTdv/jrVoAKyLb/AI9Yv91K16yLb/j1i/3UoAlo&#10;ooqCwooooA2tL/49f+BVeqjpf/Hr/wACq9QAUUUUAFFFFABRRRQAUUUUAFFFFABRRRQAUUUUAFFF&#10;FABRRRQAUUUUAFFFFABRRRQAUUUUAFFFFABRRRQAUUUUAFFFFABRRRQAUUUUAFFFFABRRRQAUUUU&#10;AFFFFABRRRQAUUUUAFFFFABRRRQAUUUUAFFFFABRRRQAUUUUAFFFFABRRRQAUUUUAFFFFABRRRQA&#10;UUUUAFFFFABRRSGgDnU/5BP/AG7f+yVa8mdIt32mNE2/xxf/AGVVf+YP/wBsP/Za5b42X89h4L/c&#10;MyRSyKkrp/crWnH2soxMakuSPMb1t4n028vPskGs2U1x/cT/APbra+yT7d3nx/8Afr/7KvlrVbbT&#10;4fB2kagt2yavK0vmqn91Xfa3+zXqnj/4g6v4R+Bv9vWaW39tSx2UED3y/uUlnliiWWX/AGU83d/w&#10;Gtq9H2UeaJzUMT9YlyyPTNknmtH9pg81fnZPK/8As6itp47yV4oL20mli+8sS73X/e+evm7RtF+I&#10;n/Cb/EzTLrx7p8viaLQNLa38Q2miom1fNu2dWt/N2bvvru3r/BSfsPfBdvAXw70fxbdXejahc+It&#10;HtZnlsfDsFhd/Mm9vPukbfcfe+81ch38p9P/AGG5/wCe0f8A35/+yo+w3P8Az2j/AO/P/wBlV6ig&#10;Cj9huf8AntH/AN+f/sqPsNz/AM9o/wDvz/8AZVeooAo/Ybn/AJ7R/wDfn/7Kj7Dc/wDPaP8A78//&#10;AGVXqKAKP2G5/wCe0f8A35/+yo+w3P8Az2j/AO/P/wBlV6igCj9huf8AntH/AN+f/sqPsNz/AM9o&#10;/wDvz/8AZVeooAo/Ybn/AJ7R/wDfn/7Kj7Dc/wDPaP8A78//AGVXqKAKP2G5/wCe0f8A35/+yo+w&#10;3P8Az2j/AO/P/wBlV6igCj9huf8AntH/AN+f/sqrmK5+1NF58fyqjf6r/e/2v9mtaqhP+nXH/XJP&#10;/Z6A5SL7HP8A894/+/X/ANnR9guv+e8X/fj/AOyr48/as+Msll4x0rT5Lbxtpun+HPEWksv9meHr&#10;97XVHa4iaX/SFi2uqI2xIlf53b/dr7NtpN8Csu75l3fNQHKVfsF1/wA94v8Avx/9lTI1leV1W7gd&#10;l+VkSL7v/j1fNfxS+LXxBsJ/if4i8P8AiHSdH0X4eMiS6De6d5r6p/o8Vw++481Wi3+btTav8Fc7&#10;rHi/xl4Z8Q/GXxt4f1nS9N0rSNYsL250a+sftEuo79Psv3Xm708r/Y2btzUByn139huf+e0f/fn/&#10;AOyo+w3P/PaP/vz/APZV86/GP4h+O/BPxGtbptUm8MfDqCKCS41az0BNUheVnxKl03mrLar8ybXR&#10;GX5nZ2r6MS8iDpE0i+a67lTd8zUByjfsNz/z2j/78/8A2VN+wXX/AD3i/wC/H/2VaFfL3xW+JvxB&#10;tdX+JeseGfEuhaJpXw+t4ml0zUdP+0NqjfZ1uH82XenlLtfauz+LdQHKfQ15IumxebeahbWyfd3y&#10;rs/9nqxDbyzRLJFcwurfMrpF/wDZV8kfHH4V698cPjB4Ahv/ABHpqeH9S0W91Kz0TXPC8GpRWbqt&#10;ru3JK+2V/wB795vu19X+HtHXQtCsNNiWFIrK2S3RIoFih+VQvyov3V/2aA5Sx9muP+e8f/fj/wCy&#10;py2M7L/r4/8Av1/9lXz98cPAml+NfGOnw6I2r/8ACx1W3uLXUYtVuIotGtVl+eV0V/K+ZVdFTY3m&#10;t/wN1+kE+5QHKU/sNz/z2j/78/8A2VH2G5/57R/9+f8A7KvFvGHxf1fwH438YaDffZria7sbW78J&#10;Js2/aJZX+zvbv/e2TtE3+7LXJ/Hf4o+MPADPcaD4xhmbw5Ba/wBsaYvhz7Us7Ssn+vuN6LBvX7qq&#10;tAcp9K/Ybn/ntH/35/8AsqrzK0LIsl3bIzNtXfF95v8AvqvFfFWtfE3xR8YfEvhPwp4n0nw5YaXp&#10;WnailxdaT9slaSV7hGT76fK3lff/AIaf8YbHxBZfFD4a6nLrGm6h4duNdgtP7Eu9FileKfyJn+1R&#10;XDPuRvl/gWgOU9v+w3P/AD2j/wC/P/2VV41aSWWNbyB2i+8iRfd/8fr58/aG+LPirwRql3feFfFE&#10;KW/h/wCyvqOhroDXSN5rp8lxdb/3G9H+Xatcl4x8R+NfCfjz47+KvDWuaTptj4fnsNQutPvrHz31&#10;Hbp8X7rfvTylfZ8rLubdQHKfVc11BbXSW0upWkNw33YX++3/AAHfVv7HP/z3j/79f/Z14D+0N4G8&#10;NX+q/DXxnL4d01PFH/CU6Nbrqr2afbYoml/1Xm/f2/7Fcp8bfjv8UbP4ra14Y+H3h7VNSXw/Bayy&#10;Q2OjwXUV/LKu/ZLLLdRNBF/DvRG/ioDlPqv7Dc/89o/+/P8A9lR9huf+e0f/AH5/+yr52+OHxH+I&#10;nhHxFpuoQahP4V8BQWK3WoatZaAusvBLv/epdL5qvFFt27XiR/4923bX0baXSXlrFLE6zJIu5XT7&#10;rUBykf2G5/57R/8Afn/7Kj7Dc/8APaP/AL8//ZVeooAo/Ybn/ntH/wB+f/sqPsNz/wA9o/8Avz/9&#10;lV6igCj9huf+e0f/AH5/+yo+w3P/AD2j/wC/P/2VXqKAKP2G5/57R/8Afn/7Kj7Dc/8APaP/AL8/&#10;/ZVeooAo/Ybn/ntH/wB+f/sqPsNz/wA9o/8Avz/9lV6igCj9huf+e0f/AH5/+yo+w3P/AD2j/wC/&#10;P/2VXqKAKP2G5/57R/8Afn/7Kj7Dc/8APaP/AL8//ZVeooAo/Ybn/ntH/wB+f/sqPsNz/wA9o/8A&#10;vz/9lV6igCj9huf+e0f/AH5/+yo+w3P/AD2j/wC/P/2VXqKAKP2G5/57R/8Afn/7Kj7Dc/8APaP/&#10;AL8//ZVeooAo/Ybn/ntH/wB+f/sqPsNz/wA9o/8Avz/9lV6igCj9huf+e0f/AH5/+yo+w3P/AD2j&#10;/wC/P/2VXqKAMmaGW2ieWS5iRF+8/lf/AGdZv9vWf/P8v/gM9bGvf8gm6+7/AKpvv1npYWfm/wCo&#10;tv8AWtVxMZc32Spd38d/o2oeTdxTbYH3J5bq/wB3/erzXY/99P8AvmvQtVhih3+VHGn+g3X+q/30&#10;rz+oLibHg9G/tR/n/hX+H/pqlekV574P/wCQo/8Aur/6NSvQ4/uirASsi2/49Yv91K16yLb/AI9Y&#10;v91KAJaKKKgsKKKKANrS/wDj1/4FV6qOl/8AHr/wKr1ABRRRQAUUUUAFFFFABRRRQAUUUUAFFFFA&#10;BRRRQAUUUUAFFFFABRRRQAUUUUAFFFFABRRRQAUUUUAFFFFABRRRQAUUUUAFFFFABRRRQAUUUUAF&#10;FFFABRRRQAUUUUAFFFFABRRRQAUUUUAFFFFABRRRQAUUUUAFFFFABRRRQAUUUUAFFFFABRRRQAUU&#10;UUAFFFFABRRRQAUUUUAFFFFAHOf8wf8A7Yf+y1d1OysdYsZbS7WOa3lXY6PVL/mD/wDbD/2Wo/E+&#10;t2PhXSXu54FdV+VU2r8zVUeZy90ifJye+crYfBDwxZ363P7+5RG3rFcT74q6/wATeF9G8Z6DdaHr&#10;VnBqekXsXlT2Vwm5JUryuP44z21xBPeaHH/ZV3u2vEvz/L9//er1v7fpn9m/2mz2yWXl+f8AaG2q&#10;ir/e3VtWjWj/ABTjoSof8ujkvAvwe8GfDeO7i8OaPDpf22BIp3Sd2edF3bN7uzM333+auo8N6Bpn&#10;hHw9YaLpVvHZ6bYwJb2tujfdiX7i/NWPpXxI8FaxoP8Ab2neKPD9/oiyfZ21S0v4Jbfzfu7PNVtu&#10;7/ZqKL4l+CLmF5YPE+gTxIsDs6ajAyqs/wDqW+//AB/w/wB7+Guc7zt/Oj/vp/31R50f99P++q5v&#10;wr4r8O+NrB77w9qul69ZJK0T3GmXMVxErr95d6fxVN4qubzR9B1C70XQV17UoIt8GmJKlv57/wBz&#10;zX+VaAN7zo/76f8AfVHnR/30/wC+q8r+HfxitPFvw/1XxR4l02DwGmkX11p+ow6nfwPFatA+12af&#10;7m2tTwP8QtL8c+GLjxFazaZ/YqzzpFe6dqEF7bSxRPt83zYm2/w/d/h/ioA9A86P++n/AH1R50f9&#10;9P8AvquEsPi58PtV8Oal4h0/xp4Zv9C0v5b/AFO21O3lt7X/AK6yq+1P+BVX+GPxm8B/GOx+2eD/&#10;ABNo3iFPKSdraxuopbi3Vvu+bEvzRf8AA6APQ/Oj/vp/31R50f8AfT/vqmfZYP8AnjH/AN8UfZYP&#10;+eMf/fFAD/Oj/vp/31R50f8AfT/vqmfZYP8AnjH/AN8UfZYP+eMf/fFAD/Oj/vp/31R50f8AfT/v&#10;qmfZYP8AnjH/AN8UfZYP+eMf/fFAD/Oj/vp/31R50f8AfT/vqmfZYP8AnjH/AN8UfZYP+eMf/fFA&#10;D/Oj/vp/31VRZovt8rb1/wBUn8X+/Vj7LB/zxj/74qr9mi/tGX90v+qX+H/foAzfEfhzSvFtnb2e&#10;qW8d5Db3MV7EjybdksT70b5f7rLW75sW3b5i/wDfVc7o/inSNa8Ta7oNsd+p6N9n+2RPFt2+am5P&#10;m/i+Wue1T4o6BY/EPSvBNrqGiah4hubh/tmmf2taxXtlF5TyrL9lZ/Nfd8v3V/i3fdoAq+MfgD8P&#10;PHniq38R634asNS1qLZtuHZkWXZ9zzUVtsu3+Herbai1b9nr4c6342fxffeF7W68R+el1JetI/72&#10;VUVUeVN22XYqJt3q2z+Guj1r4jeDPCuvWWh614l0DR9Zvv8Aj20++voLe4uP9yJm3PXNeL/2hPhj&#10;8PvGEXhjxN408P6LrTwNO9pqF9BB5SqV+/ub5Gbem1W+9/DQBP4x/Z9+HXjvxPF4j1zw3b6nqybd&#10;zPPLtm2fc82JX2S7f9tWrpdR8FaDq/jPRfE99Zxza1okU8WnXhkbdAs+1Zf9n5tiV0NslrcRJLEk&#10;LxOu5XRV+auZ8QePvBnhXWdP0rXfEmiaPq2otss7G9vYre4uv+uSM25/+A0Adf50f99P++q8v8a/&#10;s/fDr4j+JbfXvEnhqy1XVrdFTzrl3XzVX5kWVVbbKq/9NVauL+OP7V3hX4OeJdP8Owf2LrHiSdXe&#10;fT7vxFYaX9jiXZ/rXnddjPvXYn8Ve1aDcrrOjWV3LaLbPdQJK8KOsuzcv99Plb/eWgCO58N6Rc+I&#10;dP1mWCJ9T063lt7aXd/qopdm9f8AgXlJ/wB81tpNEi7d6/8AfVH2WD/njH/3xXl3xS+NNj8KNRt4&#10;tQ8HeIr/AEpvKe51vTLOKWxs9z7P3u6VX/74RqAG+Lf2b/h1468Xv4n1vRXu9ddIla8i1O6t93lf&#10;c+SKVV+WvU0miRdvmr/31QltA3/LKP8A75o+ywf88Y/++KAOc17wH4e8R+I9C1zU9OtrzVdBlll0&#10;67l+/au67X2/8BrkfGn7Ofw3+IviO71zxH4VsNV1O9tltJnuGfZKifc3pu2sy/wvt3LXqP2WD/nj&#10;H/3xR9lg/wCeMf8A3xQBzPh3wNoXhLUXvtMs1t7t7GDT2lMrMz28G/yk+Zv4N7/99Vb1vw3pXiG6&#10;0mfUIkuW026W9s28z/VSqjrv/wC+Xatv7LB/zxj/AO+KPssH/PGP/vigDyvxn+zv8NviL4mu9e8R&#10;+FbDWL+8gFrO9yz7ZVX7m9N2xmT+F9u9P4WqGX9mv4Yahr9prU/hXT7nUrYwBLlpJXeXykRYvN+b&#10;97tVF279396vWvssH/PGP/vij7LB/wA8Y/8AvigDA8S+GdK8VW9hHqsC3a2F5Ff2++Vk2XEXzI/y&#10;/wB2uY8f/ArwL8TdXtNX8R6BbalqVquyK7SeW3lZf7rtE6ean+w/y16N9lg/54x/98UfZYP+eMf/&#10;AHxQB5h40/Z++Hfj/VrLVtb8OW2p3drEkUQ8+VYpUT7qSxK+yVV/uurV6ZD5FtAkSMqIq7VVaf8A&#10;ZYP+eMf/AHxR9lg/54x/98UAP86P++n/AH1R50f99P8AvqmfZYP+eMf/AHxR9lg/54x/98UAP86P&#10;++n/AH1R50f99P8AvqmfZYP+eMf/AHxR9lg/54x/98UAP86P++n/AH1R50f99P8AvqmfZYP+eMf/&#10;AHxR9lg/54x/98UAP86P++n/AH1R50f99P8AvqmfZYP+eMf/AHxR9lg/54x/98UAP86P++n/AH1R&#10;50f99P8AvqmfZYP+eMf/AHxR9lg/54x/98UAP86P++n/AH1R50f99P8AvqmfZYP+eMf/AHxR9lg/&#10;54x/98UAP86P++n/AH1R50f99P8AvqmfZYP+eMf/AHxR9lg/54x/98UAP86P++n/AH1R50f99P8A&#10;vqmfZYP+eMf/AHxR9lg/54x/98UAP86P++n/AH1R50f99P8AvqmfZYP+eMf/AHxR9lg/54x/98UA&#10;P86P++n/AH1R50f99P8AvqmfZYP+eMf/AHxR9lg/54x/98UAP86P++n/AH1R50f99P8AvqmfZYP+&#10;eMf/AHxR9lg/54x/98UAP86P++n/AH1R50f99P8AvqmfZYP+eMf/AHxR9lg/54x/98UARXIgvLeW&#10;B5E2su1vmqoljFu3fa5927d/rVp2sTWmj6bcX1zHGkMETO3y1xv/AAmep2cEOp6h4fgttFldf3qN&#10;++iRv43SqIOj1iwjh0u7l8+SZ0tZUXe397/9mvL99eu6rZxXOk3CRRx75Ym2/L/sV57/AMIbqf8A&#10;zwX/AL6SpLDwe/8AxNH/AN1P/RqV6LXG6DoN5pV55s8Soj7V+8v/AD1SuyqyArItv+PWL/dStesi&#10;2/49Yv8AdSgCWiiioLCiiigDa0v/AI9f+BVeqjpf/Hr/AMCq9QAUUUUAFFFFABRRRQAUUUUAFFFF&#10;ABRRRQAUUUUAFFFFABRRRQAUUUUAFFFFABRRRQAUUUUAFFFFABRRRQAUUUUAFFFFABRRRQAUUUUA&#10;FFFFABRRRQAUUUUAFFFFABRRRQAUUUUAFFFFABRRRQAUUUUAFFFFABRRRQAUUUUAFFFFABRRRQAU&#10;UUUAFFFFABRRRQAUUUUAFFFFABRRRQBzif8AIG/7Yf8AslYHxW8PXniTws8Vim+7idZVh/56/wB5&#10;f/Hq3/8AmC/wf6j/ANlrS33O1f3Ef3f+ev8A9jVU5ShLmiY1aftY8p8z+R4g1jRNN8LW2h3KPays&#10;0rzQOnzM7/xfwL89dj8evhhrni39n++8J+Hp55L9VtQy28sSPcxRSo0sKtKjRbnVHX5128/NXtP+&#10;k/8APCL/AL+//Y0p8/bt8mL/AL+f/Y1tVryq+6c+GwkcOfG/gP4IS3/g/W4H8NeOpU1fxBo0t9ae&#10;PINLi82KC4RmdIrD5dqp9/f97ZXG+M/hFfeA/hzaNc+CVmiuL6yin07bEn22VvEXmpE/8PzxOn3/&#10;AJa++v8ASf8AnhF/39/+wrK1XRINetVtdQ02yu4ElS4WK4/eosqvvR/mX7yt81c53HknwE0LUU8W&#10;+PfF/wDwht34D0rWfsUVjoN9FBFcboInR7iWKB2VWfeife+7EleofD3X9S8TeELDVdY8P3fhXUbj&#10;eZdJvJEeWDa7L8zJ8vzY3f8AAq6DNz/zwi/7+t/8TRuudu3yIv8Av7/9hQB5d8GvB15pWheM7DXt&#10;M2Lf+KdUvYorhVZJbeWXej/7rVyvhL4dT6V8BPHHhnVfCt9eWl5qusumiaZKlvcXFrLeysnlNvRV&#10;3I29fmWve/8ASf8An2i/7+//AGNH+k/88Iv+/v8A9hQB89/s5+HfEc+jeKtK8QeH9Ss/CjrbxaZ/&#10;wlmn2Fvqdw2xvN89bP8AdMqPs2tsVv8Avmr37KkN14b8I2vhPU/h3qnhLVNDs4rS61a7trVbTUXV&#10;2X91LFK7P/e+dV+9Xu2bn/nhF/39b/4mj/Sf+eEX/f3/AOwoAvUVT827/wCeMf8A3+/+xo827/54&#10;x/8Af7/7GgC5RVPzbv8A54x/9/v/ALGjzbv/AJ4x/wDf7/7GgC5RVPzbv/njH/3+/wDsaPNu/wDn&#10;jH/3+/8AsaALlFU/Nu/+eMf/AH+/+xo827/54x/9/v8A7GgC5VNf+QjL/wBc0/8AZqPNu/8AnjH/&#10;AN/v/sar77n7dL+7j/1af8tf9/8A2aAPn6bxf4h+F3x1+IOov8NfF/irTfECaW9nqHh6C1lhTyrd&#10;ldX824if73+zXbePfBj6l8Wvhl4i0/RVd7LULp9RvkiXzYomsJYk3P8Ae+8yLXqOJ/8AnjF/38/+&#10;xoxP/wA8Yv8Av5/9jQB8rfF/wr4ktvjO+teCvB2v3PiO9+xRNe3FrYXXh66iXb89x5r+fAyJ5qb4&#10;v9n71db8b9Bl0f4o+EPGkXw5vfH9rBY3+n30Oj2drPdo0r27RO6zvFuX906/e+WvfP8ASP8AnhF/&#10;39b/AOJo/wBJ/wCeEX/f3/7CgBLF/NtYX8t7bcit5T/eT/Zr5J+OPgDXJfEfxR0pfhdL47uvG9rB&#10;DomvL9la307bbrFsuHldHgWKX96rRI/3v79fVN/rEWlov2yWys9/3ftF1s3f99LV4Pct83kR/wDf&#10;3/7CgDxPVPhQtx8XvAuq6hodprEFl4evLLUdQltYn33H+i+Tv3feb5H217nboqRIqpsRfurUGJ/+&#10;eMX/AH8/+xp265/54xf9/f8A7GgC5XzL+03oF9401/SdO0PwR4k1LxXZqsuieKLS6W30zTpWdd/2&#10;j/SF3/6r7vlPX0d5t3/zxj/7/f8A2NNxc7t3kR/9/f8A7GgCW2RkiTf9/b81Wap+bc/88Iv+/v8A&#10;9jR5t3/zxj/7/f8A2NAFyiqfm3f/ADxj/wC/3/2NUZ9djhvUs5Z7JLp/uwtdfO3/AAHbQBtUVT82&#10;7/54x/8Af7/7Gjzbn/nhF/39/wDsaALlFU/Nu/8AnjH/AN/v/saPNuf+eEX/AH9/+xoAuUVT827/&#10;AOeMf/f7/wCxo825/wCeEX/f3/7GgC5RVPzbv/njH/3+/wDsaPNuf+eEX/f3/wCxoAuUVT825/54&#10;Rf8Af3/7Gjzbv/njH/3+/wDsaALlFU/Nu/8AnjH/AN/v/saPNu/+eMf/AH+/+xoAuUVT827/AOeM&#10;f/f7/wCxo827/wCeMf8A3+/+xoAuUVT827/54x/9/v8A7Gjzbv8A54x/9/v/ALGgC5RVPzbv/njH&#10;/wB/v/saPNu/+eMf/f7/AOxoAuUVT827/wCeMf8A3+/+xo827/54x/8Af7/7GgC5RVPzbv8A54x/&#10;9/v/ALGjzbv/AJ4x/wDf7/7GgC5RVPzbv/njH/3+/wDsaPNu/wDnjH/3+/8AsaALlFU/Nu/+eMf/&#10;AH+/+xo827/54x/9/v8A7GgC5RVPzbv/AJ4x/wDf7/7Gjzbv/njH/wB/v/saALlFU/Nu/wDnjH/3&#10;+/8AsaPNu/8AnjH/AN/v/saALlFU/Nu/+eMf/f7/AOxo827/AOeMf/f7/wCxoAqa9o6a7o13p8jb&#10;Eni2b/7teeeIdL8Z3nh2XSGtrCaJY/muUk+edV/g2/3q9JeW5RdzwQ7V/vS//Y1R/wCEjtsfNeWA&#10;+l5VES5Sh4P8Qp4k8OpJ9mks5YG8iWF1+4y1p0yDUo7yJ1tntH2/e8mfd/7LRlv7lSERtz9xP+uq&#10;f+h1aqlc7tifJ/y1T/0OrtWAVkW3/HrF/upWvWRbf8esX+6lAEtFFFQWFFFFAG1pf/Hr/wACq9VH&#10;S/8Aj1/4FV6gAooooAKKKKACiiigAooooAKKKKACiiigAooooAKKKKACiiigAooooAKKKKACiiig&#10;AooooAKKKKACiiigAooooAKKKKACiiigAooooAKKKKACiiigAooooAKKKKACiiigAooooAKKKKAC&#10;iiigAooooAKKKKACiiigAooooAKKKKACiiigAooooAKKKKACiiigAooooAKKKKACiiigDnP+YP8A&#10;9sP/AGWugj/1a1z/APzB/wDth/7LWqmpW21f9Jj/AO+qAL1eX/HTxBr/AIb8GW8nhi5tLPWrvVbC&#10;wjlvovNiRZbhInZl/wB169E+22v/AD9Q/wDfa1j63YaN4kghg1BILmKKeK7jV5PuyxPuRv8AgLLQ&#10;B4j+zd8S/HHjPXfI8Wahp+oW9xpkssCWNj5HlPBey2ruzbvm83Yr7P4a+kq4rw54P8LeEZ1n0i2t&#10;rOVI3t1dJ93yNK0rJ8zf89Wdq6n7ba/8/UP/AH2tAFyiqf221/5+of8AvtaPttr/AM/UP/fa0AXK&#10;Kp/bbX/n6h/77Wj7ba/8/UP/AH2tAFyiqf221/5+of8AvtaPttr/AM/UP/fa0AXKKp/bbX/n6h/7&#10;7Wj7ba/8/UP/AH2tAFyiqf221/5+of8AvtaPttr/AM/UP/fa0AXKKp/bbX/n6h/77Wj7ba/8/UP/&#10;AH2tAFyiqf221/5+of8AvtaPttr/AM/UP/fa0AXKo/8AMRm/65J/7PTvttr/AM/UP/fa1X+3W326&#10;VvtMf+rT+Nf9ugD5c8dfE34lWVz8SvEdj4g0u18NeCvEVrZRaS2mebNfwNFaeajy7/3X+vbayLur&#10;rtb+M2uabpfxKna+toZtG8YWGi6dviX/AFUv2Len+03+kS16ZefDzwfqFjrVpc2VpNaa3cpe6jC8&#10;7f6RKuzY7/N/0yi/75rD1X4E/DLW/G1x4q1Dw5p9zr9y0Ty3rytud49mx9u7bvGxfm+98tAHi/xF&#10;+LnxT03x74itNI17RLDR4rnVLSzS40z7RLF9l0+K681vnTc29mXZ/dbdX1R4b1JtV0DTL6VFWW6t&#10;YpmVO25N1czffDbwbqmoTXlzZWk11LJPK0vntuZ54lgl/i/jiVErqLN9P0yyitLaSCG3gj2xoJPu&#10;qtAHk3xc+H3hf4i/F7wBpvirwzpPiewTTtWlWz1iziuoVfdafNtdG+aoPHOj/wBl/H/4YXkF9qW2&#10;/ub+KWye+l+yKiWD7Ntvv8pf97ZurY+KvgPXPGeveHtZ8L+OYfCGp6THdW/nf2ZFfpOk/lb12O/y&#10;/wCqSqnjT9mr4WfEjxH/AMJD4n0WDVdddV3X39oXEX3U2/Kiy7V+WgDs9Yh15vHnhmSx1yys9CWC&#10;6+36VLBvuLx/k8p4n/h2fNu/368n+NXw903xz450+LQZdST4ixeRcRapb6ncRRaJarKu+V0Vtv71&#10;ElRE2/vW3/w72X1e58H+Fr3xHomvT2sE2seHoJbfT7t5fnt4pURZU+9/EqL9+uY8W/s+fDHxt4wl&#10;8Vazokd54gdYt12uozxbvK+58qSqvy0AeoPfW1tcRRSzrHLOdsaM33/92rn30rzjxX8P9D8YeNPB&#10;XiC8uYftXhW5nvbPa38ctu8X3v7u1/8Ax1a7xNTttv8Ax8w/99UAeM+PtHfTPjv8MNTN/qTvf397&#10;FLaNfy/ZFRdPl+7b7/K+982/burvNbh1seOfDUljrVjaaGq3X9o6VNAGuLxtv7lon/h2NuZq43xz&#10;+zh8KviJ4lfxH4j0OPVdXbbtuP7TuIv4Nvyqsqqvy12lx4N8LXniDw/rU8EM2reHopYNMuHnbfap&#10;KirKPvfxKi/eoA8m+N3w/wBI8e+ONNtdEGpf8LIi8i4ttQttVuIYdEtVlTfK6K+1d6q6qm3963+z&#10;vZdX49eAPDb+JPAXiyXw3pb+KovE2nQRa41nF9tSLe3yebt37f8AZ3Vt+Mf2fPhj448Xv4q1zRIL&#10;zxAyRJ9uTUbiLd5X3PkSVV+Wjxz8N9X8Z+N/D+of8J1HYeF9JvINQfQU0+J/Pli+4/2jfvSgD1+v&#10;Bfixo8lh8bfhFqq6hqge/wBdlt5LRL+U2mxdNu2/499/lfe/j2bq9u+22v8Az9Q/99rXkvj/APZy&#10;+FnxK8QnxD4n0WLWNW+XFwdTuItu1Nvyqkqqvy0Aexq6v0r50+Pfw40vxx4n0+10ubUpPiR5cU2n&#10;38Gqz28WjW6y/PdMiNsXd83y7P3rJt+6r7fdNMj03R7KCztJ4kt4IliiQSbtqrXnXjr4A/DD4keK&#10;P+El8QaMl9rXlRQ/a01GeB2VfuL+6lRf4qAPV4fufe3/AC18zftleBp7/wANxeMYdPjmXQYHlvNW&#10;TXLqyvtMgV0d5bOJP3Usv3/llZfuJ9/7tfSaXlnCm1bmPav/AE1rz3xz8HPh78SPEGn614n0Wy1r&#10;ULBFWBru4YxbVfem+Lftf5/76tQB3+lTpc2FvPE7PFLErK7/AH2r4+/bS+KV5p8Euh/2f40sNM0u&#10;6069a+0bQr2W3v5/tcX7p544vK8tE/h3/O+1f977ES/tF+7PD/33WR4n0fQvGGjS6Zq6215ZSvE7&#10;xPL95ldXT/x5UoAuaNqa6rp1rfLHPDFPEsqxXcTRSpu/vI3zK3+zWzVFL+0X7s8P/fdO+22v/P1D&#10;/wB9rQBcoqn9ttf+fqH/AL7Wj7ba/wDP1D/32tAFyiqf221/5+of++1o+22v/P1D/wB9rQBcoqn9&#10;ttf+fqH/AL7Wj7ba/wDP1D/32tAFyiqf221/5+of++1o+22v/P1D/wB9rQBcoqn9ttf+fqH/AL7W&#10;j7ba/wDP1D/32tAFyiqf221/5+of++1o+22v/P1D/wB9rQBcoqn9ttf+fqH/AL7Wj7ba/wDP1D/3&#10;2tAFyiqf221/5+of++1o+22v/P1D/wB9rQBcoqn9ttf+fqH/AL7Wj7ba/wDP1D/32tAFyiqf221/&#10;5+of++1o+22v/P1D/wB9rQBcoqn9ttf+fqH/AL7Wj7ba/wDP1D/32tAEGtjfo13/ANcmrMTSLPf/&#10;AMe0f3mX/WVpXc1neWrwNeRokq7fvrVVIYPvf2ufvb/+WX/xNXGREo8xSSzittWt2iiiTfBLu2Nu&#10;/jirQqrFHbLKk/237RKiuioWi/i2/wB3/cqxuj/vrUBEZc/cT/rqn/odWqq3LrsT5l/1q/8AodWq&#10;sArItv8Aj1i/3UrXrItv+PWL/dSgCWiiioLCiiigDa0v/j1/4FV6qOl/8ev/AAKr1ABRRRQAUUUU&#10;AFFFFABRRRQAUUUUAFFFFABRRRQAUUUUAFFFFABRRRQAUUUUAFFFFABRRRQAUUUUAFFFFABRRRQA&#10;UUUUAFFFFABRRRQAUUUUAFFFFABRRRQAUUUUAFFFFABRRRQAUUUUAFFFFABRRRQAUUUUAFFFFABR&#10;RRQAUUUUAFFFFABRRRQAUUUUAFFFFABRRRQAUUUUAFFFFAHOf8wf/th/7LUPjPxVF4P0J7yVd7/d&#10;iT+81TJ/yBv+2H/slZPxN8LT+MPCz2loy/akZZY1f7jf7NXHl5o8xjU5uWXIebv8ZfEdgllqVzaQ&#10;TaZdM+1Io9uza+3Zv/vV6j4h+Ivh/wAJ+Fo/Ees6lbaXorNEv224fbEvmuqJub+H5nWvEf8AhFfG&#10;GsaZZeGF0iSzitWZnmuF2xbmd23b/wCL/gFav7T2lS6P8DtK0/T7a21K7g1zQ4oLa+k2wzuuoW/y&#10;M+x9q/8AAa68RGlGMeU4MJKvKUvanaRftGfDm/8AA2seLrPxJHf6FpLeVf3NvE7vE39xotu/+L+7&#10;R8F/2ivBXx70ZNQ8J300wWCK4uLS5tnilt/N+6r/AMG7/dZq5/4WeEPFWo+IfiB4u8VaLD4VvvEs&#10;VrZ2+jW959s8iKCJ182WVV272aV/u/wKlc/8MvGXi/4KfC3StD8dfDzVltfD9ta6Va3vhlX1mXUW&#10;VWTzVt4E82JfkX7/APfrhPVPfdY1ux0LSrjU9SvIbDT7WJpbi6uJFSKJF+8zO3Ra8i8HftO+DPHf&#10;ifxFFo+sWV14d0PR4NVvNW81k8rfLKro0TJuT5Yt3+1urE8ZePB+0R8P/Efg3w54Y8VaRqslsk8D&#10;eLvC9/pdlOYpUfynlliVfn27dtZT+HPi1qmu+NfFdr4W0vwpr1/oFhYadY/2nFcPugu5WlR5fK2o&#10;3lP8j7WVdy0Aep6V+0R8O9e8G6x4s03xNDeaFozbL65igl327f7UWzf/ABf3azPhh+1J8Ofi14Wu&#10;9f0bWmtrSws0vL5NQgeB7OJv7/8AD/D/AAM1cv8AAXwT470Hx5461TxZoa6fp/iWCyuIJW1tb+4i&#10;eKLynil/dJ838W5dy/7VZng2x+Lnhb4JXfg+28J2ula3oNjFZaZqv9rxTQ6ptl+bYmz90zRbtvmr&#10;951oA9m+H3xd8KfF3Tbq98I61BrEFtL9nn8lWR4m/wBpH2std1Xzp+z54M8feGPiB461bxZoa6fp&#10;/iOOyureZtbW/uInii8poZf3SfN/FuXcv+1X0XQAUUUUAFFFFABRRRQAUUUUAFUf+YjN/wBck/8A&#10;Z6vVTX/kIy/9c0/9moA8g+KPxu1X4ZeKNKs/+ELn1TRbqWC3l1a31CBLhWkl2KsVqz+bPtZ03bf9&#10;qvaE+5Xzl+0F8PvE3xJ8UaTaaJ4D0n7daywS2PxHuL6OK60bbKjy+Uip5/zKmzarbW3/AD/LX0an&#10;3KAPNvFPx+8AeA/Ftp4a8Q+K9P0zWrpV22lxL9zd9zzW+7Fv/h37d1c4f2mfCelfELX/AAr4l1jT&#10;9BvbLVYtNsfNuP8Aj63W8Uu9/wCGL5pdvzV598UvhR8R9Qufif4c0Lw5pOsaL8Q2iZ9evdQ8ptL/&#10;ANFit3MsW3fLt8remz+L+7VXxN8J/iLfaz8SPDGneGNLufDnja8sx/wk1zqKpLZwRWtvFK8tvs3O&#10;37ptmxvvfe20Ae3eL/j14E8CeKbLw5r/AIjtrDWLwr5Vl5byv87bU37EbZu/2ttemV8u/GXwF4/v&#10;fiYuqeAdDn0nU7iCCD/hLLXxJ9nt2RH+7e2DROs+351Xau7a7bXSvb9T1DxHD408P2dnpFteeHZ4&#10;7h9T1CW52S2rqq+Uixf8td7b/wDd20AdnXl/jL4+/D74feJbTw/4m8Wafo+q3Soy2942NisdqPK3&#10;3Ylb/b216hXyp8Vfhz8RrzVvibovhrwvoviDSviBBFE+s6jqP2dtJb7Otu3mxbd0qLs3ps/i3UAW&#10;P2gv2t7D4S+L9J8I6M+kXHiaeJ7i6/t64vYLS1iVUK/NBays7P5v8C/w/NX0F4c1K61bw/p95eRQ&#10;R3FxbJLJ9ld3i3Mv8DMqNt/3kWuHbwHqsPxO+H+qx7rnTdE0O/sLq4ll+fzZfsuz5f8Atk1eqp/q&#10;qAPG/E/xyv8AT/iEfC3h3wrc+Jp7R4F1W6/tGCyisvN+ZETzW/fy7Pn2L/Dt/vV7Ij/u91fIPxn/&#10;AGc9Z8S+PvF8ll4M0bxGvit7WSy8TajeLFc+F7iKJYnliRkd/wCBXXytu5vlf5NtfXFnG0MESu+9&#10;1Xbv/vUAYUXjjQ7q68QWqajELjQdh1FH+X7Lui81d/8AwD5q5bxP+0F8O/B+o6Lp+ueKLbSrvWVi&#10;aziuIpVLrL9zf8n7rd/t7a5P4p/CbxDr/wATbK+8P+RD4d8R2sWm+LvNl2P9ngl82J0X+JnVpbdv&#10;9iX/AGa439orwD8XfHF74l0DQ9Ktrzw1dWdu+mSprS2UUTL80sVxF5TtKzuvy/wfc+589AHrvjX4&#10;+eAfhnqUuneJvE9ppd7EkUrQS72lRJHZUbaq/d+Vv93FVvFnxw0bQPiN4c8EW1/Yf2/qlzFvstQ8&#10;+JmgZWbdEyxMry/L91mWqvgzwPqk/wAX/EXjHXNGtLSLVPD2l6ekTSrcPFKj3DXEW7+7+9i/3q2P&#10;ip4W1LxNqngSXTYVmi0fX4r+53uq7YkilX/0JloAXxl8ePAnw71/TtB8SeJbTRtWv9nkQzK38b7V&#10;3tt2pub+9trmrr9pfwr4e+Inifwv4n1Wy8PTadf2tlYtcXGHuvNt0l3t/cXc+3c3y1wX7QvgX4tf&#10;ELUfEuh6HpVtd+Hby2gbTrj+2lsokZNrSxXEXlM8srsnyfNs+5u2/NVPxX8Mvib4h1j4m2UHgzSE&#10;0n4gwWcE+p3GsL52k7bRYpdyeV+92fPs2N9/+6tAHp/xQ+JHjbwJ4w8LtbaLoF94N1bU7PSpbuXU&#10;Z11CKWd9u5IPK8pk/wC2tdL4y+NvgP4b61p+keJfFFjo+pXrfuobmXn5v4n/AOeSf7T7VrP+Lngb&#10;U/E2j+DbTSkS5/sjxDpt/O00qr+4gf52/wB6vEvjj+zz4l8UfFfX9ai0fWvFWheJbO1tLmx0jxrc&#10;aGlr5SbGWeJflnifdv8A733/AJaAPd/Hnx28DfDTVbLR/EXiGHTtTvV3wWpjeV9m7bvbYjbV/wBp&#10;q9HTa67l+61fL/xp+HvxAv8AxPp994A8Pz2WtJp0VlF4p0/xN9lSDa3+qvLWWJluok+bb8jt8z/c&#10;avpWwSdLGFLlkefyl81l+6zfxUAX6KKKACiiigAooooAKKKKACiiigAooooAKKKKACiiigAooooA&#10;KKKKACiiigAooooAztVme2064li2+aiMy765/wAvXN//ACEl+/s/g/8AiK6DV1aTTLlETfKyNtWs&#10;9Jm3f8ec/wB7f/qKuJjKPMUrOW+S9SC7nW5iliZ1/vrtZP8AY/2q06qJ5kl7FKkDQqkEqfPFt+8y&#10;f/E1bokXEiufuJ/11T/0OrVQXP3E/wCuqf8AodT0AFZFt/x6xf7qVr1kW3/HrF/upQBLRRRUFhRR&#10;RQBtaX/x6/8AAqvVR0v/AI9f+BVeoAKKKKACiiigAooooAKKKKACiiigAooooAKKKKACiiigAooo&#10;oAKKKKACiiigAooooAKKKKACiiigAooooAKKKKACiiigAooooAKKKKACiiigAooooAKKKKACiiig&#10;AooooAKKKKACiiigAooooAKKKKACiiigAooooAKKKKACiiigAooooAKKKKACiiigAooooAKKKKAC&#10;iiigAooooA5z/mD/APbD/wBlrST7TGqn93Wan/IG/wC2H/slc58ZtYn0fwdutm2ebKkTOn92tadP&#10;2soxMalT2UZSOqh16C5untoru0mmT70SS/PUtzYG8T96sMqKyuqOu75lr5gv7CKz8J6LrUF89tqs&#10;srfukb5/ld/mT+7XtOueKvEtn8HLvXND0j+2/Ei6Z59tp/8Az3l2f5+Wtq+H9l7xzYbE+1lynoP+&#10;k/8ATKm/6T/0wrwD4c/GrXtd+G/ijUNZ8R+F4fFGlvErRXGi3+kJYPLt8pLq1nleXc38O1vn+6tS&#10;/CrxHqfx30Hx14T+JFpYX/8AZt5Fayvp+n3+kJdRSxJKv+j3DefEy7v73zVyHee9J9pf/nnTv9J/&#10;6ZV8rfD7xrH8Bf2ZvF+r6Zpt1qUGh+JNUstP0797O3zak8EUX8buvzJ93c1bHwv+NvxO8W+CfHcu&#10;peDJ7nxBo9qk+lGXw7f6DDqkrI/7lYrxt25HVfmV/m3r9ygD6R/0n/plR/pP/TKvF/2d/ih4g+Id&#10;jqsfifUtLudesXi8zS7HQrzRrqxV03Ktxb3UrP8AN/C33a7T4x+O7n4afDrW/EdpaxX99bIsNrby&#10;vsiaeWVIot7/AMK73XdQB2W+5f7vlU7/AEn/AKZV8w+HPEPj/wAHfE/x7P411nwmdVtfC+myQXto&#10;s9vpis93dIvmxO7Mrbtq/I/z/L92t34V/E34jePNO+IWiXNz4eh8VaFLbrZ6k+gX9laMs8Xm/vbK&#10;eVZ/k+b+P5qAPoJHuX/550n+k/8ATKvnT4C+MviZJ8DYvFnj3xV4SubeXTEmsbp7Ce1eKXd967le&#10;4dW/h+4iVv8AwA+K3izxxrfjDQ/Ff9nTah4eltfKu9P0e80pJYp4t/z294zyqy7H+bdtagD2z/Sf&#10;+mVH+k/9MquUUAU/9J/6ZUf6T/0yq5RQBT/0n/plR/pP/TKrlFAFP/Sf+mVV0+0/2jL/AKv/AFaf&#10;+z1qVTX/AI/rj/rkn/s1ADf9J/6YU5Dcsu793Xx5+09+0pp2geOtM0SPxjqHhVfDmv6W2o29pBcK&#10;2o+bLF5qMyrs8hIn+7u+dm/2Pm+xoZEkgWRPuMu5aAGf6T/0ypv+k/8ATCvnT4nfG74gaRefEPWv&#10;DVn4cHhXwC6Jqdpq0dx9t1L/AEeK4l8iVXRINqS/LvWXe392uWv/AIieO/CXiH4s+LNBOiz+F9K1&#10;ezur+01bz2u7iJrC03rAyOiQbEbf83m7m/ufeoA+tv8ASf8AplR/pP8A0yr57+Lnxk8b+Afifp9i&#10;kml+GPBDxW7yeINc0K8vbedml2PE1xBKkdm33FXzl+bf/s19Go+9N1AFb/Sf+mVH+k/9MquV81fF&#10;D4w/EbSNU8e33g6Dwqvh3wJGs2p2+uLcPd6i3kLcOkTxOiwfun+RnWXc1AH0O806Ju/d09PtLr/y&#10;zr4/+Pvg7xv8a/ix4F0i01Lw4fCepaVdarZ6Vq1jfttZVtdzXH2e9i81v3vyfd2/P96vqzw1pR0D&#10;QrDT3EebWBYMxbtnyr/DuZm2/wC81AGi/wBpT/nnTv8ASf8AplXyD+1Z+0TY+G/ENp4dj8XXvhZ9&#10;E1PTLi+W0trpZb/fcRbovNVNvlLEzO/zbm+RP71fXVjdw31nFcwPvilj82N/9luaAJP9J/6ZUf6T&#10;/wBMq8b8QfGfUPBHi7xroeqWds81rY2uoeG0hRke/wDNfyPKbc3zOtxsX5P4ZUrl/jl8avG/w1e3&#10;n0rUfDN/DplvBLrWnjSL+6uG3uqv+9ifyrNfv7PtG7d/wGgD6M/0n/plTX+07v8AlnXiHirx38U9&#10;Z+K+v+EPAo8K2sOl6VYal9t8QxXUu953uFaLbE6/88vv/wAP9xv4V+MD+Krb4nfDSW5/4R6/8I3O&#10;uW9p9kls7r+0ILrypX81ZVuFj2/J914moA9w/wBJ/wCmVN33O/b+7rwD9oD41eK/hjqP2nw5feHr&#10;vTtOWB9T0m40m/vLva7r9+4t28qz+X7vmq2+uN8T+PfH3gXx/wDGzxF4bTQbnQ9BubC91C31hZ5b&#10;ieJNPidobfY6LE3+22/5m+5QB9Y/6T/0wp/+ksv/ACzr52/aD8DeH7nX/h148i09k8Sy+JtItVvv&#10;tEv+oaX7mzdt/wDHa5/43/tQeOPCfxL1bw74H8J3OuxaDBby3qQ+GdR1R72WVN/2dZbX91att2/P&#10;Lu+/9z5aAPqj/Sf+mVH+k/8ATKvnn41/GXxz4D8W6RHYx6b4Y8Hy2aXd54g17Q72/t4pd/zxSvby&#10;otrtXb88vy/P/sV9EW063MEUiMrqy7ldPutQA3/Sf+mVH+k/9MquUUAU/wDSf+mVH+k/9MquUUAU&#10;/wDSf+mVH+k/9MquUUAU/wDSf+mVH+k/9MquUUAU/wDSf+mVH+k/9MquUUAU/wDSf+mVH+k/9Mqu&#10;UUAU/wDSf+mVH+k/9MquUUAU/wDSf+mVH+k/9MquUUAU/wDSf+mVH+k/9MquUUAU/wDSf+mVH+k/&#10;9MquUUAU/wDSf+mVH+k/9MquUUAU/wDSf+mVH+k/9MquUUAUXadPmbyUX+/Wd/wlVn/0ELD/AL+1&#10;c13/AJBN3/1yeslNKs/N/wBRH/rW/wCWrVceUxnzfZL0epR6lE/kXNpNt+95Tb6b83+xVFLOC21S&#10;38qJU3wS7tjb9/zxVoUSLiV7ndtT7v8ArV/9Dq7VW5+4n/XVP/Q6tUAFZFt/x6xf7qVr1i200X2W&#10;L96v3V/joAsUVDvj/wCeif8AfSUfaYv+ei/99LUFk1FQ/aYv+ei/99LRvj/56J/30lAHQaX/AMev&#10;/AqvVjabf2yWu1p40+b+9Vv+1bP/AJ+ov++6AL1FUf7Vs/8An6i/77o/tWz/AOfqL/vugC9RVH+1&#10;bP8A5+ov++6P7Vs/+fqL/vugC9RVH+1bP/n6i/77o/tS1/5+Y/8Avq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LX/AJ+Y/wDvqgC9RVH+1bP/AJ+ov++6P7Vs/wDn6i/77oAvUVR/&#10;tWz/AOfqL/vuj+1bP/n6i/77oAvUVR/tWz/5+ov++6P7Vs/+fqL/AL7oAzU/5A3/AGw/9kqfWNDs&#10;fEmlS2N9B51pKux0eqqf8gb/ALYf+yUniHUNN8N6ZNqF5BF5SL82yJd7NVR5ub3SJ8nJ75w1n8AN&#10;FhvUlnu7u8tIvu2krrs/3WrsfEvhS28VeHLjQ7+W5hsrlNjNYzvbzL/EjRSxbWVl2/w154nxr0+G&#10;5ia80PydPl+7cJtf5fu7/u/NXrEB0+ezW5SK2+zsu9Zdq7Nv96tq0a0f4pzUfY/8ujzGy/Zo8FW3&#10;hXXtAn/trVl1l4pbzU9T1i6uNQZ4m327LdM/mp5Tfc2t8tavw/8Agd4c+GOr3+p6Fcau99qkcUV9&#10;LqGsXV79qZPuyv5rv+92/Lv/ALtdhaaloWoQedbXWn3Nv5nlebFJEyb/AO7n+9XP/EDxfongTTre&#10;7vLb7Qsuo2emvDaRRuyyXMqxJu3fw/PXOdgJ8KvC/wDwieq+FZdPS50PVrq6ury0uHZ/NluJWllP&#10;/fbbv9msTwv8A9B8P+FdY0RdV8Uarb6pF5UsureJL29uIl/h8qWWXdF/e+TbXeQXuizac19HLZPZ&#10;Rbt9wjK8SbfvfNWT4W8QWHittVFrYeXa2V19nW8Z7d4rr5FbfE0Tt8vz7fn2tQBxNj8AZfBmgalH&#10;4I8U6vo/iPUp4WufEOtzya9dvFFu2Rbrp2+X5m2/3d1JpnwW8W6xZ6tpXxD+IK+P/DWpWrWsukvo&#10;VvYfe/i82L5q9SsJdG1W1+02L2V5F93zrZ0df++lqlHrfhiaxur6O80ua1tf+Pi5SSJ0i/3moA87&#10;tv2XvA8Ol61YzxavqT6zbW9leX2oaxdXF7KsEryxN9od/NV0dvlbf/drY+H3wH8OfDPXtQ1rRpdb&#10;fUtRgit7+XU9Yur1rvyvuSy+a77pdvy7/wC78tXtN+JvgXVfCn9v2WrWF/oyxLL5tmvmvsf7n7pV&#10;3/N/d21peB/FGg/EDw1b67pEHnWVxLLErXFm8D74pXifcjruX5kb71AHEWn7LngnTfD/AIg0CI64&#10;+hazFsbSbjXLyW0tf3vmp9liaXbBsf5v3W2tb4f/AAF8NfDLxBe6zpEmtz6nfwRQX1xq2tXV691s&#10;+48vmu251X5N/wDd+WvSPsFp/wA+0H/ftaPsFp/z7Qf9+1oAuUVT+wWn/PtB/wB+1o+wWn/PtB/3&#10;7WgC5RVP7Baf8+0H/ftaPsFp/wA+0H/ftaALlFU/sFp/z7Qf9+1o+wWn/PtB/wB+1oAuVTX/AJCM&#10;v/XNP/ZqPsFp/wA+0H/ftaq/YLb7dL/o0P8Aqk/5ZL/t0AUPGfg/TfGum2tnqsTTRWt9b6hEits/&#10;ewSrLF/48i10Sfd21zenaxoesa7rGi2xt5tQ0nyvtlv5X+q81Nyf99JWdrHifTtN8UaPoMenR391&#10;fzOkv2d7f/RUWJ282VWdW2/Lt+RW+9QBzHjb9mzwV4/8Sy65qltqH2i78r+0LG11O4gstU8r/Vfa&#10;rdX8qfZ/tq1Q65+zT4H1rxpd+J7y31J7u8uorq/sU1a6Sxv5YlRIvtFqr+VLs8pNu5a9GvL3RNMu&#10;7e1u5rC3urj/AFUUrIjyf7q1j6x498GaB4lt9B1DVdJsdYnie4itLhkR9q7d7f8Aj6UAc549/Z68&#10;MfEfX31XWrjWnWVUS60m31y6g0282/d+0WqP5Uv8P3lrp9b8CaVrHjHQPEtys/8AaWiRXENm6Tui&#10;os+xX3L91/ufxV0qWFo67ltYH/7ZrVG8utGs7q1tZ5LK3uLj/URSuivL/ur/ABUAbleOePf2afBP&#10;xJ8QzazrkGoJNdLEuo2ljqlxa2mqLF9xLqKJ1WdV/wBtag+LPx68MfCnWdM0V9DvPE+tXyyyppmj&#10;fY/OiVNm938+WJV++v8AFXpWjG21LSrK4l082zzxLL9nuIl3R7v4W2/LuoAgm8GaZceJtH16SL/i&#10;YaTbT2tm6NtRYpdm9dv/AGySukT7lVvsFp/z7Qf9+1rzPxd8YPCvg/xbZeGpdP1LVdYl2tNFomjy&#10;3/2OJm2JLcNEjeUv+239xqAO28YeENN8a6QmmanH5tqtzBdbFbb88Uqyp/48i1v/AMFVPsFp/wA+&#10;0H/ftad9gtP+faD/AL9rQBxvib4YeG/Fnifwz4h1SxNzqnhy4ll06Yuy7C6/NuX+P7qN838SI1cr&#10;47/Zo8FfEvxDqupa5Fq27VoEt9RtLHWbq1tbrZ/qmliilVXdP4WZf4Vr1z7Baf8APtB/37Wj7Baf&#10;8+0H/ftaAOT8K/D7R/CutyavZ/aZtTuNOtdNuLi6uXneWKDf5W5m/i/ev838VafiHwfpviq50qfU&#10;I976RfLf2e1tuyVUZd3/AI+1bP2C0/59oP8Av2tH2C0/59oP+/a0AeTeOP2ZfBXxI8Qarq+tJq2/&#10;VrdLe+tLHWrq0tLvZ/qpZYonVWlT+Fqqah+y14F1LxB/bF2mt3V3L5CXiNrt55WpeQiLF9qi83ZP&#10;t2fxq38VeyfYLT/n2g/79rR9gtP+faD/AL9rQBj+KvBWmeMINPi1KNnXTr+DUoNjbdk8T7kauO8d&#10;/AXw7438TQ69c3Wu6PqmxYp7vw9rV1pr3Ua/cSfyHXzVX5vvf3q9J+wWn/PtB/37Wj7Baf8APtB/&#10;37WgDzHxz+z54Y+IeoRXWqXOvrEtutrNp9jr95a2l7Ev8M8EUqrL/d+avULa2is4FgiVUijXaqL/&#10;AArTfsFp/wA+0H/ftaPsFp/z7Qf9+1oAuUVT+wWn/PtB/wB+1o+wWn/PtB/37WgC5RVP7Baf8+0H&#10;/ftaPsFp/wA+0H/ftaALlFU/sFp/z7Qf9+1o+wWn/PtB/wB+1oAuUVT+wWn/AD7Qf9+1o+wWn/Pt&#10;B/37WgC5RVP7Baf8+0H/AH7Wj7Baf8+0H/ftaALlFU/sFp/z7Qf9+1o+wWn/AD7Qf9+1oAuUVT+w&#10;Wn/PtB/37Wj7Baf8+0H/AH7WgC5RVP7Baf8APtB/37Wj7Baf8+0H/ftaALlFU/sFp/z7Qf8AftaP&#10;sFp/z7Qf9+1oAuUVT+wWn/PtB/37Wj7Baf8APtB/37WgC5RVP7Baf8+0H/ftaPsFp/z7Qf8AftaA&#10;LlFU/sFp/wA+0H/ftaPsFp/z7Qf9+1oALy1W8tZYHZk81drOlVU0d/8AoIXP3t/3Yv8A4ik1L+z9&#10;Ks5rueCFIYF3u/lrXHr44XZb3dz4bls9HuGREvXVfl3fddl/u1QHV/2X5LpO1zLMyq6Lv2/xbf7q&#10;/wCxS1ams7byvMjij/3lWqXkp/dX/vmpAbc/cT/rqn/odWqqzIu1PlX/AFqf+h1aqyAqvYf8edv/&#10;ANckqxVKzvIEsrdGniR1iX+KgC7VLWLm8ttOuJbGzW8u0X91bvL5SP8A8C2vtqb7fbf894/++qPt&#10;lt/z3j/77oJOW0Hxrda/4X02+j02R9Sv9OW9SFGdLfd8nyfaNvy/f/8AQ60PAevT+KvCGmarcwRW&#10;1xdRb2hifei/8Dqp4a0P/hGNO0rT4NXWaysbP7L5Ton71/k2Pv8A4f4vl/26veEtNs/Cvh+y0qK+&#10;WZLVdizPtTd89AG7RUH2+2/57x/99Ufb7b/nvH/31QBUvNSg0fw/dahctst7WBriV/8AZX5q4a/8&#10;c+JdEvdKXU10bTbS6sZb+6eZpXe1WLyvNT/x+ur1uwtvEPhLUNIluVRL+1lt2fd9zcmysLUvC0Hj&#10;jTdPl1+f7Hcf2ZPp9zbwsv8Ay12b3V/4f9V8v+/QBPN8V9Ft7eVrmC/tJUe3Rbe4s2WWXz38qJ0T&#10;+6z/AC1bufHkD+EPEGtWcEv2jSYJ3lsrtfKdJUi37H/8d/76rj/F/gbU9Qit77+2Y77W/tlgi3EU&#10;CRJBBFcJK77N/wA3+1/47sro4/B8b+H/ABHp9zqq3N1ryS/bLtEVFVmi8r5V/uoqf3qJfCV9ov3/&#10;AI7sNGsNKluYLm4ur+LzYrSxiaWXaq73f/dX/wCIqOH4r+GprD7Yt9/onnvb+dt/6ZfaN/8Au+V8&#10;2+uZ1b4af29FpLavqWhaldaWrRW32jR/Ni8pkVXV4mlb5vkT5kZfu1bb4T+Hpb+9kaeNLG60z+zZ&#10;dPt1WKL7vlPKir91tuxP+AUgiS3nxOa/v9Hs9Fg8m7vbrypYtTgaJ0RrW4lif/ddov8A0Out8Ma4&#10;niHw/Yal5fkm5i3vC/8Ayyb+Jf8AgNcLpfw0tvDgtb62/st9Q06f7REmmadFZfattvLEiS/P9796&#10;/wA/3f8AYrsPB9nFoPhrT9PnuYnuIov3rq3yb2+Z/wDx6mSZ/g/4naV4z1vVdMs7a+tpbBv9dd2r&#10;RRXC/wB+J/4lrsK4rwjo+taPreq3OseL/wC2NPlb/QbR4ok8pf8AadfvtXXfb7b/AJ7x/wDfVAE9&#10;FQfb7b/nvH/31R9vtv8AnvH/AN9UAT0VB9vtv+e8f/fVH2+2/wCe8f8A31QBPRUH2+2/57x/99Uf&#10;b7b/AJ7x/wDfVAE9FQfb7b/nvH/31R9vtv8AnvH/AN9UAT0VB9vtv+e8f/fVH2+2/wCe8f8A31QB&#10;PRUH2+2/57x/99Ufb7b/AJ7x/wDfVAE9FQfb7b/nvH/31R9vtv8AnvH/AN9UAT0VB9vtv+e8f/fV&#10;H2+2/wCe8f8A31QBPRUH2+2/57x/99Ufb7b/AJ7x/wDfVAE9FQfb7b/nvH/31R9vtv8AnvH/AN9U&#10;AT0VB9vtv+e8f/fVH2+2/wCe8f8A31QBPRUH2+2/57x/99Ufb7b/AJ7x/wDfVAE9FQfb7b/nvH/3&#10;1R9vtv8AnvH/AN9UAT0VB9vtv+e8f/fVH2+2/wCe8f8A31QBPRUH2+2/57x/99Ufb7b/AJ7x/wDf&#10;VAE9FQfb7b/nvH/31R9vtv8AnvH/AN9UAT0VB9vtv+e8f/fVH2+2/wCe8f8A31QBPRUH2+2/57x/&#10;99Ufb7b/AJ7x/wDfVAE9FQfb7b/nvH/31R9vtv8AnvH/AN9UAT0VB9vtv+e8f/fVH2+2/wCe8f8A&#10;31QBPRUH2+2/57x/99Ufb7b/AJ7x/wDfVAE9FQfb7b/nvH/31R9vtv8AnvH/AN9UAT0VB9vtv+e8&#10;f/fVH2+2/wCe8f8A31QBPRUH2+2/57x/99Ufb7b/AJ7x/wDfVAE9FQfb7b/nvH/31R9vtv8AnvH/&#10;AN9UAT0VB9vtv+e8f/fVH2+2/wCe8f8A31QBPRUH2+2/57x/99Ufb7b/AJ7x/wDfVAE9FQfb7b/n&#10;vH/31R9vtv8AnvH/AN9UAT0VB9vtv+e8f/fVH2+2/wCe8f8A31QBPRUH2+2/57x/99UfbLb/AJ7x&#10;/wDfdACP/wAf8X/XJv8A0NK8/wDFXxLvtB8W6hpltBp80VhBay/Z5pWS7uvNd12Rf7XyV3b3kH22&#10;JvPX7r/x/wC5XI6/8P8ATde1fVdVbUEhv7qK3S2uFRd9nLAzskqP/wAD+7QUO8b+Nrrw7qmj6fbi&#10;ytPt6tt1DUHZLfcuzbF8v8Tb/l/3Kt3/AMSNN0v+0FuluZYtNjd7+7t4Ge3gZYvNdN/97b/6FR4p&#10;0m68SacbFdY0+G0lgaK7huLFZ/N3fxL867f/AB6sR/h1HDpmraRaa2kOiajA6TW9xEssyM0KRb1l&#10;3f7Kt86v81BJef4m2Nneyy3X2lLRktUgtPsL/aN0ryqn/feymL8VoL3xRoml2mmXr/bJZ4Ll3i2P&#10;ayxbfldf+B7v++azfG3gyW8v7TUNM1BUu3vLBGfar+QkDyvv/wBr79aFh4JWw1Wx1VtZjm1VLyW6&#10;vJng+WfzUSJkRN/y/JEu3733KBSOg8beM7PwNoMuq3kF3eIrbFt7GLzZZW/uIlaHh7W7bxJo1rqV&#10;n5v2e6XeqTLsdf8AYZayvG1tqGt6DLBoOvromq/eiu9qyp/uOv8AdrQ0HfpujWltfar/AGlexL+9&#10;u5dqPK/+4tBZYT/kBp/1w/8AZK574uaFe694TddPVpriJll8pPvSrXSf8wX+P/Uf+y1fW5k2/wDH&#10;pL/30n/xVVGUoS5okVKftY8p8uvf3OseGtE8MWOlSzXtvKzu7xfPuZ3+T/Z/2q9Q+InhOK6+Aere&#10;H9Vj1e/g/sz7JdJoMXm3rfd3eUrfe/3P4lr1JBtfetk+/wDvfJ/8VQZpf+fOX/vpf/iq1rV/ax5e&#10;U5qGG+ry5uY+J/Dei63Z/BnxBDpnw8ksNI0jX9G1K2bTPBv9h6hq0UF1FLdO9gv3pVVPvoi7/wCB&#10;K2PH1trXxF8L/EXWF8AeKPst/wCJvD11BpMti8V7eWsD2/muibvl+VH+V2Tb/Hsr7D82X/nzl/76&#10;X/4qjzZf+fOX/vpf/iq5TvPnb4BeCdIv7n4i3Vn4El8LfDrXntbez8Maxo/2BJ2WJkuJnsnX5UlZ&#10;0X51+fZurhz8O7wfCL4/+Fvh3psOi7PFGyz0/RraKJPK+z2TXEUUXyrudPNXb8u5mr6p8T+HdP8A&#10;Geg3+jazpD3+mX8XlT20rJ86f99VQ8DeBdE+Gnh6LRfDGhLpGmxOzrb2+377ffZvm+ZqAPkLwB8L&#10;NTT4OfEq18Nad4mebVFsPN0aXwknhFJ0il3XEVrEuxfNli3J5vy/wfPXt3wl8N/DPxV4X8RaLofw&#10;fbwfpV0sUWo6ZrnhBdKt79l37N0Toqz7P73zV7t5sv8Az5y/99L/APFUeY3/AD6S/wDfSf8AxVAH&#10;yx+zJeeFfhD8MriCP4U614b8S6Hp0FvrU2neC5YptSdX2fupYov9M/vfJu+X5q639krxnLqfguXQ&#10;bvwx4q8PahZXl7ds/iHQ7qwilWe9llTY0qLuba6/LXvXmy/8+cv/AH0v/wAVR5sv/PnL/wB9L/8A&#10;FUAXqKp/aZ/+fSX/AL6T/wCKo+0z/wDPpL/30n/xVAFyiqf2mf8A59Jf++k/+Ko+0z/8+kv/AH0n&#10;/wAVQBcoqn9pn/59Jf8AvpP/AIqj7TP/AM+kv/fSf/FUAXKKp/aZ/wDn0l/76T/4qj7TP/z6S/8A&#10;fSf/ABVAFyqa/wDIRl/65p/7NR9pn/59Jf8AvpP/AIqq63Mn26X/AEaX/Vp/En+3/tUAfPI+Iv8A&#10;wq/4/fEqXU/B3jTVbTW/7LezvtC8MXt/bv5Vvsf97EjL8rV0fj74baU3xx+GfjHTPCttHrH266TU&#10;9fh0xTcpB9glVFnuFTdt3bF+dq9p82X/AJ85f++l/wDiqPOk/wCfaX/vpP8A4ugD4++OHh4w/Hr/&#10;AISHRPAt74u8USy2EUUWueD11LSmRX/1tvqX/LiyLv3b2+8n3Pu10v7Q3w78GWnxg8JeNPEfwnTx&#10;5ps+n3llqM2meFF1m48//R/s7SosTuy7FlVW/hr6c3yf8+cv/fS//F0ebL/z5y/99L/8VQBDpQie&#10;wt2giaCJ412xNFs2r/d2fw18c/tDeCo9Q8X/ABKg1r4Va3428Qa3bQJ4N17T9Ka6TTv9HVNqXX/L&#10;gy3G6Vm+Tdv/AIq+zPtMq/8ALtL/AN9J/wDF0ebL/wA+cv8A30v/AMVQB85+JP2ffDXir42+CtS8&#10;SeAdC8SO/h68i1vU73R4rhLi6X7KsXmu6fM3yy7d3+3X0baW0VnAkEEaQwxLtSJF2qq0nmy/8+cv&#10;/fS//FUfaJf+fSX/AL6T/wCLoAvV8W/GHwp4n074q+OJ9Ki8f/2/r09ne+Fr7wt5v9mLLFAkTLfs&#10;nybFdPmW4+XY/wAnzV9jfaZ/+fSX/vpP/iqb5sv/AD5y/wDfS/8AxVAD7Pzfs6eZ/rdvz/71W6o/&#10;aJf+fSX/AL6T/wCLp32mf/n0l/76T/4qgC5RVP7TP/z6S/8AfSf/ABVH2uT/AJ9pf++k/wDiqALl&#10;FU/tM/8Az6S/99J/8VR9rk/59pf++k/+KoAuUVT+1yf8+0v/AH0n/wAVR9pn/wCfSX/vpP8A4qgC&#10;5RVP7TP/AM+kv/fSf/FUfa5P+faX/vpP/iqALlFU/tM//PpL/wB9J/8AFUfa5P8An2l/76T/AOKo&#10;AuUVT+1yf8+0v/fSf/FUfaZ/+fSX/vpP/iqALlFU/tcn/PtL/wB9J/8AFUfaZ/8An0l/76T/AOKo&#10;AuUVT+0z/wDPpL/30n/xVH2mf/n0l/76T/4qgC5RVP7TP/z6S/8AfSf/ABVH2mf/AJ9Jf++k/wDi&#10;qALlFU/tcn/PtL/30n/xVH2mf/n0l/76T/4qgC5RVP7XJ/z7S/8AfSf/ABVH2mf/AJ9Jf++k/wDi&#10;qALlFU/tM/8Az6S/99J/8VR9pn/59Jf++k/+KoAuUVT+0z/8+kv/AH0n/wAVR9pn/wCfSX/vpP8A&#10;4qgC5RVP7TP/AM+kv/fSf/FUfa5P+faX/vpP/iqALlFU/tcn/PtL/wB9J/8AFUfa5P8An2l/76T/&#10;AOKoAuUVT+1yf8+0v/fSf/FUfaZ/+fSX/vpP/iqALlFU/tM//PpL/wB9J/8AFUfaZ/8An0l/76T/&#10;AOKoAqeJNH/t7RL3T9/l/aItm7+7XnHiT/hLL/wrLpDaLH+6iVJbiKX/AFqL/cSvUvtcg+9bSj/g&#10;Sf8AxVVf7ct/9n/v/F/8VQBmeFPElt4n8PrPArQtF+6kif8AgZafc6xY2cvlT3kEMv8AceVUeraS&#10;weQy20exN25vKZP/AIquE+IXwi0H4kXWn3Op20iXFrKv72Ftjyxf88n/ANmgDs/OiubeGWKVZoml&#10;Ta6N/t1drNhs4NNsre2s7Zba3iaJIoU+REXfWlVkBVf7ZF/B5r/7kTvViq9h/wAedv8A9ckoAPti&#10;f3JP+/D0fbE/uSf9+HrmvG3xd8D/AA0a0Xxd4v0Tww91/qE1bUYrXzf9zcybq6tHV03K1AEP2xP7&#10;kn/fh6Ptif3JP+/D1YooAr/bE/uSf9+Ho+2J/ck/78PWJonjXQ/EPiXxDoGn6hHdaxoLwLqdoitv&#10;tWlTzYv++0+b5a6OgCr/AGra7nXc29f4PKej+0oP7zf9+mqpef8AH7L/AMArmvGfxF8K/DjTor7x&#10;Z4j0vw3ZTy+VFcateLaozf3Edn+9QB2H9pQf3m/79NR/aUH95v8Av01cj4M8eeGviLpb6n4V8Q6b&#10;4k09ZfKa70m8S6iRv7m9X+9W9QBof2lB/eb/AL9NR/aUH95v+/TViarqtnoml3eoX0/2axs4nuJ5&#10;n/hRU3O9ReHfEOn+KtB0/WtKuVvNMv4FuLW4T7ksTfcegDoP7Sg/vN/36aj+0oP7zf8Afpq5/wAQ&#10;+IdP8K6DqGtarcrZ6ZYQNdXVw+/91EvzO9S6Pqtpr2kWmp2M/wBpsryBbiCVP40ZN6PQBt/2lB/e&#10;b/v01D6rbIm5mZP9+J6z6ZN/qqANL+0rb+83/fpqX+0oP7zf9+mrPrjP+F0+AP8AhMf+EQ/4Tbw/&#10;/wAJX5v2f+xP7Ti+3eb97Z5W/duoA9D/ALSg/vN/36aj+0oP7zf9+mrPrCufG2h2HjLT/Cs+oKni&#10;C/s5b21sdrb5YonRJX/u/JvSgDrf7Sg/vN/36aj+0oP7zf8Afpqz6KAND+0oP7zf9+mo/tKD+83/&#10;AH6as+igDQ/tKD+83/fpqP7Sg/vN/wB+mrlNb8baH4b1zQtI1PUFttQ1ydrfTrfa++4lVN7p/wB8&#10;f36t3/iTStK1fT9MvNTtLPU9RZ0sbSadElutqb32J/FsT56AOg/tKD+83/fpqP7Sg/vN/wB+mrlP&#10;GfjPRfh74cu9e8Q3y6bo9nt8+7dXfbufb/D/AL9bCOrojL9x/uUAaf8AaUH95v8Av01H9pQf3m/7&#10;9NWfRQBoPqtsibmZk/7ZPTP7Ytf7zf8Afpqzbn/j1l/3XqtQBt/2xa/3m/79NR/bFr/eb/v01YlF&#10;AG3/AGxa/wB5v+/TUf2xa/3m/wC/TViUUAbf9sWv95v+/TUf2xa/3m/79NWJRQBt/wBsWv8Aeb/v&#10;01H9sWv95v8Av01YlFAG3/bFr/eb/v01H9sWv95v+/TViUUAbf8AbFr/AHm/79NR/bFr/eb/AL9N&#10;WJRQBt/2xa/3m/79NR/bFr/eb/v01YlFAG3/AGxa/wB5v+/TUf2xa/3m/wC/TViUUAbf9sWv95v+&#10;/TUf2xa/3m/79NWJRQBt/wBsWv8Aeb/v01H9sWv95v8Av01YlFAG3/bFr/eb/v01H9sWv95v+/TV&#10;iUUAbf8AbFr/AHm/79NR/bFr/eb/AL9NWJRQBt/2xa/3m/79NR/bFr/eb/v01YlFAG3/AGxa/wB5&#10;v+/TUf2xa/3m/wC/TViUUAbf9sWv95v+/TUf2xa/3m/79NWJRQBt/wBsWv8Aeb/v01H9sWv95v8A&#10;v01YlFAG3/bFr/eb/v01H9sWv95v+/TViUUAbf8AbFr/AHm/79NR/bFr/eb/AL9NWJRQBt/2xa/3&#10;m/79NR/bFr/eb/v01YlFAG3/AGxa/wB5v+/TUf2xa/3m/wC/TViUUAbf9sWv95v+/TUf2xa/3m/7&#10;9NWJRQBt/wBsWv8Aeb/v01H9sWv95v8Av01YlFAG3/bFr/eb/v01H9sWv95v+/TViUUAbf8AbFr/&#10;AHm/79NR/bFr/eb/AL9NWJRQBt/2xa/3m/79NR/bFr/eb/v01Yn/AAKudv8A4i+GtNvZba51y0hu&#10;Im2NC8v3GoA73+2LX+83/fpqemq2zt/rW/75auB034heHNYvYrOz1q0ubiX7sKS/O9dB/BQB0zos&#10;0Tq33Go2N/z3l/76qvC+zTYpf7sW+s/zpX+bzZf++qANjZJ/z3n/AO+qNkn/AD3n/wC+qx98v/Pe&#10;X/vujfL/AM95f++6AJ9a8N2XiG2ittSSS5giniulVmb5ZYnV0b/vpa0dkn/Pef8A76rG8yX/AJ6y&#10;/wDfdLvl/wCe8v8A33QA7w34S0/wfYS2mkW8tnayzyzsiSs/72V9zv8AN/tM1a2yT/nvP/31WJDN&#10;K8SM08nzL/ep3mS/89Zf++6ANnZJ/wA95/8AvqjZJ/z3n/76rH3y/wDPeX/vuk8yX/nrL/33QBs7&#10;JP8AnvP/AN9UbJP+e8//AH1WPvl/57y/991LbebNdIrTybNrv96gBnh3wrp/hW3u4tKjltIrq5lv&#10;ZVSVm3yytud/mrW2Sf8APef/AL6qH7Kv/PWX/vqj7Kv/AD1l/wC+qQE2yT/nvP8A99UbJP8AnvP/&#10;AN9VD9j/AOmsv/fVH2Vf+esv/fVMCbZJ/wA95/8AvqjZJ/z3n/76qH7Kv/PWX/vqj7H/ANNZf++q&#10;AJtkn/Pef/vqjZJ/z3n/AO+qh+xp/wA9Zf8Avqq9/C0NruWeVH3J/F/t0AXtkn/Pef8A76pnkv5u&#10;7zZ9/wDvVlb5f+e8v/fdG+X/AJ7y/wDfdAGxsZ/vSz/99VmaV4bs9LutQnsUktpdSn+1XTpK372X&#10;Yib/APvlEqLfL/z3l/77o3y/895f++6ANjZJ/wA95/8AvqjZJ/z3n/76rH3y/wDPeX/vumQvO8Sb&#10;p5X/AOBUAYnxI+C3hD4uxWUXi/Sm1hLJmeBHnli2bvv/AHXT+5XVvpSfaLdvNuU8j7uyd1T7m37v&#10;8VUt8v8Az3l/77o3y/8APeX/AL7oA2Nkn/Pef/vqsm88K2uoaza6rLc6l9qtf9UkWo3EUX/A4lfY&#10;/wDwNKbvl/57y/8AfdJ5kv8Az1l/77oA2dkn/Pef/vqjZJ/z3n/76rH3y/8APeX/AL7pk006L8s8&#10;n3v79AGlc6ekstuzSTb4H3rsndP4Nv8AwKrOyT/nvP8A99Vj75f+e8v/AH3Rvl/57y/990AO1Dwr&#10;balq1lqc8+pfa7X/AFXk308UX/A4lfY//A1auf1j4J+Dte8fWXjS+0hrnxNZbPsuo+fLvi2/c+Tf&#10;t/8AHK3t8v8Az3l/77o3y/8APeX/AL7oA2Nkn/Pef/vqub8Q/DfQPE093PqlnJeS3VstlOzSt80S&#10;vvVfl/26ub5f+e8v/fdJ5kv/AD1l/wC+6ANbyWT7ss//AH1T9kn/AD3n/wC+qx98v/PeX/vujfL/&#10;AM95f++6ANjZJ/z3n/76rhta+Cfg7xJ450/xjqelNc+JrDZ9mvmnlXytv3PlV9tdDvl/57y/990b&#10;5f8AnvL/AN90AbGyT/nvP/31XM+IfhvoPiq6uLnVbFryW6s/7Pld5X+a3379ny/7VTPcz+a6+fJ8&#10;n+1R9pn/AOe8v/fVAG6kLIvyyz/99Vz/AIh+HWg+Lbi4n1ezkvJp7F9Nld5WTdAz73T5f9paf9pn&#10;/wCe8v8A31R9pn/57y/99UAXdN8NWelX97fWySRXd6sSTy+a3z+UmxK09kn/AD3n/wC+q5/7TP8A&#10;895f++qPtM//AD3l/wC+qAOg2Sf895/++qNkn/Pef/vquf8AtM//AD3l/wC+qPtM/wDz3l/76oA6&#10;DZJ/z3n/AO+qNkn/AD3n/wC+q5/7TP8A895f++qPtM//AD3l/wC+qAGeIfh1ofiq4uJ9VtGvJZ7F&#10;tNld5WTfAz7nT5f9yt2G28m3SKKWdEVdipurF+0z/wDPeX/vqj7TP/z3l/76oATxF4B0XxTcNNqt&#10;m15NLYy6azPK3/HvL99fl/vba27WySztYraBp0iiVFVN33VrF+0z/wDPeX/vqj7TP/z3l/76oAv2&#10;/hqztNZu9XhSRNSvYoree481vnWLfs/9DatHZJ/z3n/76rn/ALTP/wA95f8Avqj7TP8A895f++qA&#10;Og2Sf895/wDvqjZJ/wA95/8Avquf+0z/APPeX/vqj7TP/wA95f8AvqgDoNkn/Pef/vque17wHovi&#10;a6a51Sza8nawn0/c8rf8e8uzzU/4HsSl+0z/APPeX/vqj7TP/wA95f8AvqgDas7BLC1iggadIYlR&#10;FTd91FrE8QfD/RfFN01zqlm15cNYT6aztK3/AB7y7PNT/gexKX7TP/z3l/76o+0z/wDPeX/vqgDa&#10;s7BLC1iggadIYlRFTd91FqbZJ/z3n/76rn/tM/8Az3l/76o+0z/895f++qAOg2Sf895/++qNkn/P&#10;ef8A76rn/tM//PeX/vqj7TP/AM95f++qQG7NbedE8Uss7o/yN81Z/wDwjGn7P9Q1UvtM/wDz3l/7&#10;6o+0z/8APeX/AL6pxlIiUYyNK20G2s3doFkhd12NsZqsfY0/vT/991i/aZ/+e8v/AH1R9pn/AOe8&#10;v/fVBZtfY4vk+aX5G3/eqxXP215OlxF+9Z9zImx66CgAqvYf8edv/wBckqxVew/487f/AK5JQB8p&#10;ahDdfDH9pb4m+IfF3w513xtpXiu2sE0LU9H0V9US3t4rfypbKVP+WG6X5/n+V93+zXJaJafF3/hc&#10;1vJPF46TxEnie/fU5pZJ/wDhGX0Hym8pIl3+R5v+q2bF83f96vuL79N2rUBzH5t6b4W+MmgfDzw1&#10;Jca18U7bUNb8EMmtTPBf6rNZ363sSIq2/wB6J/Kd92za23e3+1Vm4tvjFeeCNF/tnQfinpT/APCO&#10;z/2BaeG9Tv7iWLWftT7Hv3d/N2bPKZUuvlVfkr9HabsoCMj87/iF4P8AjdYaz8UL7TLTW7O41bVv&#10;DX9saho1jdPLdQRabtuHtfIeKWVUuPlbynVq+wf2abHxDpXwY8M23ifVdQ1zVUil332rWctrdMvm&#10;v5SyxSu7q6JsX523fL8/zV6ftWnVZEjKvP8Aj9l/4BXmn7RGhSeJPgd470+209tV1CXRbpLW3ig8&#10;2V5fKfZsT+9Xp15bTvdOyxb0dV/iqH7Nd/8APBv++loL5j4A8Q+DPjFZ+NPh1Y6Zc+JPCvh+DQtI&#10;+x/2No95cW63S7PtaXqwSxKn8H/HwjJt37NvzV0CfD34kXOh6feT6j8Q4dT1H4lPb3iJqN6n2fRl&#10;luNjon/LKLY6fP8A7n+xX3B9juf+fZv++0pPs13/AM8G/wC+loA+BfD3gz4t+HrXR5/tnxBv5bqz&#10;8W6feRajdXUqLFEkv9m/I3/LV22bJfvPv+/WU/hL4yf8IrrGqrL8Q7bWNG0nwk+k2NvPeIks+/Zq&#10;G+L/AJa/Jv8ANR/+B1+h/wBmu/8Ang3/AH0tH2a7/wCeDf8AfS0RDmPzq8T23xk8SfEbx6i+HPGN&#10;n4c1nR/EdlPo0y391aeasX+iOjyyvF+9f7n2dFX+H5/4Ptv4b6bc2HwY8L6feWM6XcGi2sUto67J&#10;UdYk3p/stXdfZrv/AJ4N/wB9LR9mu/8Ang3/AH0tX9nlD7RzXhuwvrO6l/tDdNK8SbZfN3oif3K6&#10;C5/1X/A6l+zXf/PBv++loms7l12+Q3/fVQA2vzt8UfD/AMbN+0Z4lltfCOv6zbv8Q7PWrOxl0B00&#10;yeJLdUe6/tL5Nuz5tib9jMv3Wr9FPs13/wA8G/76Wj7Nd/8APBv++lo+0B+cuiTftBTax49udF0r&#10;xpokeqaHcSx6ZffbJfst0t6nyW891K6tL5Dy7fKWJPubN2zfUvxX8H+OrzUvCOr/AAt0j4kJZWuh&#10;ajFqN34hW9/tvymuLXzYreWfeyyuqP5X/A9lfot9muv+eDf990n2a7/54N/30tAH54eLvEPjHR/H&#10;1jLfT/EjSru98eaRa6P5t1dRaY2jMq7LeVHf55/veajfvd2/f8tb9h4Q+JGmfDXwpqevXHxOv7LU&#10;PEV//wAJTY6ffX76tFZrLcLZfZ4lfzYotzRb/K+8mz+Gvrb/AIUX4M/4T5/HDeELSbxW7b/7Tm+Z&#10;1bZs3pufarbE++ld19mu/wDng3/fS0fZD7R+f/2n44eGNBSXU9P8f6qmpeBdW03TEtPPuLi1uvtU&#10;rWT3W1/ln+zsn7373yf3qmm8K/GB21DXPtPxBTVdN1HwklhaJdXv2eWJool1DfF92Vfv+bv+6336&#10;++/s11/zwb/vuk+zXf8Azwb/AL6WgOY+CvA3hjx7qXx9+HmoeKND8e3Ou6b4m1SXWr7UIp20S3t2&#10;ilW0+y/8slXbs/1X/A/mr1v4023izxz8e/CSeENB1KG78IWOr3X9s6jZtFp7XE9l5VokUrfLL+9d&#10;Puf3K+mvs13/AM8G/wC+lo+zXf8Azwb/AL6WgvmPza17wZ8UvE/wt8UafbaR8SL9LjwpAmv2Xib7&#10;RcPca39qif8A0BH3/Ls83d5X7rbsq940sfipFoniV/DX/C1YfDX9sWsuk6ZqCajLe37Jbt9qie4i&#10;fz7WB5WTa+7yt6/3a/Rf7Nd/88G/76Wj7Nd/88G/76Wgg5Xw2l8/w30ddTsbmHU206Lz7Ga682WK&#10;XZ86NL/E3+3UvhuwvrO6mbUN00rKuybdvTb/AHK6X7Nd/wDPBv8AvpaPs13/AM8G/wC+loAguf8A&#10;j1l/3XqtV6azuXidfIb51/vJTP7NvP8Anh/4+lAFSirf9m3n/PD/AMfSj+zbz/nh/wCPpQBUoq3/&#10;AGbef88P/H0o/s28/wCeH/j6UAVKKt/2bef88P8Ax9KP7NvP+eH/AI+lAFSirf8AZt5/zw/8fSj+&#10;zbz/AJ4f+PpQBUoq3/Zt5/zw/wDH0o/s28/54f8Aj6UAVKKt/wBm3n/PD/x9KP7NvP8Anh/4+lAF&#10;Sirf9m3n/PD/AMfSj+zbz/nh/wCPpQBUoq3/AGbef88P/H0o/s28/wCeH/j6UAVKKt/2bef88P8A&#10;x9KP7NvP+eH/AI+lAFSirf8AZt5/zw/8fSj+zbz/AJ4f+PpQBUoq3/Zt5/zw/wDH0o/s28/54f8A&#10;j6UAVKKt/wBm3n/PD/x9KP7NvP8Anh/4+lAFSirf9m3n/PD/AMfSj+zbz/nh/wCPpQBUoq3/AGbe&#10;f88P/H0o/s28/wCeH/j6UAVKKt/2bef88P8Ax9KP7NvP+eH/AI+lAFSirf8AZt5/zw/8fSj+zbz/&#10;AJ4f+PpQBUoq3/Zt5/zw/wDH0o/s28/54f8Aj6UAVKKt/wBm3n/PD/x9KP7NvP8Anh/4+lAFSirf&#10;9m3n/PD/AMfSj+zbz/nh/wCPpQBUoq3/AGbef88P/H0o/s28/wCeH/j6UAVKKt/2bef88P8Ax9KP&#10;7NvP+eH/AI+lAFSirf8AZt5/zw/8fSj+zbz/AJ4f+PpQBUoq3/Zt5/zw/wDH0o/s28/54f8Aj6UA&#10;ZWsalFo+l3d9Pu8q1iaVtn3/AJa8y/4aBg/6FfV/++a9X1Lw9LqunXFnPEyRTxPE2xl3/NWV/wAI&#10;Befw6rq//gUv/wARQSYXgb4nW3ja/uLNdMu9Nlii83Zdr99ao+Hvhv4a1uyuL6+0iC5u5by63TPv&#10;+f8AevXYab4Jn03UvtzT3t5ceU9uv2udH2Izo3/slV0+HU8LS+RfalbRPK8vkxXS7F3PuoKOX1j4&#10;e+HNBfSr7T9Igs7tdRtdkybv+eqV6BWV/wAK9neWJp77UrlIpUlWKW5XZvX5kroP7Muf+eH/AI9Q&#10;BoQ/8glP+uH/ALLVL+CrsP8AyCU/64f+y1ST7lAHxPqvjnxjqXxp+NcU+p+PZvD/AIc81LX+w7yy&#10;t9JtU/s3zdlxu/f7t/3Xi+67pXNeHv2oNc+GU+q6zs1jxO914U8JQaVo99fS3S/bLpLjfK+1XZmb&#10;Z8zom99q19tQ/Dfw1C/iZ10iBH8TfPrH3v8ATf3XlfP/AMB+Sufm/Z7+HNzpd7p8/hDT5rK9sbXT&#10;Z4nVnR4LX/j3T/gG/wCSiJf2jwlP2xvHELeCk1z4dr4MtNRupbXU9T8Qre29vFL9o8qJIv8AR9yt&#10;KvzL5qKv8P8ABX1zXmMP7M3wvhl0KVfBmnu+if8AIO37nSL5/N+4z/N877/nr06gj7Qy2/49Yv8A&#10;dr4s/al8efEG2+Oeq+HPBmr+NIb238KRaho+meFrNLi3lv2uHRPtW6J9sX999619p23/AB6xf7tZ&#10;SeD9Fh8Wy+KF0+JPEEtmuny338bQK+9E/wC+qPtAfH/w3+PHj3RPF/ijwr5Ftr3jXXvGFxp9nDrO&#10;oyppmneRp8VxcJvVHZV+/sRE+9Vrw/8AtS/Ejx78Q/A95pGjabHoV1oerXd9oKXjebcXVnceRL5U&#10;vlfN8yfuv4fn+evo7XvgD8O/E9rqdtqvhPT7+HUr7+1brzV+drrZt83f95W2/J8lM1X9n74c6xp3&#10;h+xufCGmvaaDE9vpkKReV9lVvvom3+/QEjnv2Z/jbqvxr8M6rea9Y2Gka3p119nutGtGn+0WTbd3&#10;lXC3ESMsv+5uX/ar2yw/4/T/ANcn/wDZK4/4e/C7wr8K9Ll0/wAJaHbaJaXEv2iVLdP9a/8Afd2+&#10;Zq7Cw/4/T/1yf/2Sgk4z9orXtQ8K/Anx7q+kXMthqdhot1cWtxF9+KVYn2OlfI/w9+PfxS8B6Te6&#10;00+veIdE1Gz05dHT4iWM8V3e6pKjtcRWSWtv5ssW1fl/dbf9uvu3xF4d0/xVoeoaLq9nFf6bfwPb&#10;3NvN9yWJvvrXP+K/g/4P8beGdM8P694ftNV0fS2iaztLhPkg8pNibf8AgPy1HKVzHz/8Iv2v/E/x&#10;1v8AwpY+FfCWl2d1Po6a1rj65qLRJbxfant3S32xO0rbonb5tn8FeZfs8fte65a+EPFej3l5aP8A&#10;8IlFqmoajr3i++uP3rS6lcRWkUWxHlaJNiI7ojbfkREr6sT9mf4YQxeH44vBWlxf8I+7NpjxRMjW&#10;m6XzfkZf4d/zbPu1Fefsu/Cy+sltp/A+lyQpFdW+0q3zJPN5syP83zbpfm/2W+7VAeG+Bf22PGPj&#10;w6P4as/BOn2HxCv9fvNFa21a5uLWyiWC3W6d33W/nq2x9mzyvvVzth/wUL8X69pHhp9A+F1z4h1i&#10;ezutS1Ox0z7VdeVBFqEtqiRNFE/zfunbfLtSvYfiT+yL4c1XwhBo3gnQPCWg/wDEw+3yjWNKlvYW&#10;l8ryt6qs8TK/3Pm3/N/ErVoeBv2Pfhz4V8BeD/D+raHbeI7vw0srWup30HlS7pZnnl+7/D5rs2z7&#10;tSEvdK/wf/aM1r4hfGjxP4M13w/beElsFllsbG7a4TULqBXRFuPniWJon/2Havd9S/483/3k/wDQ&#10;647wf8EvA/gXxNqviHw/4astN1vU3f7TqCb2lfc25/mb7vzf3a7HUv8Ajzf/AHk/9Dqw+0Z9fA8P&#10;7TPxDf4KWTNpvihL1vHP2BvGm6z+wva/2u8X2f8A1vm/6r91/qv/AIqvviuM/wCFOeDP+EUi8Nf8&#10;I9af2FFff2qtj82xLr7R9o83/e8356PtF8x8i/En9sbxj488IfFCz0Xwdq2ieHLew1a307xTaLdR&#10;S2txa713Sy+V5S73R9uyXcv8Vden7Wnizw22qq3hzS9S8NeF77QdK1G+l1OX+0Lr7fb2+x4otjqz&#10;o1x/G/8ABXutz+zl8NLzVPEGoS+DtN+3a9FLb6m6Ky/all+/uT7vz7V3bK5Xwx+yd4T0r4teKPHG&#10;r6fp+sXd/fWt7pKTWvz6b5FrFBs+/wDN/qt6/wB2o+0R9k9zpkP+qSn0yH/VJVgfL/7Qnxm174Cf&#10;EvUL6fUJ7zw5r3hS6/sexdUdLfV7XZsRP+uqyp8n+xXnn/C+/FX7PeqeLdP1xdZ8c+M7ex8NaasN&#10;3fy3FvLf3SXDu6W8UW5fuPv8pGd9iV9h+M/hv4X+IX9lf8JLo1prH9l3iahZ/a13+ROv3HSszxJ8&#10;FvA/jCXXZda8NWOpS68tvFqL3C7/ALR5H+q/3dm/5dlRED51v/22PGeieHom1X4aSab4jvdJll0z&#10;Sb5p7d729ivUt3iRJYkbbslSX7lUde/b28Q3LafF4M8Bf8JJLrN1Kuk+T9quPNt4LW3luN6QRO27&#10;zbjZ8ibfkffsr6Ws/gh4E02LwvFB4XsUTwy0r6P8rP8AYnl/1rp/v/7dZl5+zT8MLzwhpvheXwZp&#10;v9haXPLcWNoisnkPLvZ9j/eXfuqwOU+EXx48VfFf4m63of8AwittoOiaNY2F1fPqF1KmoK11a+ak&#10;XleVt+Rvlbe617nN93/ga1ieHvAfh7wrqmp6hpGlQWF7qUUEV1LD/wAtUgTZEn/AF+Wtub/VJ/vp&#10;QREfXwJ4J+K/xWufiNrGq6VqHi3XrTSPEmsxatb6hZomgxaXAj7EiuPK3efv2fIjt/uV991z+j/D&#10;3w5oOkarpWn6VBZ6fq09xdX1um7ZcSz/AOtd/wDfoLPlTVf21PiDYeGvAs9t8NLbW9d8V6Y2vwad&#10;o0t1e7LNdnyN5Vu7ea7N/uKuze9aGvftz6r4S17xR/wkPgz+wdM07SW1LTtOvpbhNT1TaiP+6/de&#10;RtR3dH+bcuz7le8eIf2fvhz4q0HQtF1Xwnp95pmhxeVpkLq2+1i+5sR/vbf9ii2/Z6+G1tr2q6yv&#10;g7S31LVopbe8uLiLzfNWX/Wptb5V3/7FARPCtE/a9+I2q2/hrTrn4awaP4j1zWv7Hg/tlryytJ1+&#10;yvcJKjy26S7dybG+Ssfwr+1F4/8AHnxG+Gl95WheHvCt/oWs3usWlxctsVrO48q4l3+V/Bs3J/vv&#10;vr6Q8N/AH4feEotKi0jwvaWaaXePqFnsZ/8AR52Tyt/3/wC58lMm/Z4+G9zbaJayeENNmt9GluJb&#10;FHVn+z+e+64/4C7feR6APkrxb+2r8RvFXg3xBbaLpWk6Jrem6jo0sWpo10lvdWV5dJEjxefbo21/&#10;k+fZ919yfOldxZ/H7xR4S+IfjXw9aacuq+MNU8XWehWdvqesS/2TaytpsU8uz91uii+/8iJ8zvur&#10;23Tf2WvhNpWiarpFn4F0uHT9Ugit7y32v+/WJ9yb/n/gb56u3n7PHw31PRtQ0q68IafcWOozwXFz&#10;DMrPvliiSKJ9/wB5WRE270oA8Fm/bV8Y3lvb22keDNGfW7XTNbutTS71OVLdZdMlRJfs7rE/mq+/&#10;5Pu19O/DfxgnxC+H3hzxQts1mms6dBe/Z3bf5Xmpu2Vj2fwN8AWFrZW1t4V0+2t7DTp9ItYol2JF&#10;az/8fEX/AAP+Kut0HQbHwxo1lpGlWy2emWECW9rbxfciiX5ESgAk/wCPh6KJP+Ph6KACiiigAooo&#10;oAKKKKACiiigAooooAKKKKACiiigAooooAKKKKACiiigAooooAKivLyCwg8+5nitoU+88zbEqWuV&#10;+IvhVvFukWln9mW8iivEllt3neLemx/4/wDedKANX/hLdD/6DOn/APgSlRa3rCv4S1XUNMuYpnis&#10;5ZYpoW3puVK86/4Uzpn/AEKEX/g7l/8AiK6Xw94Gl0TwX4g0iCzis/tnm/Zbf7U8qLuiRPv/AO9V&#10;EnPp8MfGc0SS/wDCf3Kb13/6p/8A4utjwZoniHwx4r+x6r4jl1u3urOWVUlX7rK8X/xddFDf+IYY&#10;ol/sO2+Rf+gj/wDaqbYW2r3nia3vr6xgs7eKzli/c3Xmu7M8T/3E/uVJR0sP+vt/+uq/+h10tc0n&#10;/Hxb/wDXVP8A0OuloAKr2H/Hnb/9ckqxUFh/yD7f/rklAHI6x4/lS/uLPR7Nbx7Vd89xK3yRV5zp&#10;v7VGgyXkVu2uaJqXmts8q0ldH/8AHl211Hifw1rXhZvEWoaRBHqWn39tL59u7bJYvlf7n9771fCV&#10;h4e15Phr4cvtatLmbwK+sbZ0hs186KX+/u+8y/fr1sFhaVenKVWR5GLxNWlOMYxP0403UoNVsIry&#10;2bfbyrvV6qeIvEOn+FtEvtX1Kf7Lp9nE0s82xn2Iv+yvzUeGLOzsNBsorGX7Ta+Vvil/v7vm31yv&#10;x40q+174N+MNP0+Ce5vbrTpYoIbeLfK7/wCwleTLc9OBs+F/G+keMHu1sJ5/tFm6pdWl3aS2txFu&#10;+ZN0UqI+1/4W2fNVm58aaLZ+K9P8Mz6hGmu39tLewWX8bxRMiu//AH06VxPw60fWPDfj7xVZ6w17&#10;rE1ytvcW3iG4gVPtEC70+zy+UqRLLE+/7iruWVG/v1xdl4b8e6P8a9J8Ta/oFheK9rqn2rUNJv57&#10;jyoP3X2eJYmtV2ttT7m/5meVqCj2rW/GWi+GtX0XTNS1CKz1DXLhrXT7d/v3Eqo8rqv/AABGajW/&#10;Geh+GNQ02x1XVbSwvtUn+z2NvNL+9upf7iL9568P8YeG/Hmt/Fjwf4nbw/p9/p8WuxfYH+3TpNpt&#10;n9iuN/mxfZf3TO7/AD/N/DEn+1XoHjnTV8YWPhXWbbQ7n7bFrVm++4sdt3BElx8+/wDiRfl3UAel&#10;0VFcpK8Eqxy+TKy7Fm279tQ6TbXVnp1rBf3LX91FGqS3bRKnmt/E+1flWgC3VGz1ux1O91C1tp/N&#10;lsJViuU2t8jsiPt/75df++q5SW31zw0l7rF94ln1XTLWOWdrE6dEHf5flRGiT7n+zsdt38f8NW/B&#10;Hh250rwmseobf7Wut11fOn8U8rb3/wDif91VoA3rnWIkXbArXkv9yL/4urdtcxXMSSxNvR6yptBn&#10;8r91c7Ljd/d/dbP9ytKws1sLdIl3P/ed/wCNqALFFFFABRRRQAUUUUAFFFFABRRRQAUUUUAFFFFA&#10;BRRRQAUUUUAFFFFABRRRQAUUUUAFFFFABRRRQAUUUUAFFFFABRRRQAUUUUAFFFFABRRRQAUUUUAF&#10;FFFABRRRQAUUUUAFFFFABRRRQAUUUUAFFFFABRRRQAUUUUAFFFFABRRRQAUUUUAFFFYVzrcVzviW&#10;fyf4Gd/kegDVvL9bNf78zfdSlsEnSL9+293bfs/u1k+HrbzpWvG2uir5UTov3/8AbrdoKKSf8gNP&#10;+uH/ALJUqWFts/49oP8Avmoo/wDkDJ/1w/8AZKtp9ygk4S8+IWlW11LFHosk0St/rfKVUaqmpfFT&#10;Q9Ns3nn0r/dTanz15etnY694+u7HXtQWz02KzZ4EllaJJW2ff3r/AHK4+5v5/wDhFP38/wBsSKfZ&#10;Bcf89UrujTicvtJH2AlnbOqP9mg+f/Zo/s+2/wCfaD/v1XG+P/E+oeHtX8BQWcqpb6prDWl4m1fn&#10;i+xXEuz/AGfmiSuGtf2jdQ/4R+11O+8ItZ/2jo8WtadCl95u63aWKKX7Rti/dLF9oR2dPN+Tc38G&#10;2uE7OU9r/s+2/wCfaD/v1R/Z9t/z7Qf9+q8XsPjHr03ijWLqeLw6/hqDw3a6lFNb61ui82WW4T5Z&#10;fs/zq+xP/HPl3PtrB8Q/GzWte0ma5tEufD11a2GsxXNptlT/AEiBLV4nXzYopfuS/wAar9+olLlJ&#10;Pob+z7b/AJ9oP+/VRJbWzzyxfZoPlVH+7VuH/j3ib++tVLb/AJCmof7kX/s9WBR8Rano3hXSLjUt&#10;SktLHT4F3yyzKvyV5PZ/tY/D97+Jdt7Y28reUmoTWOy3b/gdYn7VsrXfib4d6Vdjfot7fTtdRO2y&#10;KWVEXyUb/eevmX4ceLvGfjv4gpo07yapp8rbL/Rpv+PdLffsfYv3V2f7FfOY3G1KVfkifE5pnVTD&#10;4n2VI/SCyvYNQtYrm2lWa3lXcsqtvRlqxXhn7HOoS3nwl8qSRprW11G6t7OV/wCKJX+StjSvH2sz&#10;+BPB+qzXKvd3+utZXL+WvzxebcLt/wC+UWvdpVOelzH1mEqfWKEav8x63Rv+bbXidp8frz/hH9D1&#10;fVPDMtlbaxpiahpMNvfrLNK7PEnlSrtXym3XEW1l3rt3btn3azV+LXiXQfFHjaPWNPtG1C3vLC0s&#10;dHS/llifda+a/wBn8q1eeVv9j7P/AH/4fmrY6j36ivn62/aHvrb+2vEt9pkKeGF0vSbqwSW78q4W&#10;e8dolSVfK2J87IrNvbbs/wBrbXpvww8fL8QdHu7pYIYZLO5a0l+yT/aLeV9qvvil2LvXY6/wr825&#10;f4aAOvmm8l4v9ttlPdFdNrKr/wB7fVS//wBfp/8A18r/AOgPV2gCv/Z9t/z7Qf8Afqj+z7b/AJ9o&#10;P+/VWKKAK/8AZ9t/z7Qf9+qP7Ptv+faD/v1ViigCv/Z9t/z7Qf8Afqj+z7b/AJ9oP+/VWKKAK/8A&#10;Z9t/z7Qf9+qP7Ptv+faD/v1ViigCv/Z9t/z7Qf8Afqj+z7b/AJ9oP+/VWKKAK/8AZ9t/z7Qf9+qP&#10;7Ptv+faD/v1ViigCv/Z9t/z7Qf8Afqj+z7b/AJ9oP+/VWKKAK/8AZ9t/z7Qf9+qP7Ptv+faD/v1V&#10;iigCv/Z9t/z7Qf8Afqj+z7b/AJ9oP+/VWKKAK/8AZ9t/z7Qf9+qP7Ptv+faD/v1ViigCv/Z9t/z7&#10;Qf8Afqj+z7b/AJ9oP+/VWKKAK/8AZ9t/z7Qf9+qX7Bbf8+0H/fNT0UAQfYLb/n2g/wC+aPsFt/z7&#10;Qf8AfNT0UAQfYLb/AJ9oP++aPsFt/wA+0H/fNT0UAQfYLb/n2g/75o+wW3/PtB/3zU9FAEH2C2/5&#10;9oP++aPsFt/z7Qf981PRQBB9gtv+faD/AL5pE02K5Z1itrZNv9+KrFO07/WXX/XX/wBlpFGBq+q6&#10;LoVwkWoXem20rfwvF89aVnYQX9us8H2KaKX51dIvvVxltqeleH/EviJ/EColxdT7oJZot6SwbflR&#10;at/CLVLS8stVtrWXZEl9K8Vu334om+5QB2H9if8ATK0/78Uf2J/0ytP+/Fa1FSWZP9if9MrT/vxR&#10;/Yn/AEytP+/Fa1FAGT/Yn/TK0/78Uf2J/wBMrT/vxWtRQBk/2J/0ytP+/FH9if8ATK0/78VrUUAZ&#10;P9if9MrT/vxR/Yn/AEytP+/Fa1FAGT/Yn/TK0/78U3+wf+mVn/34rYooAwfsECyNHJbQb1T+Bab9&#10;mtvtHkfY4N+3f92rtz/yEX/65L/7PVIf8hxP+vV//Q0qyCK8+w2apus4ppX+7EkXzvVR7mCH5pdF&#10;bZ/DsVXqLW3dL+72/wCt8iL50+/5W/8Ae7KzpTbabdTT6fcxzeanzxQxb2Vf7zfP/wDZVtykm9D9&#10;jvNOtLyC2WFJfKlX5fn++latZtlbLbaHZQRS+dFEsSK/977laVYlBTLC0neygbz1+aJP+WVPq1pn&#10;/INtf+uaUgIPsNz/AM9o/wDv1Vf+xX8vyt0Plf3fIrYoqbyDlgZyadOibUnjRf8AZi/+yo+wz/8A&#10;PeL/AL9f/Z1o0UFmd/Z1z/z3j/79Uv2C5/57x/8AfqtCigDP+wXP/PeP/v1Sf2dc/wDPeP8A79Vo&#10;0UAZ32Gf/nvF/wB+v/s6PsU//PzF/wB+v/sq0aKAM77FP/z8xf8Afr/7Kj7FP/z8xf8Afr/7KtSi&#10;gDL+xT/8/MX/AH6/+yo+xT/8/MX/AH6/+yrUooI5TL+xT/8APzF/36/+yo+xT/8APzF/36/+yrRo&#10;oL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o+xT/wDPzF/36/8Asq0aKAM77FP/AM/MX/fr/wCyo+xT/wDPzF/36/8Asq0aKAM77FP/&#10;AM/MX/fr/wCyo+xT/wDPzF/36/8Asq0aKAM77FP/AM/MX/fr/wCyo+xT/wDPzF/36/8Asq0aKAM7&#10;7FP/AM/MX/fr/wCyo+xT/wDPzF/36/8Asq0aKAM77FP/AM/MX/fr/wCyo+xT/wDPzF/36/8Asq0a&#10;KA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qKXS5drM8kD/APbD/wCyrZqOb/VPRzEcpgJNOi7VaJP+A0faZ/8Anqv/AHz/APZ1z/jD&#10;XrnQdLeWx0251W9f5IobeJn/AOBvt/hqXwrrc+vaRFPc6fc6bd/clt7iJk+b/Y/2aC+U20+fRk/6&#10;4f8AslSpcrs+7L/36eov+YMn/XD/ANkq0n3FqyJHnt/8KND1L/j5+0zf78G//wBkph+D/h+ZrdZl&#10;u7mKJt/2fynVG/8AHa9Iorb2kjH2cTC1vRNI1640ee+gneXS7r7VZ/LKmyXyni/9Blauf/4VZ4cj&#10;g0mCCLUrB9J07+yrOaxnnilig3xPs3r/ALVvFXbXX+st/wDrr/7K9c34/wDiFY/D2y0281CK5eO8&#10;vFtGe3Xd5XyO7yv/ALCKjNWJoc8/wX8Jm1WyjtL+2iFp9ic2086vIvmtKrO38TrK7vv+9udqfbfB&#10;zwnbWt3A1nqE32r7V59zcTzyyytOsSyszN/e8qL/AL5rprnx5pFhf6lBeXMdnFZLA7XFwyqjeajs&#10;m3/vii5+IXheze3WfXtNhe4VJYt90qb1b7j/APA6ANtLmJE27Zdifd/cPTUeJJZpdsu+Xbu/cNWS&#10;/wAQPDiWK6g2vWCafLK0S3HnrsZl++lb0LrNEjKyujfxpQBxHxO+HOh/Frw3LpGsQT+Vu82O4ijd&#10;ZYJf76Ntr548N/sOS+HvEn2uLx1q9tafc/4l9tLb3Gz+75q19gUVzVMNTqy5pRPMxOW4bESjVqx9&#10;4wfDeiaf4S0S10rTLaW2tLVdiJ5TP/31WFbfDXw9Z6z9ugj1DzYp5bu3t5Z53tIJ5d290i+6rfO3&#10;/fb13dFbch6UIwhDkgeOeBPgR4e0DwHpWi6ut7ql3b6VFpssr3F1KkG3YzfZ93+q+dUb5Nv3E/u1&#10;rQ/BDwnDey33/E7/ALTnnS6l1D7ddfaGdYvK+/v3bdny7K9Noqxnm0Hwa8I2+mpYw2F9BaLp1vpv&#10;lJPOqeVA+6Jv99G+6/3q6/w9psHh7Tks4p9QvE3b/NvmluJX/wCBtW1RQBVmmimaLcsv7pt6fuGp&#10;32yJPmbzP+/T1Yqve/8AHq9AB9sT+5J/34ej7Yn9yT/vw9ZnjHxPF4P8P3Gqy2094kTxJ5Nvt3uz&#10;SpEn3v8Aaasy28f2i3d7BrUEvhu4s4kuJF1F4trRO2xWVkZl+98v/wC1QB032xP7kn/fh6Ptif3J&#10;P+/D1lDx14e32H/E6sv9P/48/wB+v+kfNt+T/gXyVE/xF8MwtcK2vaen2eXypf36/I/z/J/vfI//&#10;AHxQBtfbE/uSf9+Ho+2J/ck/78PXOR/ETRrW18/VdW03Tt8twsRN4jbkil8rd/6Bu/us22qj/ErR&#10;7nWtQ0qzkgub2zltYpUedUR1ndPut/wL7v8AFQB132xP7kn/AH4ej7Yn9yT/AL8PWP8A8Jz4e8+6&#10;g/trT/Nsomluk89f3SL993/3Ku6J4n0rxIsraVqFtf8AkNsl+zyq+16ALf2xP7kn/fh6Ptif3JP+&#10;/D1YooAr/bE/uSf9+Ho+2J/ck/78PViigCv9sT+5J/34ej7Yn9yT/vw9WKKAK/2xP7kn/fh6Ptif&#10;3JP+/D1YooAr/bE/uSf9+Ho+2J/ck/78PViigCv9sT+5J/34ej7Yn9yT/vw9WKKAK/2xP7kn/fh6&#10;Ptif3JP+/D1YooAr/bE/uSf9+Ho+2J/ck/78PViigCv9sT+5J/34ej7Yn9yT/vw9WKKAK/2xP7kn&#10;/fh6Ptif3JP+/D1YooAr/bE/uSf9+Ho+2J/ck/78PViigCv9sT+5J/34ej7Yn9yT/vw9WKKAK/2x&#10;P7kn/fh6Ev2t3fyomfd8/wA8Tp/7JViigCvNffaf9ZYq+3++r/8AxFYX9iWKeIk1mK0eG727GKtK&#10;iN/45XS0UARDW3b7sP8A6N/+Io/teX/n2P8A5F/+Ipls7eQ/8f72X/0N65eH4l6Y+j6RqLRTQ/2j&#10;ctaeU+1HgdN/m+b83y7PKfd/uUiuY6v+15f+fY/+Rf8A4ij+15f+fY/+Rf8A4isSHx/4amtYp017&#10;T3hll8qJ/PX5n/uf73zVCnjXSry9tI9NvtPv9119nn2Xi/uvkdv+B/d+5/vt/BQHMdD/AGvL/wA+&#10;x/8AIv8A8RR/a8v/AD7H/wAi/wDxFYZ+IHhpoLqdde094rXZ57/aV2Rbn2r/AOPVo6Jr+neJLNrn&#10;TL6C/t1ba0tu29N392gOYt/2vL/z7H/yL/8AEUf2vL/z7H/yL/8AEVLRQHMRf2vL/wA+x/8AIv8A&#10;8RR/bb/8+3/oX/xFS1Xtv+Wv/XWgOYf/AGvL/wA+x/8AIv8A8RQ+tsn/AC7f+hf/ABFS1Xuv+WX/&#10;AF1SgOYBd7pGkkWVHddmxY3/APiabvi8/wA/bJv27P8AUNVqimSZmpQwX+1v38NxF/qpkgbf/wCg&#10;fdrP/sfzvlnnkeJ/vJFZsm7/AIHXR0VfNIClNNF9nhiiiZER4lX90ybPnSrtV7z/AFSf9dV/9Dqx&#10;UFBSQ3kVppEU8zrDDFAruzN8qrtpa5L4u/8AJDPGG37/APwjt1/6TvUy+EqPxHSaD4q0bxIJW0jV&#10;bHVVib969jcpLt/3ttbLvs+9XxN+x34f/wCEH8c6FJ4g0jw94P1DV/B9nFosXhy08q31ldqyyyyy&#10;/L5tyny7k2/xM25v4PsTWLCLV9Ons2eVEuYmiZoZWidd3911+61KXujNbzl27qZ5yV8ufBnxd4s8&#10;VXlv4Tnnu7nWvhpBdWmuzSsyf2lf7Hist7/xK8G6dv8AaeKvLP2RvE/ijxD8S9HvNZ+IejXmsXmn&#10;z/2/4Z/t+/utT+1bN6+bYTp5Vn5TK/8Aqtq/N/F8lQB98+clJ9oXbXzR+yr4Bk1Dwd4a+IGp+KvF&#10;Gs67dWc8UqX2qyzWjRNMyonkfc+Tb977/wDeeuB/Zt8WaVH8cLjSI/Fn/CxdT1KC9u21zTPE17cJ&#10;apvVtt7psr+VZy/NsTZ/c+4lAH1pZ+JdP1DxDf6HBLKL/ToYpbyJ4HVUSXds+fbtb7jfdb5a6L7Q&#10;lfOfwb8OS+APip8X/D+k6lrOo2ttY6RdWFtrmsXV/wCVcSpdb9rzu7KrMiV4b8LvG1tPrPgGfw54&#10;88R+IfHWo2OpP470a91Ce4Ww22srO8tq3y2DJdLEibEXd/t/eqwP0AV1fpT6+M/gfpOreHfEHwK1&#10;R/FviTVLrxZ4eun1ddS1aW4t7jZawyxMsTttRl/voi7v4t1fXt5NPHBK0EXnSqvypu27moAzv+Ep&#10;0c+I10H+07Y601t9tXS/NX7R5G7Z5uz72zd/FW7XxN8L7fx9p37WeiX3irwLZabrWs6Bftqeppr6&#10;3TvF51vs2J5SbUi+SJYv9t3+9v3/AFHonxB0jxPqviXSNDuxqWreHLhLXUbXay/Z52i81E3Mu37j&#10;r92l9kDZ/wCEq0dvES+Hxqdt/bTW323+y/PX7R5G7Z5uz72zd/FW+OlfE3wttfiDpn7WWi3nirwJ&#10;Zabres6Bfvqepw+IFuneLzrfYyr5SbEi+SJYv9t23bt+/wCotB+JGieJ/EfiLQNPvjcar4clii1a&#10;38pl+ytLF5qfOy7W+X+7R9kDV0XxnofiO/1Cx0zWLLUruw2LdxWlysrwbt23ft+791/++a6Ovkb4&#10;EfGL4UzftE+P9K8K+LPC/k6pbaTb6TY6XeQbLhoorjzUiVPvbP8AZr62T7lMDkNb+I/hzQ/FOj+G&#10;bvWIYdf1bc1npiqXmlRfvvtX7q/7b/LVbw98XPBPjHxFqXh7QfFuj6xrenb/ALZp9jfRS3Fvtba2&#10;9FbcvzVwfwaSB/if8X5rxI/+ElXX4op3dP3qWH2WH7Jt/wCmW3zf+Bb64X4b/Eb4b/GP4yWl94f1&#10;7w3Z6h4ci1HT9F0GxniXULjf8lxcSxL8yxfuvlT/AIG38FAHvulfFPwjr3i3UPC2m+KNJv8AxLp3&#10;/H5pNteRPcW/+/Fu3LTNC+LHgrxh4j1Dw7ofizR9X13Th/pmm2N/FLcW/wDvIrblr5S+D+qaBfR/&#10;BXwjpTWn/CzfDmsXUvie0ij23dknlXC3b3H8SLLK8W3f9/eldr8O/iX8N/i58atPvtB1/wAN2114&#10;Z/tGy0fw9aTxLqF1L9y4uHiT51i+V9q7fm+//doIPoufxPpEPiK28PXGp2ya7PbPdxaX5y/aHgV1&#10;R5VT72xWdPmroa+HvBkXxDt/2wPBWp+KvAtjYa1q2j6v9s1GHX0uP9F82y27E8r5Fi+VFi/i8123&#10;/fr6G0GX4wv4qli1m28GQ+GG89Vm0u8unvvuv5XyPEqbt23d81H2S+U6rSvin4R17xZqHhfTfE+l&#10;X/iXTvmvNJt7yJ7i3/34t25aIvix4PufGcvg+DxRpM3i2KLzW0RbyJrtV/veVu3V8m/CLVdFv7X4&#10;L+EdDa0/4Wh4c1O6l8T2kUWy7sk+z3C3b3H8SLLK8W3f9/elUf2avE+seG/F/hPw5H4j0vVdfn1O&#10;/i8TeDk0qL7dpb/6Q76hLcf63c7bPv8AyssqqlAH3i77FrndN8ZaHq+qXumWOsWN5qFgqNdWlvOs&#10;stvu3bN6r937j/8AfNcZo1z8Wv8AhOXTWbHwWng3zJf31jeXjah5XzbPkaLyt33d3zV498L/AIv/&#10;AApi/aa8ZaV4c8VeFUF/pWl2VjY6feW6JcXSS3ryxRIn3m+f5v8AeqOb3gPphvFOj23iO10SXU7V&#10;NavIHuINPadftEsSbd7Kn3tq71/76re318SeHofiNp/7W3grWPFHgKyttY1SDV4pdTTX1uP9C32+&#10;xETyvlWJNnybvnZ3avtO63fZZfL+9tagCb7QlM85K+M/hF8aIPEmpfBDwvaeJ7nVfEVreapb6/ae&#10;fK7RSxWl1siuv9rcm5Uf5vk3VofAXXvB+t+N7S68T/ELVv8AhcrX90t/4VvNcuIkibc/7pNN3+V5&#10;SRfdfZ/tbqAPrtLlXqGDUba5uLiKOeOSWBtsqI3zJ/vV83fADwK/iO+vfG+q+K/E19f2XibWYra0&#10;fWJfsS263VxEkLW/3WVfv/P8y/L8235a4vwB4P8Ahv4F/am8ZWOteL9W0nxLcanYXWh6ZqHi69T+&#10;0d1v/wA8Gl2zru3ptdW2bNtAH1B4Q+Inh3x9NqUOg6vDqVxpV01lfW6MVltZVP3JUb5l/wDZq7Md&#10;K8M1eO2tf2rPCn9mqv8Aac/hu/8A7a8r+K3WW3+ztL/2183Z/wBta9xT7lV9kB9FeU2F18Xf+E/d&#10;L2x8GJ4K+0vtmt7y8bUfIz8nyeV5W7+981GnzfF//hPHivbHwWvgrz32TW95ef2n5H8PyNF5W/7v&#10;8VMD1N321wifF/wo+sppEWrI+oPqz6GsPkS5+2rD57xfc/55fNu+7Xdum9cNXMJ4B0BbwX39mQfa&#10;1v31VZdnz/ami8rzf97yvloAm03xloOuTy2mm6zp9/eRf623t7qKV0/3lVq3vOVK/PP9mnw7/wAI&#10;54u+HvijxDpfh7w3ost9rMWneIdJttt3qN5LdSxJa38/y7Pl37V+ZX2J86t8jb1n8YvDr/tHeGNX&#10;03xNe2LX/ie80XV9O1PxRdSum5J4oopdNdfItVeVIvK+bc3yf3noFL4j7v8AtCUectfH3wc17wfr&#10;fxGeXxx481a2+L/9tXkTeE7jX7q3iRVldYoorDekUsXlbG37G3ff315/8KfFfjHWP2h7SfXvH+ga&#10;P4lTxFeW994Wu/EV/wDbpbLfKiW6aayeRt2eU6yp/c3bvv0RGfoG/wByvNPGXx38E+AfFtj4c1zV&#10;3tdavUV4rO3tJ7h1V32Iz+Uj+UrNu+d9v3a9KK70+avk/wAMfAnw7d/tUfEG/GoeJEltbXSdVjRf&#10;Ed+itK0107oyebtaLcifum+Vf7tR9oD6s+0q9HnJXwdeeMoo/HaTf8Jx4g/4XP8A8J9/Z/8AwiH9&#10;qS+Uml/bdmz7B/qvsv2L979o2/f/AI/4a9b+EXw6l8Z+PPGHirVfFHima40TxpfxafYw6tLFZRQK&#10;/wDqmt/uyr/v7v8AY2UAfTbvsXLVjx+INNewbUEu4G09N+6581fKXb8p+ath13rXy83w+aL9o+bw&#10;Tb36Q+AryD/hNrjQ/K+9frceVs3f88Hl2XDJ/wA9V/23oA+n/tCUfaEr4L1LxnEfHk07eN/ECfGV&#10;fH32CDwimo3HlPpf23Yn+gb/ACmtWtf3v2jZ/wADrpfDPxoW91Lwb4OXxRdXPiq3+JmpW+qaak8r&#10;3EFqst+8SXH92LZ5WxH+9tXb92rjHmA+zvOXZT99fMfwp8ATeOfiD4y8T6r4r8UNcaD40uotPsod&#10;YlisoolSL901uvySo2/+P/gGyvpeP/VJQBVtdStrl5UjnjlMT+VJsfdtb+63+1WdeeLbDT/EWn6F&#10;PJL9vv4pJYIvssrI6xbd/wA+3av3v4mr5++E3xo8B+CviN8VfDXiDxjomj+ILzxu32bTL6+iiuJd&#10;9pZIm1Gbc29vlrdi8LR+Ev2stBnstT1t4te0DV7q8sbvWLqe081biy2NFbs/lRfeb7ir9+o5gO38&#10;efHrwX8NdfsNE8Qaw1trF5GjxWlvZ3F0+xn2K7+UjbF3Z+Z9v3Gr0dLldm6vlCP4CeH9Y/a88Xzz&#10;6h4oSb+wNO1f/R/E9/Enmy3t7vXYkv8Aqvk+WL7if3fmrzSz8XeNL/8AadZNX8eaF4b1iz8YfZYN&#10;B1TxDf293daT9o2JFb6bs+yzrLF86y/M2/8AjXZ8hED7Fm+L/hW11qXSJdVC6hFqkWitCYJc/bJY&#10;vNii+5/Enzbvu13aPvWuYfwD4ea+lvpNLga6kvotSaUj5muki8pJf97Z8tdVVgFFFFABRRRQAUUU&#10;UAFFFFABRRRQAUUUUAFFFFABRRRQAUUUUAFFFFABRRRQAVG3+rP+7UlRt/qz/u0AeYXnxI0+zupY&#10;GtrnfE7q2xV/+Lp9h8RbG/v7e2W2uUeVti71WvN9c/5Dmof9d2/9DqXwx/yMem/9d1/9DoA9wj/5&#10;Ayf9cP8A2SrafcqpH/yBk/64f+yVpJptttX5H/76agCKip/7Kg/uP/39aj+yoP7j/wDf1qojlKN1&#10;/rLf/rr/AOyvWJ4t8MS+JNS8NSq0f2fTr57qdJf+WqNbyxbP/IqV1P8AZUH9x/8Av61H9lQf3H/7&#10;+tUgeK23wl8R6PfXq22pw3mlPdQfZ7SW8ltZXtYkl2RPKiu3yM3ybfvKvzUaP8FtQsPCt3pl1Pp8&#10;1xcWNha7037P3Fw8r/e+bb89e1f2VB/cf/v61H9lQf3H/wC/rUcwcp47rvwl1W88S3es2s8czNeX&#10;Eq2n26Wy/dS29un34kf5t1v/AHfuvXpeg6TFoOh6fpkC7YrKBYETcz/IqbfvtWv/AGVB/cf/AL+t&#10;R/ZUH9x/+/rVfMHKQUVP/ZUH9x/+/rUf2VB/cf8A7+tSuHKQUVP/AGVB/cf/AL+tR/ZUH9x/+/rU&#10;BykFFT/2VB/cf/v61H9lQf3H/wC/rUBykFFT/wBlQf3H/wC/rUf2VB/cf/v61AcpBVe9/wCPV6v/&#10;ANlQf3H/AO/rUf2Xbv8AwN/38agOU5D4i+HrzxP4SutO0/yDdvLbyx/aGZE/dXCS/eVX/uf3a5Hx&#10;b8N9a8aSf2rqMtlaarbtB9jsrS8l8pVil8198+xG+fYnzbPl2L96vXf7Kg/uP/39aj+yoP7j/wDf&#10;1qA5TyCx+Gur6ZdaZPp/kaVdrK8t9dpq09w7q0ru8TI0W2437vvvt2sz7KtaL8PdXtbLwrpt4mmm&#10;y8OXMUsUsMrM9wqxSxbmTb8j/Ojffb+OvVf7Kg/uP/39aj+yoP7j/wDf1qA5TxOPwn4g0Lxxpken&#10;QabeXBs9ZlZ7tnSJEn1CKVPmVG+bY/3P4vn+erth8KNT0i2TT4Lm2msk/slvtDu6S7rN03/Jt/jR&#10;P73/AMVXr/8AZUH9x/8Av61H9lQf3H/7+tQB4rqXwg1zUvCkXh959Pht9Ns7y1s7tZX33TTxPEnm&#10;rs+T7+99jNuau+0TwxLpXjLW9V3QJaXlnZ28UKffVovN/wDjqV1n9lQf3H/7+tR/ZUH9x/8Av61A&#10;cpBRU/8AZUH9x/8Av61H9lQf3H/7+tUhykFFT/2VB/cf/v61H9lQf3H/AO/rVQcpBRU/9lQf3H/7&#10;+tR/ZUH9x/8Av61AcpBRU/8AZUH9x/8Av61H9lQf3H/7+tQHKQUVP/ZUH9x/+/rUf2VB/cf/AL+t&#10;QHKQUVP/AGVB/cf/AL+tR/ZUH9x/+/rUBykFFT/2VB/cf/v61H9lQf3H/wC/rUBykFFT/wBlQf3H&#10;/wC/rUf2VB/cf/v61AcpBRU/9lQf3H/7+tR/ZUH9x/8Av61AcpBRU/8AZUH9x/8Av61H9lQf3H/7&#10;+tQHKQUVP/ZUH9x/+/rUf2VB/cf/AL+tQHKQUVP/AGVB/cf/AL+tR/ZUH9x/+/rUBykFFT/2VB/c&#10;f/v61H9lQf3H/wC/rUBykFFT/wBlQf3H/wC/rUf2VB/cf/v61AcpQs/9U/8A11b/ANDry/XPgtda&#10;3qnirdqEUOk6jBP/AGfCu/fBPPt+0O3+y/lfw/8APV69f/su3T+Bv+/jUf2VB/cf/v61SB5R4e+G&#10;V5Z+ItP1e+t7aG6illlnX+0Z73fvt1iT5pVT/arOs/hVrU0ENlPcJYWEc7vb2NveS3X2VGtZ4n8q&#10;ZlRvvSp8n3V2fe+avaP7Kg/uP/39aj+yoP7j/wDf1qvmDlPHbz4Wa1rcWmrqLaXbf2bBa2USW7M6&#10;TxJcW8ru+5V2/Jb7dnz/AH/vV3HhXw3PoOqeJbmR4ni1TUftUSJ/Av2eKL5/+BRV1X9lQf3H/wC/&#10;rUf2VB/cf/v61HMHKQUVP/ZUH9x/+/rUf2VB/cf/AL+tSDlIKr2v35f+utX/AOyoP7j/APf1qP7K&#10;g/uP/wB/WoDlIKr3n/LL/rqlX/7Kg/uP/wB/Wpv9jwf3G/7+vQHKRUVP/ZUH9x/+/rUf2VB/cf8A&#10;7+tQHKQUU+awihi3Kjf9/Wqp5K/88/8Ax5v/AIqmHKF5/qk/66r/AOh1Yqlcou1Pl/5ar/E/9+rt&#10;ABRbIs+nRKyq6NAnyUVna1/ab+C7tdGZF1htOf7Gz/d8/wAr5N3/AALbUS+EuIJr3h+bXBpC6hp7&#10;6xb/ADLY+ev2iL5P7n3l+Vv/AB6t5Jl218c/ATVfhBZeE9FsdDs9CX432enStLY6tAieIf7S8p/t&#10;Hnu373533/P93Y392vNfD3ji2+waJP4K8f8AiTXvFV/4Z1a48eWl7qtxP/ZsqafK6SyxN8thKl1t&#10;VURIv4v7lARjzH6EoipK7Kqozfe2L9+o/s0Ec/mrHGlxL950X52r4x/Zm8VWHiHx54IXwj441rxm&#10;1/4VaXxol9qtxdJaz7LdbfejfLay7/NXaiJuRWau5+CGqeKb/wCIM3gPVZdXeL4avPFdatcyv/xN&#10;vP3f2fub/lrstWZ33fx7KPhA+mYUihXylVUT+FKwtK1/SL7xFqek2cRTUrOCKa7R7N0XbLu2fvdu&#10;1vut91mrw39lX4dPq3gvw14+1LxT4o1TXbqznikS+1id7TymldVT7Pv2fJs+997/AG60fgx4Z/4V&#10;98Wfi1oOkXus32n2djpF1Z22s6xdah5UsqXW/a87uy7ti0Ae5Xt7baTa3WoTssMUEbSzy7fuqq1V&#10;8O3+leItItNc0ho7my1GBbqK4ii2+arfMj/3q+EvBvi7SNW1HwDc2Pj/AMQ6x4w1Sw1ZvGWk3eq3&#10;UtvBdf2bcP5Utu37q1dJd+yJVX5U3bW2bq9I+BXha48Fa78DJLXxBr94niXwpcf2rb32pyy27+Vb&#10;2jReVb7vKi2btv7pV/2t1R9oD6xtp7S6eVLdoJns38pki2t5Tf3f9n5a1U+5Xxj8C/C3w38A/tC+&#10;NNAuvFWqWHjWHXnbSdE1PxXeSve272EX737PLLtuP+Wvzur/AHP9ivs5PuVf2QOK1P4h+GtD8Z6X&#10;4Yv9VgTxLqETvbadGm+YxJ87u2z7q/L95tq1o/8ACTaDb65Lpf8AaFgmsP8AO1ikq/aG+X7+z733&#10;a8p+DKtL4l+MU/7v/hNf+Ehmil837yW/2dP7PT/rl5W3/gW+vOv2bNS+C9tbeGtI1C10S2+NET/8&#10;TO21a2X/AISH+0f+Xh9zfvWVn3tuT5NtAH0T4I8f+Gvidpf9r+GtYg1i3Vmt3mT5Xif+KJ0b54m/&#10;2XXdXWpZonmssUaPL95kX71eM+G0trf9rLxWuiqsdvJ4ZtX137P9z7b9of7Pv/6a+V5v/Adle5t9&#10;00AeeeGPiP8ADzxT4o1DQ/D2vaBqXiDS2b7ZY6fcRPcWv8LblX5kq7pHxW8G+KPE+peF9J8VaTqP&#10;iLTP+PzSrS8SW5t/95FbcteC/Dn4l/Dz40fGa0vNB8QeHrPUfDkWo6boug2MsS6hPu+S4uJYl+ZY&#10;v3Xyp/wNv4a4z4Larol3H8DfCOmtbP8AEfwvfXUvii3ii/0iwX7PcJdvcfxJ5sroyb/v71aiISPe&#10;dKvfhX8SPitDfaVrWjar8QfDSPbyppOp/wClxRfMrxTrE43oG/gfcqtXfJqvh208Vw6Is+nw6/Pb&#10;vex2Csi3LwK+xpdv3tu5l+avnv4afEv4efGL40Wuo6Jr3h62v/DMeo6fovh+xniTULjO1Li4lVfm&#10;WL918qbf9pv4K5HwJbfETTP2uvC+oeLPANhYa1rGj6o+o6nD4iW732/m2uzYnlLtWL5EWL/bdt/3&#10;9xEJH2XJFbWPnXcqwQ/J+8mf5Pl/2mrkrPx/4AN0n2TxH4de7f5F+z3lv5r/AO7tauuvbSDULWW1&#10;uo0mglTZJDMu5WVv4Wr5j8E/BrwDZ/tGfFpYPAvh2FNO0nRLixSLSYE+yyst7ueL5Pkb5E+Zf7tB&#10;XLzH0L4R8SaR448PaZ4j0a5W/wBN1G1S4s7vy2TzYm+ZPvfN/drovOH+1Xwz+z5ol54H039mrVNM&#10;1zXby48T6RPa31pd6nK9k8S6a0sSLBu8qLY8SfOibv726sn9mHxR4t1r406Jc+IfH2ir4luPtSeI&#10;vCcuv38ups2x9i/YJV8qDyn2fNFtXav3m3/McvvEy90+8/sEFtK86xRpK/3nRfnasTQ/E/h3Xr+4&#10;TStT0vUr5F/frY3MUsq/722t7Uf+PC4+XPyNXwX+yx4bbwp4t+GviHxFovhvwzp+paLdQaRq2iWm&#10;19Wnlf8A1V/cNt/e7E3onzb/AJ/n+XbUfaD7J9+TfcrjLXxV4KfWksYNX8P/ANq+bsW2S5t/tG/+&#10;7t+9ursJv9VXx5+zP8Fr7UNWufGF1beBbnTF8Q6yypL4WVtZ3Le3CI/9oeb/AHv+mX3flpc3vAfX&#10;37p23Mvzr/Ht+7U2/wCSvgzwT4ziufF/gyTT/G3iK/8AjRf6/Lb+KfC0uozyxWtr+983fZN+6gii&#10;VIvKlRV3fJ87766T4QfGmDxVqXwN8OWfii51HWrODU7fxDB58rPFcRWr/urpv+eqt82x/wC7upgf&#10;YSWFsjOywRo+7fv2/wAVZHiHW9E8N3mmT6k8FvNqN4mn2jvFuaWdlbam7/gL18ofCXTdT0eL4G+L&#10;pfFniTVNY8R6hdabqEWoatLLay2v2e6ZIvs+7yvkaJPn27v9quU0LXNG8SeL/BV3qXjHWr/4of8A&#10;Cfbda8NzahO1vZxLLdJEn2P/AFUCIuzY3y7v771cQPva28qH/VLsT+4i1T36ff3cu37NNd2u1H+6&#10;zxfxLu/u18S+FfjN4euf2mPBWpaL4lvbO01vVdR0rWLHUPFN1dOkvlP9niuLJk8izZ5YvkRG3N/3&#10;3XQfD/wf8N/An7VHi+x1zxVqmj+IrrULC60PS9Q8V3q/2lut/n/cPLtnTfvTY+7bt20AfQ3hDw54&#10;P+HvjHVtP0Wzkh8Ra2r6xfzy+fcTXCb9nz3D7vuM+1Yt/wAq/dWvS/OSvnvw14ci8G/tVanZ6ZqG&#10;szWureGZdUntNR1e6vbdZ/tu3fFFK7rH/uptrxDRPG2/xdoU8XjPxBN8bZ/GbWWreE31Cd4otO+1&#10;Okv+gf6pIEtUV0uNv3tnz/NUR94D7y85f7rU/wD2q+JPhlpuq6XpvwV8ayeK/Emo6xrnia60q8iv&#10;dWlltGs3+2t5X2fd5XyeUnz7N3+1X2yn3KsDzTxD+0B4I8KeMrTwnqeryx+I7pogtlb2NxdeV5r7&#10;IvNaJGSLd/tstelNcKK+TPhp8BvDqftFfEy7ju/Ef2jS7rSbuBf+Em1HYzvCz7JV+0bZU3fwPuTb&#10;8tef2fjP/it9Kng8Z6+/xtl8b/YtR8J/2nO9uml/bXR0+xf6pYEtfmS42ff2fP8APURA+5ktoHTb&#10;5EexW3bNv8VH9mwP8/lQfO29m2/er5r+BHgF/GXinxX4u1bxL4mutQ0jxzrMFjaf2vKtlFAl06eV&#10;5G/Y6/7+7b8uzbX1In3KuQfaOYTXvD0viFtPjvtNfXol3NaJPE10i/7n3v4qupPp91qsqo1s9/Ai&#10;+aE2+dEjfd3fxL/FXxl8NNX8GeCfjnp9h4YvvBnxCu9U1y68/wAnTPK8V6N5ryvK88v3pYkf5XeV&#10;YtqbPv7q0ND8J/DnwR+2D4wTxH4o1XRNX1KXSbzQ7K+8UXsK6lK3m71SJpds6pLtXym3Iv3dtAH2&#10;r9oSsqO8s2vpoopIXvUVfNiRl3qv8O6viXVfjT4dH7RegappniO90u7/AOEwl0LWrTUfFN1K6xbL&#10;iJEl01k8iCJ5Ui8p925vk/vV0c/hT4a+C/2wtXfxP4q1LQdT1aLS7/Rba+8UXlut/dNcXG+JIvN2&#10;yrv2L5H3V3fc+egD6kfXtJh8W2+jNuTWrq2e9i/0V/niVlR/3u3b/Eny7t1b6CKH7qqm5tzfLXge&#10;k+FYPBn7WkKadf621prfhbUdSubC91i6urTz/ttp80UUrukX33+4q/eryu38Yabon7V+ybxa3jbU&#10;L/xA1rBpOn+Jr+3vtETY6Ok+l7/IlgTb/rfl+9u+f+IA+yY9StprqW2SWN7mJVaWJWXcit92sm48&#10;SaVa+KrXRpWdNYntZbqL9w5TykZFf97t2r8zr8u6vlNvC/wy8H/tg66/ifxVqvh3VtUi0u/0W3u/&#10;FF/brf3TXFxviRPP2ypv2r5H3F37dvz16Pa+Ho/CX7YGnCw1LWWt9d8LapqV5Y32sXVxa+el7ZKr&#10;RW8rskW3zX+4q/foiHKe+/ZoPtHn+RF5qfx7Pn20fY4PN8zyI/N3bt+3+Kvkz4d+IfB+p/FzU/8A&#10;hPPHer2HxQi8UXVvp3hy5126sovsqystolvZK6RTxPFtbfsfdvf5vk+Xj/E/xm8Pp+0V4d1fTPEt&#10;9pVxD40bQtctNR8TXTbYPKuIv3umsnkW8TSpF5Uu7c3yf36UfiA+pfDfxr8G678RdQ8BafqMv/CV&#10;Wiyyz2T6dcQI6xOiSusrxLE/30+47fer07+CvGfFX/J0/gD/ALFnWf8A0osK9m/gqYgctquq+GtL&#10;1K2t9TvNNstQum/cQ3MkSzXDf7Ct8zVueTF5qS7fnT+OvkHw3f8AwgsfH/je0+L8GgQ/EK68SXRs&#10;38UwK011ZO/+hfYGl/g8rYv7r+PdXKeK/GcaeN9auZfG3iC2+M8HjdbLRfCcOo3CRT6X9qRYk+wf&#10;6qWB7fe73Gz72/5/kqwkfdCRqsrS7V3t8u/b89Ne2gmuluWgjeVfuvt+evgTxJ/bya34r1VfGviZ&#10;Hig8Q6qtumrSpEstnrqRWiIm/wCSJElf5P4t+196Jtq34Y8aW1/43tIdK8ea7qvxPi+Jt5Yf8I++&#10;qzvFFpP9pSpcf6L/AKryFt9/71kba3yq/wDBQXKJ9+/aFrOGp232xrL7RF9qWNZXt9671Rv4tv8A&#10;d+Vq+P8Aw98ZYH1jR/B7eJry58WxfFG9ivNOSeV5YLD7XdPEsv8AdiZGi2I3yN8u2k8Y+Evh14S/&#10;bLvdQ8Z+J9U8NrrOhWFxpjXPii8s4ry8+23G+3T96qMv+q/0f7vz/d+ZqX2iD60vPFNhp/iSy0ae&#10;WX+0L6F5YEW3lZXWP7/z7dq/e/iatzzkrwC98Mw+FP2sPDV3p+oazt8QaRq099Y3Gr3U9ozxPabH&#10;S3d2ii++33FX71eL28Wq2sdv46/4SnxJPrEXxdl0OC2bVp/sUVhLrT27W/2ffsZdr/xqzL/Bt+Wm&#10;HKfc/nJTkmWRNy18GeP/ABdpr+M/EEmp+N/Emm/Eq18a2dhZ+H7TVp4ok0n7bbpE32Vf3TQPE+9p&#10;WT7z7d/8NfeEP3KA+0WB0paQdKWgAooooAKKKKACiiigAooooAKKKKACiiigAooooAKKKKACo2/1&#10;Z/3akqNv9Wf92gD5r1z/AJDmof8AXdv/AEOpfDH/ACMem/8AXdf/AEOotc/5Dmof9d2/9DqXwx/y&#10;Mem/9d1/9DoA9wj/AOQMn/XD/wBkqDxt4ttvAHgjW/Ed5FPcQaTYy3s8UX33SJNz7d1Tx/8AIGT/&#10;AK4f+yVT+JHhP/hP/h54j8M+f9n/ALZ0y40/ztv3PNiZd9AHKWfx/wBFuta+GumLp2oJL48sZb/S&#10;3dU2xJFbpK6S/P8Ae2v/AA7q7SHxz4duNNutRi1zTZtPs22XF2t5F5ULf7T7tq18r6J8CviX4jfw&#10;ZH4v0HR9NsvAPhm/0WzTTtad31uWe3S337/KT7Km1P8Aab568s/4Yi+Jt58JYvD8tjpVhpml+Iot&#10;Ss/Ddvf26Xd5arE6Mlxera+VK+99yPLE33fnoA+/X8Y6Kv2TfqlnH9pVZLd3uUHmo33WT5vm+8n/&#10;AH0KwdU+LWm6P8V/DvgKezu31PXbG6v7e4RF8lUg2b0b59275/7tfPXwv/ZJn8NeO/hbqGr6FBc6&#10;L4Z0K/ia01a+i1KWzvZbpJYtj+VErbPn2uiLtruPjT4M8fwfHTwL4/8AB3hqx8VRaNpN/p9zZXmr&#10;LYPuneLY6v5T/wBxv4aANPxb+0Fc+DfFFrpWo+GPKtL3xTb+G4L3+1om3JLb+b9qZU3Mu3Zt2Ptb&#10;+KvVP+E58Pw2Nrdya5pqWt1u8i5+2ReVLt+/sbd822vkPx9+zJ8QfE+t6xrP/CL6LrCXnjyz8T/2&#10;PqOoL9nltYrLynid9jfx/wCxVfwx+xv4glvvAUviHw9oSaJB401TxJqfhdJVuLLTrWe1eKK3iRk2&#10;S/PsdvlVaAPsyy8X6NfalLp9rq9lc38CbpbOK5V5UT+8yfeqG08d+HL+WGOz1zTbyWc/ukhuo2eX&#10;5N3y/N/dr4+sf2YfiTN+03F461DT9Hh0+11HVF+0afPBAk9hLavFbp5C26szJuXe0srbq5rxd8I4&#10;P2cP2S/hvaxWWj6R8Z9C1GK90qG02PLq2o+btliVl+aXfFK3+6v+5QB976drNjrELSWNzDeQqzRO&#10;9uyum9fvJWrXm/wL+GifCP4W+H/C7sJrqytt95cf8/F03z3Ev/Andq9IoAKKKKACiiigAooooAKK&#10;KKACiiigAooooAKKKKACiiigAooooAKKKKACiiigAooooAKKKKACiiigAooooAKKKKACiiigAooo&#10;oAKKKKACiiigAooooAKKKKACiiigAooooAKKKKACiiigAooooAKKKKACiiigCtf/AOoNcb4k/wCE&#10;he6t10iKBIlbfK8zff8A9iuq1iZrXTridf8AlkjNXBf8J5P/AM+0X/fVAHV/vXtYmni8mV3i3Ju3&#10;7Pnq7XK6V4nl1i48hoI4dmx96f76V1VWQFWdN/5B1v8A9ckqtUtn/wAgu3/64J/6DUSLic/o/jDw&#10;rr13L/ZWr6TqV3Em6X7DdRSyov8AwD5q4vwr8RfAX7QOjeKtD8PX00y/ZvsurI+nXFhcRJOrKv8A&#10;r4k+9tf+9Xz1+xd8C9XuPDXwk8dXWneEPD1jpOmNcW02g2brqerefbtF/psrKn3d+/b825tv3Nle&#10;3eHNSi0b9oL4z30sUsy2ui6HcMkK73bal791f71HKH2j1Pwp4YsvB/hzTNFskYWtlaxWUcrbd7LE&#10;m1N3+1WF8MvA2m+ArHUbHT9Uu9bupbxpdR1PU7pbq7uJ9q/61lx91Ni7dq/Ltr5W/Z5+Kvh3Uvjp&#10;osGg+I7mTSfFWhXU0lhdeK7zV3lvEZHRH81dtrdJE1xuit3b+P8AuLWz8B/B/wAMvA/xx8a+HJ/E&#10;upWfjdddnXTND1HxXfvLdWrWEX73yJbjbP8AI8vzsrMuz/YoA+gU+OngW2+Ih8Bx6s//AAkyypbt&#10;aW2nXDQxSsu/Y86xeUr7Pm2s1ej7I/N3Kq73+89fLH7P/wADPD/hvxj8StW0qfX5tU0PxJcQWMV9&#10;4jv7i3b/AEK32ebE0rrK3zfedWb7v91a4H4D+LLK8+IPwsbw/wCOPEXiHxvqSXn/AAn2jahqFxcL&#10;a7bd2f7Rat8lmyXGxE2Iu7d/H96oiB9HeE/gNpPhfxuPFF5rfiLxJqcXnfYYtbv/ADbew83/AFvl&#10;KqJ/D8m59zbf+BV6p9li+T5VTyvli2L9yvl34FeAXf4M2vxDvvFHijUvEUuiX6s93rFw9vt+fZ+4&#10;37dybflb7/8At1538IbXWdO8a+EJ7jxd4k1bbqejK1tqGpyyxP8AbNFlluNy/dbe6J8rfKmz5Nm5&#10;qI+8B90/Y4HuPP8AIj83+/t+erX3F215V8Ornw3N48+Ja6J4l1LWNWi1OBNXsb2eV4dLuPs6bIoE&#10;ddqqy7X+Td8zV6nNt8p/N+5t+arA4S9+G/h/UvHGn+M5LFIfE1hG0MeoW8rRPLE/y7Jdv+tXuqvu&#10;2tTPDfxO8A+MvFeq6DofijRNY8Radv8AtljY3kUtxB/A+5V+Za+evhD4vv4viUmmalres3HgpFvJ&#10;fh9NdM3/ABPP+eySy7v3rRfP5G/70T7vm2Vwn7Nuvw3/AI+8O22hazYeJ7j+w9USDSbeDZd+C5ZX&#10;SV7e6fbul3t5UX73Y++L/e2xED6k+Ed/8K/CWt6t4A8Fa1pD+IraV7rU9Mi1H7VqDS/JvluGd2ld&#10;vmT5nr2Cvg/9krxVqek674F8LWHiaw1qZ9KnTxN4ZTTIorjw3dRJud5ZV/e75Z96t5rfPv3J8q19&#10;xXjSNZy+Q373Y23/AHquXugcXpHxE8A6r45u/COmeIdCufFtmjvc6TbXMTXcS/x70X5l+/Ww/iHQ&#10;bfxXFoYvrKHxBc2z3q6duX7RLAr7Xl2/e2bnX5q+Mv2V/FOtaP4g8C+GIPEen63qr294nijwmmlR&#10;RXeiXSq7vcSzqnm7pZ/lbzflfzdy/JW34Ds/iHpn7XHhTUPFXgCwsNa1jR9UfUdTh8RLd77fzbXZ&#10;sT7Ou1YvkRYv9t23/f3kQPshNKs7dvMW2hR/76RLUzom9JNvzr8itXkq2Pxf1y+1LT/EcfhKy8NX&#10;UFzAtzod5ef2im5XWJl3oqbvu/xV4H8NPib4w8Z33gW3udU1L7L4ra3tLNdzJ5U+k7XvW/7ausqt&#10;/e8qoA+rLP4u+DNV8cXHgyz8UaTc+KrVWefRorxHu41X726L71aMnijRofFcWhNqNoniC5tmuo9P&#10;Mii4lgVtrPs+9sRn/wDHq+Nf2WPFuuaD4l8D+FYPFGm63rTLeL4p8HJpKxXGjTokrvdS3H+t3PLs&#10;TdL8r+b8lXfBdv8AEOz/AGv/AAVqfizwRp9jrWraTrIvNRh8RLcbrXzbLbsX7Ou1Yv3SLF/F5rtv&#10;+/vuPvAfa32SJFibYvyfd+X7tMS2jS483yYkl/il2/NXlmn3Hxf/ALduv7etfBkPhTbP+90y5vG1&#10;DZtbyvkZNm77m75q+WvhGmvWGo+Fb6fxp4m1KX/ikr10u9VleKWW/wDtEVxuTd93ZEibPufJu+98&#10;1AH3HH4psJfEV14eWSf+0oLZbuRfs8uwRMzKv73btz8p+XdurW8mBIkXyl2J91Nv3a8D+HXhmDwH&#10;+0J4/wBF0zUNZm019DsL/wCz6nqt1epFPLcXW94vPd9n3F+Vf7teYfCDS9S0OP4C+LH8VeItV1Xx&#10;PPdWWqJe6rcXFrcW/wBkuJUT7Oz+Uux4k+bZv/vPUcwH2nM6utIgjhj2quwfewlfAug+JNK8Q+Lf&#10;A7v468TP8T9R8Vy2XibRE1W6WKziZLrZFLa/6qBU2ReV93f97562vh78RfGPiCTwVpl3rOpPaatc&#10;2vh1Ufcj/atMlt3u5d/3tzql0r/3vKq+UD6l0T4q+ANb8d3vhjTPE+jXni2z3JeaTb3MT3cW3729&#10;Pv0aD8TfAXiTxhqfhrRfE2ial4lsGZrzTLS6ie4g/vb0X5q8KufFGja1+1j4Xg0bxjYeNprW7v4Z&#10;/DNpZxeb4ab7O6S3DSxfN87rs23G7/W/JVjwT8U/hz8Y/j5pX9meJtAtLvwreX9ppWg28sX9o391&#10;seK4uGX7yRIvm7U/i++38FRED6N1zXNK8LxWC3kqWyXVyllbIsbNulb7iKq1o/Zrbd5vkLvb59+2&#10;vM9Gd/iF8YdR1Pdv0Lwgr6fa/wB2XUZV/wBIl/7ZRbYv955a8U8GeLb/AE/45RaRda9qj/C241i6&#10;/wCEZ1C4lfZdats+eyaffueBG+0eVv8AlZkdP4EqwPomH4leBpvHT+DIvE2iP4tT/SG0NLmL7Wv8&#10;W7yvvfdrUuPEOgweK9P0e5vLFNfvInuLOyeVPtEsUX33RPvbV3r/AN918cfs8+Kda8P+NfCvhy28&#10;S2Go+JZ9Y1KLxR4JbSoku7D5rhn1CWf/AFu5m8r5nbY6yoqVsaXafEOw/a18Ea34o8B6dbarqaap&#10;E+pw+IVuP9C/dbURPs67ViT5tm752d2oIkfaa2iI27au/bt3U37HB9o8/wAqPzf7+356sJT6Cyil&#10;nEiquxdiNvVNv3atomxNtPooArJbKkpkVV3t96m/Y4PtHn+VH5v9/b89W6KAK0MSQ/dVfm/uVZoo&#10;oAppYQQXDzrBGsr/AHnVfmamzWEE0vmtHG8qfdd1+7V6igDOGl2+5maCIu7b2fb/ABU+awimZHki&#10;jd0+6zr92r1FAFb7InmebtXztmzfUSabAkvmrBGj/wB/b81XqKAKM2mwTSrLLFG7p9xnX7tS/Z08&#10;zftXdjbVmigCi9hE8qStHG8qfx7fno/s2DczeVHvdt7fL96r1FAFb7Mu5XZV3qu3fVmiigCjNp0E&#10;0qyyRRvKn3Hdfu057GJ7jz/Kj83+/t+arlFAFH7BE6/NFG+773y1zXgb4eaV4EsL2308SOLrUbzU&#10;pZbja7+ZczvLKu7+7vdq7OigCj/ZsG538qPezb922iawgmZGkijldfu71q9RQBWe2V2R/l3r/FUX&#10;2FNu3y4tm7ft2/xVeooA8g1v9nzSvE/j+LxLqviHxJeW0V1Fep4efUf+JZ5sTq8T+Vs3fK6K+zds&#10;3fw164o2Ltp9FABRRRQAUUUUAFFFFABRRRQAUUUUAFFFFABRRRQAUUUUAFFFFABUbf6s/wC7UlRt&#10;/qz/ALtAHzXrn/Ic1D/ru3/odS+GP+Rj03/ruv8A6HUWuf8AIc1D/ru3/odS+GP+Rj03/ruv/odA&#10;HuEf/IGT/rh/7JXQR/6ta5+P/kDJ/wBcP/ZK1L2X7Pp00+3d5UTPt/4DQBforDhsLx0Rm1W5R2Xd&#10;8scWz/0CnWEk8WoT28s7XCpEjq7qu75t/wDd/wBygDaoorD8Q+KdM8K2P2vVb6CwtN2zzZm/ioA3&#10;KQnFeaXvxj0TStd8i+1LT7TSJdMt9Qg1B5/kl813X/vn5U+b/brUufiLo+n3N6mp6lZWEUEscMUs&#10;lyu6Vmi837v8Lbd1VKnIDtwc1Xkt0mZGdVd1+ZN6/drl774leGdP0ay1WfW7JLC93fZrnzfll/3a&#10;n+HXilvGfgTQtfljWF9Rs4rpkVvlXctTyyUeYDqqKKKACiiigAooooAKKKKACiiigAormvFviO18&#10;IaLd6tcxSyrFsRYYfvyys6oiL/tO7qtYdn4u1rTob678Y2Ok+GtKgVBFcw6s9xnc23bLugi2N937&#10;rN96gD0GiuIn+KfhOLS7fU28Qaemn3DtFBN56bJXT76r/tLWZr3xk0CPwvr+oaBq2n63e6Xp76h9&#10;nhn37l2bk+7/AA0AelUVwTfEzRrvTr250fVdN1RrO4ggnQXiKkXmuqpub3/h/vVesPiH4c1XVv7K&#10;sNesbvUv3v8Ao0M6s/7p9kv/AHw33qAOvormPD3jnQ/Ft3ewaNq9pqTWe3z0tpFfyt33f/QWrlvB&#10;/wAYrPxDrXjiyvLZ9KPhi6eKSWaXcs8C7v3/AN35V3JKv/AKAPUKK81+GPxStviR4V0zWJ7b+wr2&#10;/wDtTxaZcSq02yC4aJ3/APQf93fWVr3x90Xw5qepTX1zA+hQQaXLbX1u+/z2vJZov++V8rdQB6/R&#10;XCf8LJ0qyj1O51LUtPsdOtrxLWK4N4jeZuhSX5l/hb5vu/3fmrC8H/GGx1zS7fWL2ewt9PlTUpmu&#10;vtiKqxW135G7b/Eu35mb+D/gVAHrFFcNYfF3wdqV3FbW3ijTZriWf7OsSTrv83+5U83xK8Mware6&#10;bLrthDqFjE891bvOu+JFXczN/u0AdlRXD23xR8LXmm399B4gsJrKw2faZUnXbFu+5/31/DTYfiPo&#10;88s1yup2H9lR6el/9u+2L91mZfu/wr8v36AO6oriP+Fp+E/7FTV/+Ej09NPef7Otw1wuzzdm7Z/v&#10;7f4amu/ip4UstL0/ULnxBp8NjqP/AB63DzrsloA7GiuQ8L+KZ9e8QeKNPeKNF0m8it4nV/8AWq9v&#10;FLu/8frJ0P4kQ6v461rw+1q1tFYJutb55flvNvy3Gxf4fKdkX/gVAHotFcbB8UPCt0ti8XiCymS9&#10;bba7Jf8AX/c+5/e++v8A31RafErwvftNHBr2nzTQTxW8qpOvySyvtRf+BP8ALQB2VFchqvxH8M6J&#10;e/Zr7XLK2l8/7LseX5vN2q+3/vl0/wC+q6xPuUAPooooAKKKKACiiigAooooAKKKKACiiigAopjv&#10;sWuB0j4hS6p4+1Xw1LoeoWEen2a3S6jdbFiutz7f3Sbt+1f7zbaAPQaK858Y/EyPw7458K+GIbKS&#10;8uNcumiluEkVUs1EUro7f3tzxbdv+9Vr4m+Pm+HXhuLUjFYu895b2S/2pffYrdWlfbveXa+1f+A0&#10;Ad5RWF4ev7vVdGtbm7is4riWLdssbr7Rb/8AAZdibl/4DW7QAUUUUAFFFFABRXEa14p1BLxoNPtl&#10;eJW2ea67tzb9tbnh7W5dYst0sXk3CfeSgDborkfEnjOXSriW2sbb7ZNEu+X5vuVa8OeKRrbSwXEH&#10;2O9iXe0O7+GgDQ8Sf8gK+/65NXjtey63B9p064g3bPNXZXEf8IG3/P8Af+Qv/s6AM/wf/wAhR/8A&#10;dX/0alehx/dFctpXhhtEuPP8/wA7dtTZt2fxpXUVZAVY03/kH2n/AFzT/wBAqvVrTP8AkG2v/XNK&#10;gB9tbLbRJGqKiL91Eo+zIHdlVdzfe+WrNFBZR/s2JduyOJNjbl+Wh7CJ5UlaOMyr/Ht+ar1FAFNL&#10;PZu27fn+9/tU2PTooWZ41WN3++yr96r1FAFFLHZF5abUT+7tpyWKps2pH8v+zVyigCskKwszKq/N&#10;97atTOm6n0UAU/sKbEXavy/c+X7tNj06KFmdYo0d/vMi1eooAwr/AECw1nTb2yu7WCe0vomguYnT&#10;/Wo3yurV5hon7Hvwa8PavZalpnw+0az1CzlWe3uIlbfE6/cf79e2UUAVlto4ZDKiKjt959tD22+V&#10;JPl3r/FVmigBjpvTbVT+zl+X5I/k+58v3avUUAU4bCKGd5VRfNf7z7afLb75A/y/LVmigCF4d6ba&#10;rixi/uL/AA/w1eooAqfY13u21d7Lt30z7BEnlbYo/k+78v3avUUAeP2f7P8ApsHxEh8WXniDxLrd&#10;xb3Mt3Y6Zqeo+bY2ErI6bootv8Cu6rvZtu+vUksF/uR/K25flq9RQBRSwiR2kWOJHf7zotMOlQBi&#10;6wRI399V+atGigDl/CnhfT/CGiw6VpsH2ayiZ3RHdncszs7uzN8zMzO7VtfYF2qvlRbE+78tXqKA&#10;KaWiwy+aqrvb777fnapHtld1bavyfdqxRQAxKfRRQAUUUUAFFFFABRRRQAUUUUAFFFFABRRRQAUU&#10;UUAFFFFABRRRQAUUUUAFFFFABRRRQAUUUUAFFFFABRRRQAUUUUAFFFFABRRRQAUUUUAFFFFABRRR&#10;QAUUUUAFFFFABUbf6s/7tSVG3+rP+7QB8165/wAhzUP+u7f+h1L4Y/5GPTf+u6/+h1Frn/Ic1D/r&#10;u3/odS+GP+Rj03/ruv8A6HQB7hH/AMgZP+uH/slamoRfaNJuIF4aWBkX/vmsuP8A5Ayf9cP/AGSt&#10;VEufLX9+v/fugCjDrsSIqyx3yOq/Mn2OV/8A0FKSwb7ZqdxdiOVYpYIov30bJu2s/wDC3+/Sf2xa&#10;7tv9pQfL/wBMqtW0/wBu+aC8jl2/e2x0AaZ6V518TvC+teKLfTotNkje2in33djLeS2qXSbW/wCW&#10;sSs/yuUfZ/Fsrutlz/z3/wDIVN2T/wDPz/5CpRlyS5gPDfDvwh8XeE9Ls7azbQr930JNHne7edNj&#10;+bK/mr8rs6/vfuNt/wB+t/Qfg7c6Jr2n3K3cNza2V1ayp527fsi09rX/AL63fPXqvlz/APPz/wCQ&#10;qPLn/wCfn/yFW3tpE8p5Np3w18ReHNQhvtKk0u/lZ9RilivpZUSOKe789GXarfMn3WT+P++tdr8M&#10;fC1z4N+H/h/Qb6eK4u9OsIrWWW3TZE7Kv3lrotk//Pz/AOQqNk//AD8/+QqiVSUviKL1FUdk/wDz&#10;8/8AkKneVc/891/79VIFyiqflXP/AD3X/v1R5Vz/AM91/wC/VAFyiqflXP8Az3X/AL9UeVc/891/&#10;79UAXKKp+Vc/891/79UeVc/891/79UAXKKp+Vc/891/79UeVc/8APdf+/VAHN/EXwu3jPwxNptvd&#10;LY3azwXVrcNHvSO4ilWWJmT+Jd6LXM6voHjPxBHaS3tjoVje6Tfw3dhDDqE9xDeOqurrLut08pdj&#10;/LtWXa3zfw16Vsuf+e//AJCpuyf/AJ+f/IVAHluifDDU08Z2viXVjYQ3kuoT6hc2VpI8sUG60S1V&#10;ImZF3fKvzNtT71YVz8BtVHgnStFtrzTYbiz8OajorPtbyWlneJkbbt+6vlNXt+yf/n5/8hUbJ/8A&#10;n5/8hUAeR6j8M/EXieXULvVf7JsL6VdNtIIbGWWWJIra7893dmiX5m/hXb8n99t1Xv8AhTt39h0K&#10;0+2wW/2PVtUv55bfcrMt0l0qbP8AaT7Qn/fFeobLn/nv/wCQqbsn/wCfn/yFQB5h8HfhLc+AWSXU&#10;4onvbWxi0uC7i1u9vfNiT/plP8sH+4m7/erK1L4G3WoaolyNTgt1uNYu59QREd/tWnTusv2f/e3x&#10;Rf8AAd1eybJ/+fn/AMhUbJ/+fn/yFQB5LYfDPxL4cn0W+0qTSby7tZdWSWG7lliXyry6+0K6Oqt8&#10;ybU+Xau7++tZWi/BPxDofhiSz+26fdakulaNaRnfKkMs9jO8rbvkdlR93+1Xt+yf/n5/8hUbJ/8A&#10;n5/8hUAeRT/DLxFY+JLnxFpz6Xc6g2sNfppt5dSxQvHLZRQMnmrE21keJmVvKb5f7u/5MtPgVrM3&#10;hz7DeX2ltcPp+s2knlI3k77y9SdPl2/dVV2NXuOyf/n5/wDIVGyf/n5/8hUAeYa78J7zVtS8VXVv&#10;JaINZvtJuow+7KraujNu+X/Y+WuV/wCGer8prdnLJHNFKuoy6dqLa1efLLeJKr7rLZ5Sf69/nVm/&#10;3a952T/8/P8A5Co2T/8APz/5CoA8r8VfCa+1O9vrqCzsr+KTSrCwitGvp7Da0Fw8u5JYkdotm75d&#10;i1kt8H/EtzHb3N5rNpfazFY2ESy3O5llntrqWfbK21d67WRN+3d8m7bXtWyf/n5/8hUbJ/8An5/8&#10;hUAeXWHwz1q/8VWnibV/7Otbx9Vi1CfT7WR7iKJYrWW3TZKyJvf97v3bE/8AHfm4/wAX/Abxbrnh&#10;3VdCtr2wm0+/GrFUub+6t0tZbq4eWKXZEv7/AGK23a7LX0Dsn/5+f/IVGyf/AJ+f/IVAHHeEvB2p&#10;eG5fFE/mwy3GoyxS23zNtVktYovm/wCBRVw2j/Aebw5B4W1Cx1i7ufEdg8v9ovd6jO1pdLOr/a9s&#10;Tb1Xc7eavy/w17Vsn/5+f/IVGyf/AJ+f/IVAHn3hv4bXegr4KCzW0baDoUulM8St/rXW3+ZP9n90&#10;1eX3Xwk1fw9puu6v4nvrUyPoqWH2i3vbq9uLi8SXzYrjayLtZmVP3Sfd/vtX0jsn/wCfn/yFRsuf&#10;+e6/9+qAPEF+Fvii88P+Grm2S003xW/m3up6yl9LbzWs87pLKixLEyzp8u3bKy/cSveY1Kr8xqqs&#10;M/8ADOv/AH6o2T/8/P8A5CoAvUVR2T/8/P8A5Co2T/8APz/5CoAvUVR2T/8APz/5Co2T/wDPz/5C&#10;oAvUVR2T/wDPz/5Cp3lXP/Pdf+/VAFyiqflXP/Pdf+/VHlXP/Pdf+/VAFyiqflXP/Pdf+/VHlXP/&#10;AD3X/v1QBcoqn5Vz/wA91/79UeVc/wDPdf8Av1QBcrjNQ8P3/wDwl93rllJB5x0r7FBFMzf63zWd&#10;S23+Cun2XP8Az3/8hU3ZP/z8/wDkKgDyPUfglqV54w0rxBB4x1KGWLWk1e/sXW1eL5beWLZE/wBn&#10;83b8+z5n+7u/irsL/wALT+H9NvG8L6faX13dS+bLb6xqM6RP/e+bZLt/4CldZsn/AOfn/wAhUbJ/&#10;+fn/AMhUAcx8NfCkngrwjFpty0L3D3E90yW6bYomllaXyov9hN+1f92u1qnsuf8Anv8A+QqPKuf+&#10;e6/9+qALlFU/Kuf+e6/9+qPKuf8Anuv/AH6oAuUVT8q5/wCe6/8Afqjyrn/nuv8A36oA4rxD4Yvv&#10;7Ree1tormKVt/wB1N6tv3fxVueGdGl0m2drnyhNL95Yl4VVrUmdoR+8uY03f3120/ZPt/wCPlf8A&#10;v1QBxPiPQdQsNduNV060a8llT5Nr/wCqb/dq14O8P3NtqN3qt5bfY5p12eSz7v8Aeaus2XP/AD3X&#10;/v1Rsuf+e6/9+qAJb/8A1BrNq1cxz+V80qv/ANsqpfP/AHv/AB2gBtz9xP8Arqn/AKHVqqVzu2J8&#10;3/LVP4f9urtWQFNivIrDRoZ55Vht4oFd5Xbairtp1cl8Xf8AkhnjDb9//hHbr/0neol8JUfiN/Qv&#10;Gug+LVlbQ9b03V0i/wBa1jdJceV/vbW+Wukr4f8A2SNBl8G+OPD8/iTTdA8K6jq3g+zg0JPDtj9n&#10;t9Xi2JLK0sv8d0nyfJt+6zsu7+H7akRJI3Rvut8tAznrHxRZX+tappEEk8moaUsX2pXtZURfNXcm&#10;12XY/wB3+Bm2/wAVb/nJXgPwE8K2vgP4p/FXw1pl3q1zpVg2lywRatq11fvE0tuzvsed3f8A8ery&#10;T9mvxdoi/HK40q18S/8ACwtW1GC8uJ9esfEWoy/Y037/ACr3TZW8q1b+Bdu37n3F+agD7ed9teYn&#10;48+Cj8SP+EIXVbmbxKkqxSW1vpl1LDFKybgj3CxeUjbedrP/ABCvR7y2W6tnik3bWXa2xttfLH7N&#10;vwN8K+HviB8RdXs5NdN9o/im4gsxceJNRuItv2WL/WxPcMsrfO/zyqzf98VAH1T5yUeclfL37Nvg&#10;CaX4aaD8Q31zxDrXjC40y6VE1HWJ5bR/nbyk8jf5Xy7E+bbv/vNXkn7J/iTxPrfxBsbzUfH+jX/i&#10;afSrr+3PDP8AbGo3GoS3uzcnn2U/7q18plf/AFSIvz/xfJQB9/QzLJ92pq+BP2RPEviTW/izpV1r&#10;Xj7Rp/EdzZzr4k8Mf2xqM+pvPt/5a2U/7q18p0/5ZKq7W/i3JX3x/D81WA3zko+0JXxH8A/GGmWX&#10;xtv9K0/xJ/wsTxBqEF/K2uaf4iv5fse07kiv9NlZ4rVv4EdP7n3fvVlfBbxVZar4++GEWjeMPEWt&#10;/EXVPtSfEDRLvUJ5UtV+zytL9ot2fyrPZceUkXlKm7/aoA+o5Pj94Ii+JJ8C/wBq3MviRJ1glt7b&#10;TrqWGKVk3qj3CxeUrbdvys38S13drqlpdzXMcU8c0tu+ydEbc0Tbd21/7vysv518zfs3/Abwno3x&#10;G+ImqWra+93o/iZ4LX7T4j1KeLb9it/9aj3DLK3zN8z7v4f7i1xPw+8D/DPwl8e/iV4YuvEWqaR4&#10;0vdUCaHp154pvxLdQy6bFmVImn23Hzeb8z7tuz/ZSoA+4vtCUeclfD3ww+JfizxPe+Bba+1fUn0/&#10;xQ1vZQJub91Lo+xr3/b/AHrJKjf3tn+3VD4TfGHw1qf7RPhHUtD1y7sLHxLFqNpqFje+Jry/f7Z+&#10;6e3t7iCVPIs5/v7Ion/vVYH3e8yp96l85a+Yf2Zvh22q+ENK8f3eveIdV8SrPqkUcV3rFw1p5X2q&#10;4RIvs+/ytq/wvt3/AO1Xj37KXifxPrfxn0S51/x5on/CUXEd0niTws+sajLqbvsb5WsJf3EHlOif&#10;PEirt/jbf85ED9AXfYm6mecv92mXnyQM23ft+avgv4ffGTw1qHx68M6loOuXthb+IItUtNRtL3xN&#10;eX7rdbVe3t7i1lTyLOf5X2rE/wDfoA+9fOT/AGqwdX8Wad4fvdItdRuzb3GrXn2KxQozebLseXb/&#10;ALPyo/3v7tfIHwNg1Hw+P2b/ABCviXX9V1XxfplxBqv9p6rPPFcKumtPEnkM3lLsZE+ZV3f3masX&#10;4b6z4c8Q/EL4YX0/ifW9V+Jkviif/hJtGu766lisJfst6qo1u37qDZ9xNm3evzfPR9oJe6ffjvsT&#10;dTEmV/u1Fc7vs77fv/w18jfs/wCv+CtU8X2k/iPxrq03xve4ulv/AA9qOtXkXlS/OmxLDf5HlIv3&#10;X8r/AGt1RzAfX3nL/dpvnJ/tV8D+DPF8M3jHwfLp/jDxFefGq98QXFv4r8OTahO8MFn+983zbJv3&#10;UESIsXlSoi7vk+dt9V/h7ba1Z3XhrVW8X+JL+4e18K6k1vd6tK8T3F5dXFvL8m/bt8pETZ93+L7/&#10;AM1AH6B/aEpPOr4C/Z48T+KNY+OWlXOv+P8ARrbxU15exa74Wl1rUW1OVf3qrF9gl/cRKn7p1aJF&#10;+VfvtXSfCvxZotp+089mfE3/AAn2tatqN+Vm0/xFqK3GkRbWfyr3S3byERP9Urpt/g+X5qsD7cd9&#10;i5amb/8AYaqOqWw1DTriHcyebEyb0bayblr4l8AeP/F2sf8ACG6Reazqj2upXlv4VVHZkf7Vp1xE&#10;91Lv+9ulVbrc/wDEsVAH2T/wlOnv4lbQd9ydTSz+27fssvleVu2f63bs3bl+5u3Vox6rZz3E8EVx&#10;E8sDbZVR9zRf7392vAvBfheHwV+1h4k0rS73Vv7NvvCkGqS2l3q91eRLdNeyq7qssr+V8qp8qbVr&#10;znwP4P8Ahd8Ov2ovGVjrPiG/0jxTdajZXWh6fqPim/X7fut/4Imn23C+bvXa27bs21BfKfWfg7xb&#10;pXjXQYNZ0W5+2abcb/Km2Mu/a7I33v8AaVq6Svhb4QeGJfCWg/BXxZZ65rbanrPim60q5t5dTl+x&#10;fY2/tBvK+y7/ACvvRI+/Zu/2q+4/MWOJmZvlX7zVZBnf2xaC/ew+1QfbYo/Na381fNVP723+7Wfp&#10;Hj7w5r1/NY6Vr+l6lqES7pLa0vIpZU/3lRq+OLPxx4nsPjbpnxWuvA+rWPhXWdYl0ifxHcXNr9kl&#10;0afyoLL90svnp+9SKX54v+Xh64X9lu40FPip8OWttY8J+I9bW+1aKTR/D2mJa6xpLN9o/wBIv7hW&#10;dp4tvyfP5XzSxfeqIgfoNb+MtEvdfl0aDV7GXVYk3y6clyn2lF/2ovvU628U6Nf65caXBqtlNq1q&#10;u6WyS4Vpov8AfT7y/er4u+HOseFfBPxctNG8C6h4Q8fX2o6te79mlfZ/E2iNL5rO9xL96WJWbazy&#10;pF8mz71Uvh03gh9O+FOjaDa2ifHSw121l8RLb22zU4n3t/aUt433vKdPN+/8rb02VYH3NYaraX6z&#10;fZLmG5EErQy+U2/a6/eVv9qq7eJNOktYrlL61e1uJPKhmWddkr/3Vb+98rf98183fs9/HH4e+Gte&#10;8ceDtV8X6NYeK7rx9raQaPNdIty7S3r7Nq/7dcf8LvFOjXOifDr4XJdx3PjfRPGl1PqugojfaLOB&#10;Li9d5ZV/hi2Om1/4t6UFH1UfjB4FedYV8Z+H3mZtqxJqsG/d/wB91YX4leEv7Y/sf/hKNH/tLzfs&#10;/wBh/tGL7R5v9zZu3bq8I0z4P+Ak/a/1W2i8EeHEtIPBVhdxRLpNvtWf+0Lr96vyfe+RPn/2K8k+&#10;C+veCtK+Pnitdc8a/DWz1Z/H2rxQaDqOhRPrzSvdOkW29a43Ludk2/uqAPuu21K0vPN+yzx3Iika&#10;KXymVtrr95W/2qgXxJpT6X/aS6haPp68faxOvk/e2/f+796vnb4M/HX4eeEPGnxA8H6z4u0fTfFF&#10;545v4rbRru8VbiVpXRItqf7dOh+HzW37Sdz4RW/UeBbiBfHMuieV/wAxH7R5Wzd/zyaX/SNv/PWo&#10;iSfTzv8AJWXD4g0+aL7VFfQPC0v2dXSVdrS79mz/AHt3y1qTJ8lfBmlWGr/Df/hEoLOOe88KeN/G&#10;SXsT/f8A7O1ddSfen+zFLEm7/eif+/Rze9ygfbMPi7SLnXJNGg1Wxm1WJN8unpcobhF/vNF96tw/&#10;dr4F8HzeCLnS/h5oOkWtt/wvqy8T2txriJa/8TiJ1uv+JnLcP97yHXzfmd9rb02fwV97J/qvmq/s&#10;h9oo/wBt2X9nf2j9qiFgsfm/avMXytn97dn7tL/a9ob37H9qi+1tF9o+z+avm+Vu279n9z/ar4RT&#10;xP4hh1l/By3k/wDwgn9uz/DR9MdPk+1S6g86S/7qWHyf8DrV1fxz4lh+Ndp8XU8CazH4ag13+w28&#10;WPdWv2H/AIR//Uf6rzfP2/av9I3+V92oA+xdN8deH/EGqXGmaZr2m32pwbvNtLe8illh2ttbcitu&#10;Wm6V488OeINUuNK0zX9Nv9Tg3+fa2l3FJNFtba29FbcvzV8SfCPw7LpHxK8O+KfEeleHdE8Kf8Jh&#10;r32PxPpln/p1xeNdXEUVvf3Dfcifc+z7ys6Iu9fk3p8J9Ak0T4leG/FHiLStA0Lw2vi/XvsfibTL&#10;TF7cXrXV1FFb39w23ZE+99v31ZkRdy/xWQfdkmqWf9qpp8t1Cl80XnpbeavmvEvys+3+781NTxDp&#10;ssXmR6jbvCtx9naVJ12+bu2bP97f8u2vi7xn458Sp8aE+LMHgjWH8O6PrqaO3itbq1+xJoK74Lv9&#10;15vn/wDH0zy7vK/5d0rP+zah8Or+0vLNZ7/wZ46+JSeeib3+watF4i+SX/Zilii2f70Sf36j4iz7&#10;H/4XF4E3PE3jPw+kqtsZH1WDcrf991rx+JtIm0uXU11O0ewi3CW7WdPKTb9/c/3flrwDUPgz4Cb9&#10;rDSraTwT4de0l8H393LE2k2+1p/ttr+9b5PvfM/zf7VRaj8PTbftJJ4OtLpbPwLrNm/jTUdESD5Z&#10;b+C4ii2r/wBMpXlildP70X+29H2gPpuG5iuE3RNuRl3b1qzXFW/xG0Gb4gTeBYtQU+KINPXV304x&#10;N8lq0vlLLu27fv8A8O7dXa1YBRRRQAUUUUAFFFFABRRRQAUUUUAFFFFABRRRQAUUUUAFFFFABRRR&#10;QAUUUUAFRt/qz/u1JUbf6s/7tAHzXrn/ACHNQ/67t/6HUvhj/kY9N/67r/6HUWuf8hzUP+u7f+h1&#10;L4Y/5GPTf+u6/wDodAHuEf8AyBk/64f+yVoav8mg3rf9Oz/+g1np/wAgb/th/wCyVpPc2k0DRSyx&#10;7GXaybqALFmipboqfc21nx/L4lutv/PrF/6HLVZEnhURx6zDtVfl3Rruqa0jgtZZZ5LuK4mlVVZ9&#10;yr8q0AbZ5rgPiL4vu/DdhBDo4WXW7+Xy7O3e1e483au5/lVk/hT7zOq/7Vdv9vtv+e8f/fVYHiHQ&#10;dC8Ww266lFbXixSebEXl2sjf7LLSjy83vAeZ6D8YNS1t/ClzPYx6DpupwRO1xc20twktwzur26Sx&#10;Ptgb5U2+b97ftSue+HXxX1BPhnLc6bb272+jLa2DQ3zNFcSzyyom5l/5ZRbX+Vtvz/f+7971i2+H&#10;fgywfTHg0yyhFgiLZxRSbIolT7u1N235azPFHws8LeIdMls4baws5Hhit1l2bx5CSpL5TLu+Zfl/&#10;4DurpjKn/KSYupfErxDpc2q6HOlhc+Iop7dLNrSzldLrzVeXZ5Xm/KypE/zvKq/xf7NZ/h74w6zr&#10;yeFLm506DRNM1FdslxcQS3CS3HmvE9ussT7YH+X5N+/dv2pXdp8OPB0Om/Yl0+38r7R9q3eY3m+b&#10;s2b/ADd2/dt+T733flp1t8OPBWnvp722mWVslh/x7RRSbYovn3/c3bfvNuo5qf8AKBR+GfjTUPFE&#10;urJq/k2Go2gQS6YtnLBNa7t/3mf5ZV+T5ZU+X71elcGuT0Dwx4f8JJP/AGVBBaebs81vN3u+37vz&#10;M1dJ9utv+eyf99VzS+L3SizRVb7fbf8APeP/AL6o+323/PeP/vqmBZoqt9vtv+e8f/fVH2+2/wCe&#10;8f8A31QBZoqt9vtv+e8f/fVH2+2/57x/99UAWaKrfb7b/nvH/wB9Ufb7b/nvH/31QB5r+0LLJbfC&#10;DxBLAtzJMixbVtJfKmb9+nyq25P/AEKuMOteJfANrqEWjabdWD6jO1xpPh7Vv9PuPKiiT7Q/yXGy&#10;Jd7bvnl/8edUr2vWLHS9esJbTUFtru1l27opW+VtrblrK8QeEfDXiz7P/bNraX3kM3l+a33d/wB5&#10;P91v7tAHnfh/4v6r4h1XQZv7Og03StZ0yC8sbe4gld76V7dpfKiul/dIy/d2Mu51RnWqlp8cNT03&#10;Tbe61uK285mnt7qyWzntbizuvs/nxW7rK3z7trrvX5X+TbXf2/w38G2Fza3EGm2iPawLBAvmMUii&#10;VPK+VN21fk+XdUtp4A8H2dqljFp9o8S3Md5+9l81hPF9x9zNu+TZQBwGl/GTXNegsrSLS7K21i4l&#10;g02VpZWa3gv2+0NcI+37yotv/wAC3p92tGz+I/ia88UQeF/s+nf2rHqM9lfX2yX7OEit4p0lSLdu&#10;+dZVXZu+R/42/i7e98E+E9Q07ULGfT7B7TUbr7bdJ/z1n+X97/vfKnzU7TfCXh3QbaySys7S3+we&#10;a8HzfMjy/ffd/ef+9QB5bZ+Ktc8VePPhrrMosItE1S6v5bW3h3JcRKtrL/rW+7Lu/wB1dn+396r2&#10;tWc+q/tB6hBJpF9q9pa6Pp0qvFqfkRWTNcXW9/K3rv3bE/74rubTwB4S07XF1q10ywh1OKSWWC47&#10;xPL/AK3Z/c37vm2/ep+seB/DOt6/Fq93BH/aUSpF9piuXid0VtyK+1/m+833v79AHF2fxI8T3Wsa&#10;ektrp1np+o61f6Ha7EleVXg+0Mlw3z7drfZ/uf8Aj/8ADWf8PvGfji50TwTpstzpd/qeqaVdX8+o&#10;y28qovlPEiJs835mfzfv7v8AgNeqJoOhIbTba2WLW8fUIPm/1U7798v+83mv/wB91U0rw1oHhthJ&#10;pdra2dxGs/2d928Reayu+1d33WZE+Vf7tAGN8O/iJN8Qr1Egs47e3tdOifUd/wB+K8Z2V7f/AIB5&#10;Tbv99K5KbVb7/hVfjV/tlz9qg8Q3VvE/mtvX/TfkX/Z+V1rvPh94XtvBelXyveW9zqF9eS6hfXEM&#10;awLLLK38Kbn2r91fvfwU6XwP4WuNe/tmWxtH1J3WVpmk+86fcd03bWZPl+f73y0AefQ+IPEFrr+s&#10;nWr6DUrI+MLWwsYbdZbd7VWt0b5m835l+f7v3d26uE0TxFrNh8OpY9BvItN1O30W1uEvbhJZU2vq&#10;Vwjr5Syov/A6+h/+EQ8OPq9xqbWdp9tuJ4rqWbzPvSxJtR/95V/iqIeB/CX2C6sf7LsPsl1a/YpY&#10;f71vvZ9n+7ud2/4FQB5xr3xRvvCet6rp/kedqtxqtrp/2u3s729i3/2f57y/ZYt7/dT7if8AAnq7&#10;YfFLxBc3fhl9S0tfDFjfN5Mt1qGmXWy4l+0PF5S/d+y71VHT7Qvzeai/eWu3ufAXhS9s7iznsbaa&#10;Kd4pZS8rb3aJNqNv3btyr/FTJfAPhcXmn3TWMEjWCqlsGnbau35k+XdtZt38TUAcN8ZLu50z4keE&#10;tQuRZXeg6XpmqapPY3Fs0rPLAkTo6fPtVk/hfY23c9O1/wCK3ijwhCz6nZaTf3V5pn9p2MNi7xJF&#10;tliR4pXbdu/4+E/ert/3K9TvbHSb6/t765SGa7t45YYpWb7qPs3r/wAC2rWBpvw/8H6PDdwWmmWk&#10;MVwqrIhl3fInzIi7m+RF/ur8tAGD8axqVt8Irv7S32nVnubNZf7Md7Xzd13Eu1G37l3r8v3qZ8EZ&#10;pRB4lgeO802G31Nol0fUbxriaw2xJ8jOzv8AK/8ArV2My7Xr0PWbPS9as/sd6ILm33o5ilb+JX3J&#10;/wCPJWTceFdCm8WW/iErAmpxf8tUkx5vyOi7v721ZZf++6AOS1+1Txb478QabfRXl5a6TplrcWek&#10;2949r9qeVpd8rMrru+4i/N935/79cFrvjnUH8NJL4W83w/cf2Ha3ET6jPLdPbr9v8p0ZPN2s3+39&#10;6vbPEPg/w34seBtVghuZrf8A1UqTtFKv+zvVt1RDwH4U/strFdMsvsjWf9m+SG/5Yfe8r/vqgDYt&#10;5pbfTUfUJ4/Njj/fyqmyL/a/ibb/AN9V4mvx68QuuseVpVpfo9jb6lo9w6vZQ3UUtwsXz73dtvz/&#10;AH2RP92vXfD3h7SfDz6gltJ/x+Sq0u+Xd91EiRf++UWsjSfhd4J0rzntNL0+FpYliZ+n7pH81E+9&#10;9xW+ZV/hoA5hPiH4ibxBd+EW/s4+I/7R+yxXvlym08r7L9o3PFv3btvy7N/zfeqX4QLq+o/DjxLA&#10;buCz1qXWNZhS7tPniil+1yqrru/2v4a6/VfBvhnxE919t0+2ma5njnlcybHeVE2I+5W3Kyr8tWbD&#10;wp4Y0jw9caHY2dlZ6VP5vm2kXyo3m7vN/wC+tzUAePaVpGsTaFrHhyz0e70fxfapZ3V/b3Gt3Etv&#10;qkG9t3lXXztF5uyVfuq/96iw8VT2firwVB4a0HVBsXVLe+0G41FN8E6fZ9+93ldW2b/l2P8Ax16c&#10;nwy8Gx6fLYrYxmGWRJWf7ZL5rOn3f3u/f8v+9WhpvhHwzoy6elpZWkL2Cy/ZXX7yeZ/rfm/29vzU&#10;Ac38E9S1DVf+Ezl1WCazu11+dfsksqy+QvlRfJuT5a9UrCsNP0jTHupbdbaF7yf7TOyN/rZfl+b/&#10;AMdWtT7fbf8APeP/AL6oAs0VW+323/PeP/vqj7fbf894/wDvqgCzRVb7fbf894/++qPt9t/z3j/7&#10;6oAs0VW+323/AD3j/wC+qPt9t/z3j/76oAmevK9HsNT03416v9p8QahqVre6PFcQ2NxsS3sv37rs&#10;iREX/vp9zV6d9vtv+e8f/fVY1/pOiajJdyXcVtNLdWrWU7u334G/g/3fmoA88163j1X4nWC+Hm1B&#10;tWsLqKXVbsXkv2WC12f8e7Jv2b3+X5Nu5fv/AN3dhfFWaW71DxzfNqN3Z3fhfRYL/Skt5pV2y/vX&#10;3uqP+83vEi7X/uf71eiwfDrwlb6sdVgs1hvXdZd8N5Ki7lRFT5Fbb91Ep7fDrwe0unO2j2G+xf8A&#10;0b5vufNv/wCBfN83zUAddZuz20Tsux2RWarlVPtlsn/LeIf9tad9vtv+e8f/AH1QBZoqt9vtv+e8&#10;f/fVH2+2/wCe8f8A31QBZoqt9vtv+e8f/fVN+323/PeL/v7QB5vrr/adWla6lb5J9io0q/Kvm10v&#10;gSaR7GWPczxJt2O7b/4asaloOlarL58s/ky/xPDPs3Voacmn6bapBayxJF/11qiOX3jh/E00+veI&#10;rrTJZ5La3gT5X3fIv+21XPBd/PDq17pTCee3ijDK8v8An+KtTxB4b0rxC3mveeTL91nikX5qt6Jp&#10;WlaDFtgnV5W+9LLL89AcptX/APqDWbVq5vIHg2rLH/31VPzl/vLUljLn7if9dU/9Dq1VWZ12p8y/&#10;61P/AEOrVWQFQfaYbPQ1nvJI4bSK2V5ZZn2oq7fm3NU9JDbQXmkxQTxLNDLAiurruR121Ei4leTV&#10;tMgispZZ7ZIrhlW1d5F/es33dlayy7Vr5U+FHg3UtK8ZfELRoLs6xafDJmsPBunXCfJbtdWSXXzv&#10;/EyLKkCt/Cm/+/Xj/g3xTb33/CO23gHxj4m13x1qPh7Vh450+81G6na1uFsGZHlilfbZyre7ERIk&#10;T5Xf+7Ucwcp+gyIvmv8A32+9Tkto0G5UVN33vlr5U+Avxi0z4l+O/hfa6J4jl1tLLwRdLqzxSytF&#10;9tX+z1ZHdvlaVPm3fxLv/wBuvqbULr7FayzlZHWONmZIl3PVy90PiLEsq7fWoodv3lr4Z+Avxc8M&#10;at+0F4ak0DWrm20/xXpWo/bLG78T3uqO1+jxSxRSrOnlWs6L9o/dRP8A3/7i16V+zP8AD9n+HGg/&#10;EL+3PEWt+MLjS7pVTUNYuJbSXe7bIvIZvK+XYvz7d/8Aeaj4ST6chRETZF8iUPDEjM21d7fx7a+E&#10;f2QvEev6x8U9KutX8f6Pc+ILrT5/+Eh8NjWNRn1N7rb964srj91a+UyP/qkRfn/i+SvtTxhoreIf&#10;CetaUlxNZy3lnLbrcQvteJmRk3K396iXulfaNpREsnmKq7v7+2pfti7a+Jfhv8UfGfjm/wDBCz6h&#10;fzW/jBYrixt33RfZX0lG+1/8BuJ0T7/36wf2RvEfiDWfi7pM+tePNDm8SXNnOviPwydV1GXU2uNm&#10;5PNsp/3Vr5TL/wAskRfn/i+Wgk+sfh58bvBXxR1nWLLwxfXM2oaWqPfQ3elXVk6K25Ub9/Em9fkb&#10;7v8Adr0LZEku7au9/wDZ+/XjOmGVP2k/iU1oivcL4W0jy0/vP5t7sryr9mfXPBGo3enTt4z1TVfj&#10;fLYyvrOia5rd550V1s/eo1g7+VEiN8q7Il+TZ83z/NEZFH13DtR3bb96h44nbzGVd/8Af218H/CL&#10;xdY3Pi/4ctoPi7xJqvxKvlvf+E+0m+1Ce4W1VbSVn+0WrP5VrsuPKWLykXd/tVn/AAsXXLDUfDl9&#10;/wAJZ4k1W6hk8K3Cw3uqyyxSy31vKtxvTdt2usSps+6uzd97c1WHKfoAkK7U+78n3flp6WkX3tq/&#10;3vu18D/sqeKPFGsfGnQrrxD480T/AIS2dbpfE3hZ9Y1KXU3bY+xGspf3EHlOi/NEiLt/ibf8/wB+&#10;om+La1AGXaXlnczXEdtJA72kvlzpCyt5T/e2t/d+8rVcSGLf5qxLv/votfGPwh8M/DX4e/tG+PdI&#10;udZv7DxwNbSXQNJ1DxNfs95E1hF8/lSz7bj5vN+d0bbs/wBisX4O+MbS88a/DUaT4t1/VPi3f6jK&#10;njvQbvULqWG3i8qX7R5tq37q1RJfK8pkVN3y/eoiEvdPvB3+T7tVdkD/AMK/e3/dqxN/qttfLv7M&#10;HgEa34P074h32u+IdV8TRX+sW8SXOsXD2nlLe3USRfZ9/lMq/wB/bu/29tSB9L7Ik2fKvy/d+Wsf&#10;WPEul6Df6TbX1wtvdatefYrNPKZvNn8ppdvy/d+VH+9/dr4k/Zp8T+K9U+M2jXWveN9ETxbMt1/w&#10;knhZ9Y1GXU5X2Psiewl/cQLE2za8SKu1fvNv+af4caz4c8QePvhbfT+KNa1H4ny+KLj/AISbSry/&#10;upYbKX7JeqkT27fuoNn3YtipvX5vmqvtBI+1z4nsp9futBja5j1O3gS7lRrWVYvKdtiYl2bWb5fu&#10;q26tjyYt3mrEu/8Av7a8F+F/g+08C/tG+OtG0yfVxpsmh6bqH2fUdWur1EuJbi63unnyvs+4vyp8&#10;vy15R8LPFWh2n7T81iviVviBreqajef6RZa/qKXekxbHfyr3S2byEVFTyklTb/B8nzVAH2JFe6dJ&#10;dXSwTwTXduypOkLLvi3fd3f3auokWz5Itm2vjbwB4Q+GPw7/AGp/GWn6zr+o6V4nutVs7rQ9OvvE&#10;1/8A6erWqbn8p7jbP+93p8+/bt213X7Ofw3j8RIvjzU9e8SX+tWev6zFAsut3H2VYFuriJYvs+/y&#10;mX+P5l37v4tvy0c3MB7o3ijTT4om0Upcf2rFaLet/ocvk+Uzsv8Ardvlbvk+7u3VJ4P8Q6N4y8PW&#10;HiDRbpb3TL+LzoLjymQyr/e+f5q8V8G+FrTwL+0h4x0rS7zVG0288LW+pSW97qt1eotw13cK7os8&#10;r+V91flXateIfs061ok+p/Cey8HeKtY1XxeILiLxRo7307W9rYLby7d9q37qL979n2Mqqzf3mojL&#10;3gPvV7lXXbWdb3WnyzyxQzwPcWr/AL9EZWeJm/vf3a+Qvg58Y7TxJq3wN8K23iG71LxBYX+qWviG&#10;33Ss8UsVpdfurp/7+/bsV/m+XdTvBPhH4X/Dv9qTxhY65ruoaV4ovNQsLrw9Zah4ov0+37rf5tkT&#10;3GydfN3rsfdt+7VgfZKbUl3f7FPe2WZvM8td/wDtrXwL8BfEvijVfj3p8niHx1oln4tbUb2PWvDM&#10;uq6i2o3EX71Ei+wN/osSJ+6dJYl+6n3mr9AE+5QBzSeJdPTxEnhzdP8A2h9m+2Kv2WXyvK3bP9bs&#10;27v9ndurVg1W0mnnto54nuINnmQo/wA8W77u5f4a8K8M+ErPwV+1Xfw6bPqnkat4Zl1O6tL3Vbq7&#10;i+0fbfvoksrrF/uptWvNdB8J/DDwD+114tj8Q61qeia/qN1pd1oFpqHia/Rb+VkffsiafbcL5vy7&#10;G3Iv3dq1EfeA+yXhVItn8H9yooYYN3yxKj/7C1Yuf9U3+7Xxd8J/jNba8/wj8JxeILu/8Uad4i1S&#10;31+03yu8G2K/2RXTf3vuMqN/c/2aAPsvyYkZmWLY7fefbWH4j8SaX4ShtJ9SlWzW9vIrCBvKZt88&#10;r7Yk+X/ar5J+F2lX2j6X8FPGreJfEV/ruueJrrSrz7dq1xLbtZsmoP5X2ff5XyPEnz7N3+3XOPrm&#10;g69420+TV/FGtzfFWL4jQRX2gvfXX2e1s1v2S3R7X/URReV5TpLt+Z/42oA+8Ps0G7d5S7/92nok&#10;W7dtXf8A7tfA3wr8T+KtS/aOt5fEfj3RNH8W/wBv3lvfeG7jVtR/tC4st8qJbpYN/ovlbPKdZUT+&#10;Ddv+/XsnwH+H0fi3xV4q8XarrfiS51LS/G2swWMf9sTpaW8CXbIkP2ff5TL/ALybvu7flq+X3QPp&#10;rydj+Z/7LVf7NAj7vKX7339tXZvuV8efCDXPBd/8TnPjXxjqkHxqXW7yJ/D95rV5Aip5rpbpFYK6&#10;QSweRs+fY/8Ae30AfXP2aB23eVHv3ff20fL5v3fn218E+DPE3iq+/aV3a9490bQ/E8Xim4t28PXe&#10;ral/aF1p3musVvFYf8erxPFsdZVX+Hfv+/XtHwl+HEXjLxz4w8W6vr3iS51DRvGt+unW6axPFaW8&#10;S7P3XkK+yVW/21b/AGNtQB9Dwala3N1LZxzxvdRKrSwqy70Vvu71qz5SfL8v8Xy18c3HhT4WeA/2&#10;wdabxPr2oaDq2rxaXe6HFeeKL+Fb+8a4uN6qn2jbKu/yv3TfIu/7vz1zWqfGbw3H+0T4f1XTNYvd&#10;I1BPGUuha5FfeJL+d1i2XESJLYMn2W1ieVIvKfdub5P7z0R94JH2e/ijTYfFUGgN56atPZveoq2s&#10;uwxIyI/73Zt3fOvy7t1dF5yV8+6N4QsfBf7XAXSp9W+z634W1HUr60u9Turq3a4+22vzpFLK6Rff&#10;f5UVfv15V4Z0K8tIPCvjx/EXiK51mf4mXWkbZdWma0WwfULuL7P9n3eUy/7bLv8A9qrA+0XtkT5t&#10;q/e3/do2Lt2tt2/3NtTTfc/4HXx98Pde8EXnxl1P/hYPjHVrP4tL4murfTtBu9avbVfsvmslotvZ&#10;K6RTwNFtfdsf7773+T5YiB9c+TEi7dq7N33KNkWzayrsb+DbXwjqPi62k+Icrjxf4i/4Xevj77FB&#10;4bW7uPKfSPtu3Z9i3+Q1r9i+f7Rs/wCB762vDOi3lnB4Q8eS+IvElzrN18SrrSGWXVZXtfsDXt3F&#10;9n+z7vK2/wC2y7/9rb8tAH154n8Sab4T0tbvUrlbOye5itd/lM26WWVIok+X+8zotRX+u6faeIrD&#10;QZmuPt95byz26pbStDsi2b98u3av3vuu3zV8V/EHW/D+t+NPECeIfFGtw/Eq18fWFrZ6Cl/dLEul&#10;rqVr9nb7Kv7rynT5/Ndfvvt3/wANe9SeErTwx+1loV5p9zq6f27oGqXV/b3Gq3VxaPKktlsdLeWV&#10;ootu5vuIv36OYJHtiajZtqb2cc0H25Ildod6+asbfdbb/d+Vv++az7/xBptt4nsNFnaf+0L6CWa3&#10;VbaV02xbN++VV2r977rt81fKfizwt8MPBv7Y95feM9c1Lw9NrOk6de6Y934mv7WK9v8A7bdb4kX7&#10;Rtdf9V+4+4u/7nztXqL+FrLwp+1foVzptzq6f8JBoGqXd9b3Gq3VxavKtxZbHS3llaKLbub7iLQB&#10;7wjqsu7b8/3fu1Ye5VK+BvFvi2BPHmtNJ4u8QW3xyi8bra6P4cS/ukil0v7UiRItl/qJbV7Xe7S7&#10;Pvb/AJ/krRtrG/to4vHn/CReIptai+MEuhwRPq0/2SKwl1p7d7f7Pv8AKZdjP99Gb+5t+WqiB90e&#10;auKcrb1DV8ReJvGGjeHv2sYhc+I/+E21W8121srXw9a6/qNhqeibkRX/ANAR/IurVP8AW73RPllf&#10;5n2V9Xf8LF0E+P28CrqP/FVrpn9tNY/Z5f8Ajz83yvN37Nn3/l27t1MX2jsh0paQdKWgYUUUUAFF&#10;FFABRRRQAUUUUAFFFFABRRRQAUUUUAFFFFABRRRQAVG3+rP+7UlRt/qz/u0AfNeuf8hzUP8Aru3/&#10;AKHUvhj/AJGPTf8Aruv/AKHUWuf8hzUP+u7f+h1L4Y/5GPTf+u6/+h0Ae4R/8gZP+uH/ALJWrNNF&#10;ZWbzuvyRR7mrKj/5Ayf9cP8A2StLVYml0a7ijX5ngZFX/gNAFSGPVHVGWW0RWX7jwO23/gW+n2Vz&#10;L9qltJ/LeVEV96LtVlbd/wDEUyHxDpnlL/xMLZPl+48qq9MsrmK91q6ntpFmia3iXzUbcm7e9AG5&#10;sX+7WBrPiS20XUdHtJFZn1O6e1iZR8qN5Ty/N/3xXQdDXmXxc0G618eGpY/DzeJ7Kz1H7ReackkS&#10;bovs8q/cldUf5nT5WpU+WUveA9E+0xf3Kr3t9FY2Vxcsu5Ykdtv97bXzN4w+F3iXWPBX9j23hNks&#10;mXUbjT7GFbCWXTZWf/R4t8+9Yl+988SMyfwV2cPgrUH8Q3d1rnhV9b1CeKL7DrLNA/2DbaojxfM2&#10;6L975v3Ebd5tdPs4/wAwHsGia3BrWiafqcUbJFeQLcIj/fVXTdWh50aLXy5H4J13wh4LtLHxH4el&#10;1rVZdR0lJdTiniT7bF5qf6Ls3/uvK+7s/wBU33t3zvXRp8Or5IvPbwK03hVtTe4XwXutf3SfZ0VX&#10;8rf5H+tV32b/AOPd9+iVOP8AMSe/edF/d/8AHao6Vrljr2l299Zz+daTrvifbt3f99V5D4W+Fs01&#10;74b/ALb0iKfSrK21QLY3GyVLTzbqJ7eLZ827Yisv91dtcvb/AApvtJ0bwrbaf4DWG60meVfs0tnY&#10;Pp7bpU/0hv3u9W2J8kqfP/fSl7OP8xR9ObF/u0bF/urSQ/dqSsAGbF/urRsX+6tPooAZsX+6tGxf&#10;7q0+igBmxf7q0bF/urT6KAOW8Y+KrfwT4cutcvbee4gtlXfDaIrSvudURV3bf4mFV/CvjO28Vi/t&#10;zp99peoWEqxXWn6gqebFuTcv3GdGVl/uM1Zfxr8LX3jD4aavo2nQS3F1deUipDL5Tn96jPtfcu35&#10;d1eUeL/hZ4str640210658QeHF1NdQaW7+z39xfxPbuvlSrdSr5v2d1Tb5r/AHXT77JQB9Bfb1fV&#10;Gsfs042xrL9o8v8Adfe+5u/vVpb1/u185SfCHW20SbSntLu8tJNFsLX/AEiWKKXet+87xfJL8uyJ&#10;9n3vup9560bf4Kf2F4i1C+0bw5bWDxeKbO606a3ESeRZ+Vb/AGvyv+eSO/2jcibd+9/loA9w1PUo&#10;tN066vGjZ0t4mlZV/wBld1VvDevQ+JPD+mavHG0Md/axXSJLt3Krrur5z8D+CbvXrPRNQ0rwg1jf&#10;Ws+rfbNeeW3/ANPib7VElvu3+a292ifa6Kq7KdYfCHxK/ibRW1KxufLt7XSVs9QtILWV9M8iJPNi&#10;815fNi3urb/KVtyvQB9P7127ttHnR/3a+e9N+AltJrPh251PwraXKfadZfV3uNkvnxSyytbpL8/7&#10;1fmXanzbf9mua1D4OeLtVg8OWur2l7NFFotnZRXFvHa3FxpNxEz75UaWVPKb/VfvYt7fJQB9U712&#10;/drN0PW7HxBpVvqFlL9otZ+Y5du3d/DXj5+EEg1pNZ/sSObW38VvdS3UzRPN9gZWR137v9Uy/wDL&#10;L/xyuI1L4P6unw60rwraeAIrO0gW/wDP+w2ul72ut/8Ao8q+fvVYnXf8+zzV2p92gD6KufFlhay6&#10;lBEs95d2HlfaLW0i3yr5v3f96t/ev92vmub4Tautjr7f8Imj+I9Z0nSfN1mH7KjvLFs+0RPLv3bv&#10;l3f3W/v1sWXgHUj4pgmbwy1v4hi1pr2fxn5tv+/svNdvI+/5v+qZYvKdNi/e/gWgD3zev92jfE67&#10;ttfOWlfBu50fQtFS20O5spZdAv7LWJtMniS9llfyvKTe7fO/39u75U+78ldn4K8J+JLL4U6xo1rp&#10;tp4V1SVbqLT0gtYrUJuT5JWigdokff8A3W7bv9mgD0HxV4nsfB/h3Utavlb7LYQPcS+Uu59i1keI&#10;fH//AAinhix1TUNGvXu7qeC1TTLR4pZvNlfaq7mdE/8AHq8W1v4Oz+JPC/iOz03wAvhu0uvD0tlP&#10;pl29q6ape/I0UvyyujbNr/vZdr/PXpnxR8A/274L0XQdNsXtrO01XTpnh06f7H9nt4rhGbYyMu3a&#10;n9ygDu9I1KXVNNiup9OudLldMvaXflean+9sd1/8erS3x/3K8Q+IHhXXtHv9aj8PaDqXiOLU/Cz6&#10;RBM+oo7wTq0rJ5r3Eu9t/m/f+b7lZ03wiu5INV1f+w45vEq32ky2N88iPLCsSW63Hlvu+T7sqtt+&#10;9/tUAe36/r1j4e0i71PUJfs1raxebPLt3bVpbXUorm/u7b7JcwmDb++lj2pLu/uN/FXhGqfClvEX&#10;hnxrpuq+AINV8S3sV6669dpaypf7pd0USOz+avyeUu11VF8qrF/4B1Sa41C6g8IOnh2WfTpZfDG6&#10;1T7VbxQSo9vsR/K+R2R9u7Y2zbQB7/50X93/AMdo3ru27a8D0f4OPqus6U2peFYLPwql9eXUHh64&#10;8p4bCJ7eJUR4ld4vnlSV9iblXfWZpfwz160v/AMkvhx7++0iKK1lfU47W6tLWBbh/wDVO0vmxSpF&#10;t+aJG3bEVqAPdrjxJaW3im00F1b7VdWst1F8vybYnRX/APRq1LrGt2Oi2SXV5L5MTSxW6vs3fPK6&#10;In3f9plrzH4w+BtY8X31x/Z9i1xby+G7+wR0lVf3sr2+xPvf3Vf5qwPFfwWjdvE1taeD7TU9CluN&#10;J1C10zyrfZPPFcP9rZFlbZ5rRbPnfbuoA+gd6/3aN6/3a8F1P4V3AsvEt6nhgXL3muRTtp7eUs11&#10;pqxRbrVW37VXen+q3KjbP9uqB+G+o27LI3geW88HtqzTr4JVLP8AcJ9nRVl8ppfI2+art5W/+Pf9&#10;+gD2rwl4rtPGGly31rHJDFFeXVk6S/3oJXif/wAeSt/ev92vnPwT4L8VeBLbRJovCFy+2LW4G0y0&#10;vLf/AEXz73zbfe7SqrJs/u7mX+7VrwN4B1TRrnw7/wAJP4Mk127i0ywgtLt2tZf7EliTEv3n3L8/&#10;zbot+7/gNAH0Fvj/ALlYWneKrbVPEetaPFHIs2lrbvIz7djearMm3/vmvnbw98HfF1nYahPcafc/&#10;2wtr9nvkSK1t4tc/0hHl3XCyvLK7ojqryou3za9K+Dng+Xw34l8ZXkfhFvBmj6l9j+w2W6AbtsT+&#10;a3lQO6xfM9AHR2PxCh1jUJzY6Dql5pMXn7dWiijNvK8R2ui/P5u7cjJ9za396uztrlbmBJfLaHcu&#10;7ZKu11rwi/8AB+vtrHiBfDvh3WvD2n6pZ6imo2l7d2rWV5cPE/lS28Syv5Urv87NsRW3vv8AmqNf&#10;hBfJHdal/YEb+JYtV0mWzu3lTzYoIorVbjyn3/IuxJVZU+9/t0AfQHnL/d/8cpXmVF3Mv3a+ctR+&#10;HGu3Wh+KLO28JiDxTdSSvJ4p/wBFY6lA135v2dZfN835ovk2sqou371d38FfB1z4T8OatFJaXOmm&#10;8vGuI9MltYLVLf8AdKn7qKCV0VX2bvv/AHnegDR8E/FnTvGVzYwR6bqml/2jbPe6dNexRbLyFdu5&#10;08p32/fT5X2t81ejbF/urXz58L/hZ4g8DHwqrxak6SaU1hfC4vEuJdHn+/5tv5ruuxvusqbl4i+T&#10;79e1aLpt5pWmrbXOq3msTL/y930USyt/36iRf/HaANZ0VP4a43RviX4f1vxlq3hrT777Vq2mRJLd&#10;p5T7Itzbdm/7rN8v3VruK89v9K1C28e3utx2ct1bxaL5MawuiPLOsrvsXc//AKF8tAF2Pxz9q8WT&#10;6DbaLqF4bZkW61CHyBb27Mm9d2+Xf93+6jVT8S/E3TvC935N5b30sccSXd5Lbwq0VhCz7Ull+b7u&#10;5G+7u+4zfdrlte8N3Vz4707UtG8MaloepNeW899rz30SW88Cp+9iaJJWaV9vyfPF/tbvlqj4s0Dx&#10;Nq7+Lba38MT7PFumR2HmtJb/APEudfNidrj97867HR02bv4l+WgD3JNrr91afsX+6tVrOL7NbxR/&#10;3EVauUAM2L/dWjYv91afRQAzYv8AdWjZT6KAOR1vxlBpV79mig+0yr9/5tu3/O6tjRNYg1qy8+Nd&#10;n95H/hrjPEFneWl9L/o080Ly+arpK/8Af3fw10Hg+wnt7B5LmNoXl2fI77vu1RH2h+t+LdP8PP5U&#10;6yTS/f2RJ92rWheIbPXot1tuR1+8kybXrivFMM+ieIrrUJ4pLm1ni+VAvyN/sNVzwZaTy6xe6rvk&#10;FrLHtTzk2/5VaA+0d1eIvkfdrPrSv/8AUGs2pLIrn7if9dU/9Dq1VW5+4n/XVP8A0OrVWQFRtqNr&#10;pWhrd3k8dpawQK8ssz7VRdv8TVJUH9lWusaCtneW0d3ZTwLFLb3EW5JU2/ddWqJFxMPTfi34H1S+&#10;isdP8XaBf307bIre01OCWWVv91Wrq0SNPursf+L5a+aPgt8KPB9p8avjZ9n8JaJbfYNasEsXi0+K&#10;J7XdpVqzeU6p+6+8zfL/AH65DQtY8YXnhrxv4X1abVLf/hVeh6jp8mrSyOv9rXEsT/ZJd/8AFstd&#10;jt/ty/7NAfaPsaFFSX7q1Z+0JXw3+zn4psdc8W+D5Ph54q1jxbqUvg+WXxlFqeo3VxFFeLFb/YvN&#10;WV9sEu7zV2oq7l37qxv2Qdd8Qax8UtJuNY+IOkXPiO50+dfEfhv+09Ul1OW62bkee1uP3Vr5TK/+&#10;qRF+f+L5KX2uUD73+zKnzfL/AN81zWkeNtG1nXvEOgWN48uraE0S6hb+RKnlNKnmxfMy7X3L/c3V&#10;1uzevzVj23hvTdN1LUdQtrGCG91J0e7uET552Vdib/8AgPy0wOL+GPxv8GfFnVNYs/DV9eXV7pKx&#10;PeQ32k3lhLEku7Y37+JN2/yn+7/crqLHxRZX+uanosElz/aemxRNc77WVU2y7tm2Vl2P9x/uM23+&#10;KvO/CMOf2pfiav8AB/wjuh/+jb+uY+DPhaP4dfF34v8Ah7w/PqUun2tjpN1Z2mratdX+yWVLrfta&#10;eV2XeyrQB9CbFT/2X5aESJG3bF+evkT9m7X/AALqU+nTt4u1bVvjrLp076xo+raxeecl1tbzUewd&#10;/KiRG+VXSJfl2fN8/wA/mn7OPiXxHf8AjT7Vq/xB0Z/FEui3/wDwkPh5dW1KXU2n8pmXzbWf91a+&#10;Uy/8skVdv975KkD9Btio+5dtN2Rbtyqu/wDv7a+Pfgl4duvDOt/ArV18R6/qV/4r8N3T60+p6tcX&#10;UV1ttYpYn8pm8pNn3fkVP9rdWR8AvF2maf8AGvVdK0jX0+I/iC9g1Gdtcstf1Fns9vzJFf6bcO8E&#10;Db/kRk2/d+4vz0/tEfEfbaIu/cqr/v1yGsfEXwzoPjHR/CV3q0a+ItUV2tNLiR5ZmVfvOyorbE/2&#10;32rXx/8Ash+I9f1z4taTc614/wBGm8Sz2dwniTw2mp6pPqbz7f8AlrZT/uLbynX/AJZIq/N/FuSv&#10;o/4JpB/ws34xfbfK/wCEi/t+Lzd33/sX2WL7J/wH/W/8C30yztvAvxE8NfEmwu77wzqUOpR2s7Wt&#10;yEV1lglT70UqNtZG/wBlqtaV470bV/E+teGra+abWNGS3lvrcwOnlLPv8r5tu1t2xvu15xaeT/w1&#10;bqCaJ5e//hF0bX/K/wCev2j/AELzf9vZ9o/2ttetWmgaZp+rX2rQWkMOoX6xJc3Cr80qxbtm7/d3&#10;tURA0JoYk/e7VpmxNzsqrRf+allL5H+t2/L/AL1fC/wd8W2dz44+GqaR4s8Q6l8WrzUZV8eaJd31&#10;1KlvF5Uv2jzbVn8q1RJfK8pkVd3yfeqwPu15lddtLD8i18wfst/DqLXvDmlePtW1nX9T8RRanrMC&#10;fadYne0WD7bdReV9n3eUyp/f27/9r+GvqGH7nzUActpfjbRtZ8Ya14ds7rfrWjRQXGo2/kOnlLPv&#10;8r52Ta2/yn+638Fcz4G+OHgr4j6/q2iaDf3cusaWnn3lteaTeWTqu903p58Sbl3q3zJururXQ9Nt&#10;Nc1HVbazgh1K/SKK5u0X55Vi37Fb/d3t/wB9V5fYJ/xl3ra/wf8ACFWX/pbcVH2gPQv+Eksp/EV3&#10;oaPKNTt7ZbqX/RZViMTs6piXbsb/AHVbdW8iRO+5VWvn74Y+D7TwJ+0Z490jSJ9UGnz6HpuofZ9Q&#10;1a6vUW4luLreyefK+37ifKny1wX7P+v+A9R8Y2s/iPxjq03xya4ulv8AQdQ1e9iMUvzpsSw3rB5C&#10;RfdbyvufNuoA+u/Ji83dtXf/AH9lPSZYV21+f3wE8T+JdU+N1jc694+0ez8YNdX6a14ZfVtRfU5U&#10;/eqkX2J/9FiVP3TK8SL8q/frrvg5pN5okPwF8Vr4i8QajrXieW6stT/tDVZ5be4t/sk8qRfZ2fyl&#10;2PEvzKm7+81AH2h8v+z83yUqIqfdRf8AvmvkP9n7W/Auq+MLSXxB4x1eb46vPdfb9A1DWLyJ4pV3&#10;74ksN/keQifdfyvufNurgf2ePEvijVfjxpU/iHxzpNt4ta8vYtd8MvqeovqcqfOqRNYS/wCixIn7&#10;pkliRV2p9599WB9la98RfDHhjxFomganqcFvruvS7LGxjjeWaf8AvvtRG2p/tt8v+1UXgn4i+HPi&#10;IuptoOpx6jLp101ldxbXiltZVP3ZYnVWT/2ZfmrkPhSsDfHL4wf2nt/4SBLyy+z7/v8A9l/ZU8rb&#10;/seb9q/4Fvpmppbf8Nc6P/ZQj+1t4Uuv7d8r+59oi+xeb/wL7Rt/4HRED0O28Y6LfeMr/wAN28xf&#10;XLO1ivbq3EDpsilZ1R/M27W+438X8Ndd9xKx7bw9p9rr91rK2kaarcwJby3ar87xKzsiH/d3t/31&#10;WxUAeXeIvjx4I8IeN7XwnqGp3LeI53iT7JZaZdXvlea2yLzXiidIt/8Atstekv5btuZf935a+Vvh&#10;v8A/CJ/aT+Jl4kOu+fpd1pN7bZ8Sajt81onlfcn2jbKu/wDgfcn8O3bXnWgeLYX8ceH2g8VeIJvj&#10;rL4ya01jw99vunhi0v7U6S7rLf5C2qWqI6yqn3tnz1cQkfeDy71201LaLZuVV+9v+7XzR8B/hwvi&#10;nX9f8Yarr/iK91bS/GmsxWMX9sTpa29ut3Kn2f7Pu8pl/wB9Wb7nzLX05822iQHN694k0vwqdP8A&#10;7Qne1W8vIrC2/dM++eX7ifL/AOzUn/CTaYvihdBbz/7Va2a6Vfscph8pX2/63b5W7d/Du3V8VWms&#10;eHvEPjbRZtV8Ua3N8VYviGsWraDLeXX2e1tVupUt0e1/1CReV5TpLt+b++1e7eHPCFp4J/aru4tK&#10;udUEeseG7rVby2u9YurqH7R9tT5killdYvvv8qbVqPiCR75si379vz/36pW2q2Lz3VnBPA91b7Gl&#10;hR13xbvu7l/hr458N+KtF0r9rGWBPEP/AAn+t6jrtxbpb2uv6la3ugxbHV0uNL3+Q8CbNqy7V++j&#10;fNvSpNE8J/DHwD+2F4qXxNrV/oet6pLpN54etr7xHfxfb7hvN83ZEZ9s6ebsXym3Kv3dtXEJfCfa&#10;/mrXOyeJdN/4StdBb7SNVltWul/0WUw+Ur7f9bs8rdub7u7dXgHwE+HcfjDxF4q8Y6prniK61TSf&#10;HOtwWMX9sXCWsECXUq+V9nV/KZf99W/2dtbvhzwhZ+Cf2q72PSp9USPWfDM+q3lpd6tdXUP2j7an&#10;zJFLK6xffb5U2rUSCR7B4R8VaT4y0r+1NGulvbUTy2v2jy2X97FK8Uq/N83ysjrW+jqi/dr4B+EG&#10;qaC/inwzbeGfE+sXPxHTxrfxajoaX1x5UWjfbbrz91r/AKryvuv5uzfvfbv/AIa63wb8YodQ1D4e&#10;eDE8Q3dx4qsPiLqUOt2W+V3t4P8AiZbIp2/hVv3WxH+9s+X7tEZAfYSajYXN1NCs8M15bqrSw7l3&#10;xK33d392s6XxJpsfii28Pv5/9qz2z3qKLOXyWiVlR/3u3ylbe6/Lu3V8o3vg/wCE/wAP/wBsLWpf&#10;FOs6houratHpepaFDd+J9RiS/vGuLjeqJ9o2Sr5vlfun+Vd33Nr16hpfhCx8Gftcr/ZU+qJFrfhb&#10;UtSvLe41O6urd5/ttr86RSyssX33+WJFoiB7y+3du/j/AL9O8mJNvy/dbfXwfc+K7ZfiMjJ4s8RP&#10;8cv+E++yt4c+3XXkrpH23Zs+xb/I+y/Yvn+0bN27+PfW74f0G6s4PCfjx/EviK51+f4mXWkb5dWu&#10;HtVsG1C7i+z/AGfd5TL/ALbLv/2ttWB9vO2xa5vxZ4m0vwraWl7qlx9linvLfT4n8pn3TzypFEvy&#10;/wB53Vf+BVvv9yvz+8U6xoGs+Pbr+3PEuvf8LQg+J9hbroP266+zwaWuq262n+ir+48h4vKfzXT5&#10;nf7/APDWfxSA++38rd935/8Adqimp2j6hLaJPG91boksturfvYlb7jsv/AWr4V8MeJvFF5+02/8A&#10;b/jrRNB8SxeLp7VNBvtW1Rb260v7Q6xRRWX/AB6tE8TI6Son+8/367PVPCXwr8D/ALYmqy+KtZ1D&#10;RNT1i10vUNFS78TajEl/eNd3W9Il+0bZU3+V/o/3U3/c2vWgH2K/lP8ANt3/APAawr3XbC28RWGi&#10;3Hnm/voZZbfbaytFtTbv3y7Nq/e+6zfNXxj8QPjF4YtPj9YavZ6re6JrGl+MV0rW/tfiW/Z0tdks&#10;W6XTdv2aK1d9myVmXd8v96vc/wDhELHwr+1joV1p9zqsb69oGr3d/bTardXFpLKtxZbGS3lleKL7&#10;7/cVfv1AHbWHxu8G6v8AE2X4fW99c/8ACTxLK5tLjSrqKJli2b9k7xLE+3ev3HavQtiu+6vH/H6b&#10;P2m/hJt/6Bmuf+gWteHa54s0Tw/+1pFHP4i/4TjWNQ1+3sbbRLTX9SstQ0RGTa+6wV/s1zap/rWd&#10;lT5ZX+/sWrI/mPtb7Mu/dtXfR9n/ANpa5KP4k6HcfECbwKl/nxRBpi6u9j5Evy2rS+Usu/bs+/8A&#10;wbt1dtQWVvsy7921d9L9m+bf/HViigAooooAKKKKACiiigAooooAKKKKACiiigAooooAKKKKACii&#10;igAooooAKjb/AFZ/3akqNv8AVn/doA+a9c/5Dmof9d2/9DqXwx/yMem/9d1/9DqLXP8AkOah/wBd&#10;2/8AQ6l8Mf8AIx6b/wBd1/8AQ6APcI/+QMn/AFw/9krfX/Vj/drA/wCYMn/XD/2Sugj/ANWtAB5S&#10;0bNtPooAKKKKACiiigCheW8V4qLIqvsbem5d21lq4ibFp9FABRRRQAUUUUAFFFFABRRRQAUUUUAZ&#10;OsXs2lWMtzFY3OpvEuVtLTZ5sv8AsrvZF/76auf0H4i6brGgahrM0c+k2+nNKt/FqCbZLV4/vo+z&#10;cvH3vlZutaXiwTjQLswade6rvXZ9k0+dbe4dW+9sdnTa3/Alryy38F+JLz4feI/DraXc20eti8+y&#10;NqE8UstgjxLsW7dWfzWaXf8AMnmtt272oA9A8JePbXxTcahBHZX+k3tmsUtxaajEqv5Upbypfldl&#10;2vsf/a+X5ttVfDvxM0zxNq7WtrDf2zywNd2Mt2qrFfwI215Yvm+4rMn3trfOv8NYmhpr994n1XxL&#10;e+GL3TRe2dlpCWMt1bvKm2WVpbhmSV12L5v+98n3KzPh14W8QRX/AIPg1LSG0u38JaVLprXLTxOl&#10;47eUitEqO7bdsW759jfMtAHsdnZwWEKQQRRwRJ91Ik2rVyiigAooooAKKKKACiiigAooooAKKKKA&#10;CiiigAooooAKKKKACiiigAooooAKKKKACiiigAooooAKKKKACiiigAooooAKKKKACiiigAooooAK&#10;KKKACiiigAooooArX/8AqDWbWlf/AOoNZtAEVz9xP+uqf+h1aqC5+4n/AF1T/wBDqerICrGmf8g2&#10;1/65pVerWmf8g21/65pUANms/OilTds3/wAaffrz/wANfBvRvD3gTWPCsd3qV/b6yk/9o6hqF49x&#10;fXTyrsd3lf8Ai2/L/s7Vr06igs5/wv4ZtfCfh/StFsd32XTbWK0gMrbm2RptTdWx5P8AFViigAoo&#10;ooArpDsd2+X5qd5Xz7vlqaigCt9n/wBpaX7N8+75asUUAV/svvQbb+7ViigCFIdjbvlritT+Gfhz&#10;W/GGjeLLvTIh4g0xHitdTiZ4rgI/3kdlb96n+w+5f4q7uigDifAfw28OfDSxns/DWlR6bDeztdXT&#10;72lluZW+9LLK+55X/wBp2rtqKKAGOm9ah+z/AO0tWaKAKyW2z7tTJT6KACq/2b5t/wDHViigCt9m&#10;+bd8u+j7Im/dtWrNFAFb7P8A7S0fZl3J935Ks0UAV/s3z7vlo+zfPu+WrFFAHD+JfhZ4a8U+JdD8&#10;R3+mI/iDRn32eoQyvFNF/eXcjLvX/Yfcn+zUPgj4beH/AIbwam3h7TF0+XUrlr2+uHkeWa5lb+OW&#10;V2dm/wC+vlWu+ooAKKKKAK/k7H3fLR9n+bdsXdViigCFItjfw0+n0UAVntFfstL9m+bf/HViigCs&#10;lts/u094d7bvlqaigCFLcJTfJ+ff/HtqxRQBW+z7W3LtpfsvvViigCp9k3vubbT/ALN8+75asUUA&#10;V/svvSPbb/7v3t1WaKAGfNUXk/M/3fmqxRQBX+z/AO7/AN80j229v4as0UAVvsn+5/3zS/Zvn3VY&#10;ooArfZ/nDfL8tH2f+9tqzRQBCkOxt1TUUUAFFFFABRRRQAUUUUAFFFFABRRRQAUUUUAFFFFABRRR&#10;QAUUUUAFFFFABRRRQAVG3+rP+7UlRt/qz/u0AfNeuf8AIc1D/ru3/odS+GP+Rj03/ruv/odRa5/y&#10;HNQ/67t/6HUvhj/kY9N/67r/AOh0Ae4J/wAgZPn2fuP/AGStVLeXy932uX7v91P/AImsqP8A5Ayf&#10;9cP/AGSr+sf8gHUP+vZ//QKAKKaxEOVuNQkX+Bks2dW/75iqzZzrfhlju7nev31lj2N/3yyVoWyL&#10;5Cbf7tUk2/8ACQXf/XrF/wChy0AWPscn/PzL/wB8p/8AEVWmdbaSJZdRdGlbaqN5Xzt/3zWsOleX&#10;/F2WeDWfA62t9BptxLrDRRTSrv8Ama1uPuJ/E1VGPPLlA9D+zS/8/k//AHyv/wARR9ml/wCfyf8A&#10;75X/AOIr588VfGLxHpvhPUHsdQtrnWNJ/tG4nu/KiW3ngtX2+a25/k+f5Nqbvm/u1r6x8WPEGj6h&#10;LqF3A/8AZkumNd6Za28MTxXsqQea8Ty798Uv3/4dmxPvbqv2Mg5j2zyZV/5e5/8AvlP/AIim/wAO&#10;77ZP/wB8L/8AEV846r4p8deJtCt7LV9PWHStSvrBF1DUTarC0Uu/ejJa3Eu6LesX32Xf5uz/AGqw&#10;/iV4oDfB7XvDDaNLpWm20F/FdXfhnTbj7DL5DNsSLyFfyt7ff3N8u113PVRw0v5iOY+rPJkb/l6n&#10;/wC+V/8AiKPJl/5/J/8Avlf/AIivDL34n+LrzxR9h8O6Ndzafpy2DSJLBBEksU+3e0vn3EUsWxN+&#10;39195P4/uU6H4k+KdKg0/WNQlttVtbx9UVdMtrbynX7L5zRbX3v8zLFtb/fqfYyDmPc/ssv/AD+T&#10;/wDfKf8AxNN+xyf8/Mv/AHyn/wARXK/D671O/wBLhu9S1601r7bBFdRfYrdYkiRl/h+dty13FYyj&#10;yllH7HJ/z8y/98p/8RR9jk/5+Zf++U/+Iq9RTAo/Y5P+fmX/AL5T/wCIo+xyf8/Mv/fKf/EVeooA&#10;o/Y5P+fmX/vlP/iKPscn/PzL/wB8p/8AEVeooAo/ZpU/5fJ/++U/+Io8l/8An7l/75T/AOJrP8Te&#10;HdL8TaTLY6vplpqtg3zNaX0CyxMy/d+Rq+dvhRPJ4b+HujWHhiXRfBMVh4WstauZW0+L/T3ZH3u/&#10;zp8qeUu9/vfvf4f4gD6Z+zy/8/cv/fKf/EVWtnS7aVYNQeXym2Ns8r5W/u/crxeX4ueI77R9Y8Rw&#10;S22kLo62by+H7m233E/n28Uuxn37kbdK0S/J99P4/u1kv4p1zwpLr97aM9rosXiG/l1a9t7ZbiW3&#10;Vfs+1vKZ1Z4vmbds3v8Ad+WgD3XWby10S2+132qrp8CsqtLcPEibm+VfnZa1Ft5WXd9rl/75T/4m&#10;vLPita3t/wCN/hh9j1P7NEutTs8IiVvN/wCJfcN/F/n5qwrb4qeI007RdcbULK5t9egv3i0xLPa9&#10;g8FvLL9/f82xovKff/E/8P3aAPZ7nbp9u09zqDw26LuaWXylVf8Ax2p0hldd32uX/wAc/wDiK8m8&#10;bX+qzfs3+INQ1q+guL240OW7kdIvKhi3Rb9v8Xyp/erO1b4l6/oWp3+jf2za6zPcW1hLZXen2kSP&#10;FPdSuqRbGl2bXVGZWd/4f46APavscn/PzL/3yn/xFO+yy/8AP5P/AN8p/wDE187aP8W/F134RsNY&#10;nuIYbKz1G/stavdPgiumi8i78hH8rzfu/e3+VvbdS/8AC0viLqg1q+03QJH0y3XVrRUP2XZFLbrL&#10;5LoyXDTszPEm5Gi/5a/7HzAH0Hsb/n5n/wC+F/8AiKl+zN/z8y/98p/8TXzb4b8T3Xw70i40/TNB&#10;sr7UNR06zvf7Z8N6ZPdSr5+9PNvdu+Wdl2M3m/8ALX+4lb/wI1e28N/AC9udHs9SvE0SfVnjt76C&#10;eKa423Vw239+iM27/wBCoA9x+xyf8/Mv/fKf/EUfY5P+fmX/AL5T/wCIrwPSviV8Q73w0by6s47K&#10;K/bSWsdTvoLVk/0q4SKVUigupdy7X+R22/8AA6018feJ314eD21W3h1MaxLYf229ovzotpFdIixb&#10;9vmv5u3/AHUZ6APafscn/PzL/wB8p/8AEVWuXismiWbUWh81tse/yl3t/d+7Xj+sfEHxLYDX7+DW&#10;bKaLw5c2tq+n/ZE3aj5qRNv3b/l3+btRU/iT+Ks3xD4m1XxPr3gzUbnV7GGybxk+nxaJ9l/fI0H2&#10;hP8AW7/vfJv+5916APe0hlf/AJe5/wDvlf8A4ij7HJ/z8y/98p/8RXzjoXj7xUvg27n0afS9HsdG&#10;8NtrX2RLHf5rfaLr919/5F22/wD4/Wx4h+LPiGBNT1e21XT9NtNN1jTdK/sy6tdzz+f9n3Nu3/Kz&#10;/aH2/wC5/FQB7t9jk/5+Zf8AvlP/AIij7HJ/z8y/98p/8RVtKfQBR+xyf8/Mv/fKf/EUfY5P+fmX&#10;/vlP/iKvUUAUfscn/PzL/wB8p/8AEUfY5P8An5l/75T/AOIq9RQBR+xyf8/Mv/fKf/EUfY5P+fmX&#10;/vlP/iKvUUAUfscn/PzL/wB8p/8AEUfY5P8An5l/75T/AOIq9RQBR+xyf8/Mv/fKf/EUfY5P+fmX&#10;/vlP/iKvUUAUfscn/PzL/wB8p/8AEUfY5P8An5l/75T/AOIq9RQBR+xyf8/Mv/fKf/EUfY5P+fmX&#10;/vlP/iKvUUAUfscn/PzL/wB8p/8AEUfY5P8An5l/75T/AOIq9RQBTa3kX/l8n/75T/4mm+S3/P1P&#10;/wB8J/8AEVbevnDw5Bptpr3hLxHEYIfFF1ruqW+tX21Ela1iW681ZW/55ROtvt3/AHfkoA+gUR92&#10;37VN/wCO/wDxNP8AJb/n6n/74T/4ivLdX0CBPjp4S1xbm+mmudPv4kia/drVV22/3Yt23/gWzdW3&#10;4htrrxZol5Y6t4O0bUGa42Wmn65co9vdf7X+ql2fLu/goA7dIZH63M//AHyn/wARR9jk/wCfmX/v&#10;lP8A4iuC+BskbfDHSordWRbXz7XY33V8qV0/dfe/df3P9nbXpdAFH7HJ/wA/Mv8A3yn/AMRR9jk/&#10;5+Zf++U/+Iq9RQBR+xyf8/Mv/fKf/EUfY5P+fmX/AL5T/wCIq9RQBjXl5bads+06q0O77u/yv/ia&#10;sQp50SSRXkjo33X+T/4mvPda8t9Yna62+d5+z/Wt93zf93+7XReBNwsZVX/UKy7PmZ/m2/PQBvvG&#10;bZN0l/JGv/TTyl/9lqRIXddy3cr/APfH/wATXnXib/ibeJb221BvJsYIk2XG7/Vf7f8AtVc8CzzW&#10;Wu39jDEy2Sxhl+fd/uv/AMCoI5jtriGVIt32mV/+Ap/8TVLY395q1b//AFBrNoLK8yfKnzN/rU/9&#10;Dq7VW5+4n/XVP/Q6tVZAVa0z/kG2v/XNKq1a0z/kG2v/AFzSkwLlZ97ewafavczyrDFEm+SWV9qq&#10;v95q0K4P43Jv+Dvjj+9/Yd7/AOk71lIs6KHXtPmNp5V3A4vV3222Rf367d29P71ahlVa+M/hrbal&#10;8K/ip4F8AXdrd3Xh2w0q/wBX8OXu1pX+yvbp5tr/AHt0Uv3f9iVP7lc98B/ir4U1/wCP/hm40HUL&#10;uz0zxPpWoxX1pd+JL/VHlv1e3liiuEnTyrW6RPtDeVE39/8AupV8pJ9uw6raahLcJbXUdw9vL5U6&#10;ROr+U/8Adb+61ae5fWvhf4X+Dfhh8Pvi38SvDVtqt/YfEeLUb19A0m78SajLLPA2mp8/lS3DpP8A&#10;8tfndWb5P9la6f4F/GLTviN4v+DWnaRr93qstn4Kv4tY/wBbs+2p/Z6ukrt8rSo+/wD2l3/7dRGR&#10;R9efaF/u0PMv3v7tfMf7L3w6s4vh94c+Iuo6r4k1jxLLYTrO9xqtxLE8W9tsS2u/yvl2/IyJu/26&#10;8w+AXxY8L6z+0D4XuvDmp3Nnp/ifSr9by0u/EV/qnm36vbyxRXCTr5UF0ifaP3UTf3/7qVcfeA+p&#10;fhz8dfCPxS1nWdN8M3d9Pf6QsT3ltfaPeWDxLKzIjf6REm5f3T/d/uV6X/BXjnhn/k6r4gf9ixo3&#10;/pRe17NUR+EDzD4ffHfwf8UtY1nS/DN3fzahpKxS3lvfaPeWDRJLvVG/0iJNy/un+7/cr0lJlrxf&#10;RHWH9pv4iy7GfyvDOkPsRfnb97e18xfDT4weHL34w6bqHhrU77TdP8S6Fqy31vceJL/UnbUf3UsU&#10;UqTr5VrdIv2j91E/9/8AuLRED9BvtCUeclfGfwX8Pz+E9b+BWsxa5rupar4q8N3T6w+p6tPcRXW2&#10;1ili/dM3lRbG+X5EX/a3VxHw08S6HrPjT4aSweJfElz8U7zVb1PGGmPqd41vBP8AYr391Lbt+4i2&#10;Ov7pVRdyJu+b71WB+gm7/epv2hdtfF3wD+M9p4v1H4JaHY6/farqul+HryHX4dkp2XSwRJ5VwzfK&#10;06Mr/L97/vqub+E3xb8MXv7QnhTVfD+o3ulQ+I4tSstQsb3xDf37tf8A7p7e3uoJ08i1n+/siif+&#10;/S+0B96+dTfOSvgT4W+KtH1Tx58L7m18T+Irv4q3mq3SeMNJuNRvGt7e6+xXX7q4t2/cRbGT91sR&#10;dypu+f71Qfspa74h1b416LPr3jvRx4wnjul8TeGW1HVJdTlbY3yS2sreRB5TbdrxIq7P423/ADOI&#10;H6Du6ou6medRcf6qvhz4P+JtIt/2hL/TLLXm+IuvalLqLtq1pruord6Wu1nSK90uVvIi/wCeSOmz&#10;7ifJ89AH3H523+Gj7QPSviP4F/FyDxVb/BXw9Z6/eanruk+Hr+DX4cyt5V5FaovlXDt8vmo+/wCT&#10;738Vcr+zD4m0rxHqnwfk8LeLNe8Q+LZ9IlPjW3vdUup0gg+yt5XmxS/uov3vleUyKrOnzfP96gD9&#10;BPOSnecv92vgT9njxPpWt+I/hPL4V8Wa9rvj2X7QniuyvtRupYYrBYpf9bbt+6iTzVi8p1T5v7z0&#10;eBPE1jcePvBYsfFHiK5+Nlx4jlh8WaJLf3UsUVlvl81JbVv3EUCJ5XlOipu+T726oA+/PtCVm2+s&#10;WlzPdQQ3UU01q+yeJJVZom27vn/u186fs6fDKHXo/wDhOtS1rX7vxBZ+ItYitzNq9wbRbf7XcRLF&#10;9n3+Uy/xfd3f7VcX8PfCHwq+HX7U3i/TNa1W90jxbdarZ3Xh6xvvEmo/6arWq7nSJrjbOvmrKnzq&#10;23btoA+0pplhTc33a57wl4s0vxr4Z0/XNIuftulXyebBceU6b1+791vmrau/+PWb/cavgT9nDUdD&#10;k1b4X2vhHxBrGoeOvNuovE2lvd3X2e107yrjZvt3/dRLv+z7HRNzf32ojID7+85Kz4dXs7u6uIIr&#10;mOa4tXVZ4kZWeLd8yb/7tfH3wa+L9t4k1n4IeFbXXr2/13Tr/VINft/3v7iVLW6/dXDN8u7d91H+&#10;f5N1L4F8H/Cj4dftV+L7HXNWvdI8V3mpWF14etL7xJqP+mlrf5nWJp9k/wC93rtbdt+7VgfarvsW&#10;jzVpr/cr5i/Z8+GUPiGa78b6lrWvXeu2fibW4rVZtVuDaRW/2u4iWL7Pv8pl/i+dd3+1QB9O/aEp&#10;n2lXr4u+EnxgttbuPhB4Ri1y8vPFGneJNUt9dtv3u+32xahsiuH+7u+6yo/9z/Zqr8MdEudH0v4L&#10;+Nv+Eh1288R634nutKvHu9Wnlt2s2+3v5X2ff5W1GiT59m7/AG6APt3zv9lqwv8AhK9P/wCEo/sH&#10;dc/b/s32zH2ObyvK37P9bs8rdu/g3bv9mvj/AOF2g3mj6Z8FfG3/AAkOv3niDW/FN1pV493qtxLb&#10;tZsmoP8AZ/s+/wAr5GiT59m//br1nwz4Q0/wV+1TqUGkTalDb6r4Wl1K8t7vVbq6i+0fbdu9Flld&#10;Yv8AdTatQB9D7/8AZpj3KpXxJ8LtEutF0n4JeNv+Eh1+88Qa54mutKvGu9Vnlt2s2XUH+z/Z9/lf&#10;I8SfNs3f7dYX/CT6HeePtKnvvFXiJPjB/wAJ9Fa6toyanepb29h9tdIont/9QsHleVtfb8zfxvVk&#10;H39XNN4r09PE6eH/APSf7Ta2a9VBaymHylfb/rdnlbt38O7dXRY3p81fPfh7wbZeBv2q7+PSJNSS&#10;PWfDM+q3lvd6tdXULXH21PnSKWVli++/yptWgs+gvOSnV8KfDLSr/R9E+DHjr+39fu9f1zxpdaLe&#10;Pd6rcS27WDPqH+j/AGff5X3okffs3f7dfdH8FADfOSnG4Ra+DdX+MnhgftEeH9W0/UL3R9Si8YS6&#10;Lrq3fiG/uHWLZcRIlxYMn2W3ieXyvKbdu+5/eatfwhoNzYWHw/8AHn/CQ+ILnxBe/EO60hnuNVuH&#10;t/sDXV6n2f7Pu8rb8v39u7/aqOYD7e31yEnxT8HQ67/YsnizRE1jzfs/9nNqMX2jzf7nlbt26use&#10;vgb4e+JfB+j/ALRvi1de8feA9M1P/hNbxIvDeqeHYpdZld3RYvKvWl3LufZt/dUfaA+9/Oo85K+J&#10;vBvh66sLP4f+OW1/xBc+I7r4h3WkM9xqtw9v9ga6vU+z/Z93lbfl+/s3f7Vc54i8T6Lc/EBm1LxV&#10;4ih+LUXxKsrJtGt9TvUii0n+1Ylt0e3X9x9le3eJ/N2fM77d/wDDRH3gPrnRPjl4Q8RfEa78B2d9&#10;e/8ACT2sUsr2lxpV5bo6ROiStFPLEsUu1nT7jt96ulXxRp8PiK10F/tJ1O6tpbqLbaytF5SMiPvl&#10;27Fb5l+Vm3V574qRf+Gp/h//ANi3rP8A6Nsq5Wy8H2Pg39srT5dMn1KKLXfCWqX+oW9xqt1cW7XC&#10;3un7XSKWVki++/3EX71XH3gPonzl/utWF4Y8YaV4z06W+0W5e7tEuZ7RpfLZP3sUrxSr8y/wuj18&#10;iR+J9D0f9rlkfXP+E616/wBc+yxaZb65qlpqGgrs2vusN/2We1TZv83Yv393z/LVTwZ4QTw9Z+EP&#10;Gtnq+vJrd18TLzTWT+05fsi2UuoXaPb/AGXd5W3+Lcyb938VQEvdPuh2+WvNrP45eDNS+JcvgCG+&#10;v08URLLL9kuNHvLeKVYtm/yp3iWKXbvX7jNXo9eL/EKH/jJv4Sf9gzXP/QLWrIl8J7R5ypS/aEr4&#10;J8WeKrZPH2tvJ4l8QQ/HiLxqtrougw310kT6X9qRYlW13eQ1q9rvd5XT7+/5/krsvCWv+Brn446s&#10;vxI8VanY/FSPxNJFomjXGq3tpE1l522yW3tYnWKeJ0+8zI3zs+/7tBZ9gvMu2vObP45+D9T+I7/D&#10;+O81BPFSrKy2k2j3kUMvlKjPsneJYn271+69fKnjz4weFbb9oXStZs7690TVdL8ZJpWuvd+ItRZ0&#10;tdksX72w2/ZYrV22bJd3zfJ/fr6L+ISf8ZH/AAf/AOvXXP8A0VFQEj2bzlxUuPkr8831vxNcftR3&#10;Ca9460nw54itfFvlWOk3uo6nFe3WjLKvlQW9qr/ZZYpbff8AvdjNud9zLs+X9Bof9VR9kP7pZopK&#10;WgAooooAKKKKACiiigAooooAKKKKACiiigAooooAKKKKACiiigAqNv8AVn/dqSo2/wBWf92gD5r1&#10;z/kOah/13b/0OpfDH/Ix6b/13X/0Ootc/wCQ5qH/AF3b/wBDqXwx/wAjHpv/AF3X/wBDoA9wj/5A&#10;yf8AXD/2StI3Ns8Hlu3yMu1k21mx/wDIGT/rh/7JWpdXK2dhLPt/1UbPQBlJbbU2x6vdwqv3URIv&#10;l/76iqxaJbWbvIJ5bmZ/vO6/P/46tENtqTojNqGzcu7YsC/LT7Oef7fNaTyedtiR1l2bfvb/AP4i&#10;gC99vg/561k6vpukeJLNrbVbC0v7R/vW93B5qN/wFlroMVyHizxhB4TutI+2PDDaXlw8Mt3cTrEk&#10;CrE8u9t3/XL/AMepRjLm90Bbnwr4dvLWwgn0Wwmt9P8A+POF7NGS1/h/dfL8vy/3afbeHvD9nrEu&#10;qwaTYQ6tLF5Ut7FZokzp/cd9u7bS2niq21O+09LKWO+sr63luIr63uImh2rt+58+5/vfeT5ayNW+&#10;KGkW2htqGi6hp/iDZeW1rKljeI+zzbhYv4N33d//AI7Wkef4QNOy8HeFrDTb2xttG0+1sb9na6to&#10;rFViuGb725dvzVoQWWl2umJpsFtbRaakXlLaLB+5VP7u37u2qVz8QPDVjLcw3XiDS7aW2j82dJr6&#10;JGiTdt3v83yru+Wt+2nivYop4JVmhkXcsqNuVlqJcwGHd6D4fv7+y1C80yyudQsv+PW7uLVGlg/3&#10;G2/J/wABq1Ha6bG9vtggXyGZotsf3Wb7+3+7W/RRzAc3pGiaH4b+1vpNhZab9ql3T/ZLVIvNl/vt&#10;tX5nrY/tKD/nr+lXKKAKf9pQf89f0o/tKD/nr+lXKKAKf9pQf89f0o/tKD/nr+lXKKAKf9pQf89f&#10;0o/tKD/nr+lXKKAKL3ltMu3d/wCO1z1/4V8Nal/Z63mj6feLpzq9mktij/ZW/wCmXy/LUnj7xavg&#10;Twpfa/8AY5L8Wuz/AEeF1V5dzqi/M3+9WV4e+I8Fzp+vT69HH4YbRJ/s999uuYvKi3IkqN5v3duy&#10;VaANm90Dw/f6xa6rdaZYXWq2f/Hte3Fmj3EH+423clV9Q8K+G9Vure5vdF027ubWf7RBNc2KO0Uv&#10;99GZflb5V+atSz17TdWispbS9trmK/i+0WzxSq3nxf31/vL86/8AfVU5/Geg2klok+t6fCbllW23&#10;XcS/aGb7uz5vm3bWoAuXMdpczQSypG7wPujdo9zI23b8v937zVRtvDfh2z1LUNQtdK0+21DUl2Xl&#10;3DZoks//AF1fb83/AAOsvxr8TdL8HXen6ctzaXmtXd9Z2v8AZv2xEuEinuEi83Z97au+t2y8TaVq&#10;eq3elwalaXGq2Sq1zYwzq0sG77u9PvLQBamTT5rP7NKsDw7dvkvF8m3/AHaw08GeE4dPu9Ki0DSV&#10;0q8bzbm1WxTyZ3/vMmza1UfD3xO0vxh4w1DRdFu7TU4LOxiumvbK8SdN7SujRfJ/Euz+9/HUfhH4&#10;p6d4s8VeM9DSCewuvC90kFy1xt2Sq8W9ZU/2fvr/AMBoA0n8F+FZm0+STQdLdtNdpbN3sU/cM332&#10;i+T5W/3atw6BoUGty61FpWnprcsXlS6glqn2h0/uNLt3Mtct4G+NHh7xh4Mi8WT3K+H9Knvriyif&#10;Vp4rfc0UzxJ95v49m9V/2q6y78YaJYX0Vjd61YWd9O2Irea6RHf5d3yru/u/NQAmj6No3h77R/Zt&#10;jaab9qla4nWztli82Vv432r8zf7VXrKOx0+Ly4EjtotzfKq7U3N87VQ/4Trw7/wj/wDwkH9vaX/w&#10;j/8A0FPtkX2T723/AFu7b975aLvxnoNha293d63p9nZ3S+bb3E11GiSr/eVt3zfeWgCDS/CvhvRE&#10;uF07SNNsFnnWedbSzSLzZV/jfavzN/tU7U/Dug65ZXlnqOmaff2mobZbm0u7RZUlZf4nVl+b7i/e&#10;/u1s/wBoW32hLZZ42ldPNWLf823+9t/u1y9n8QI7vwzq+rx2cp/su5urR4mlii3PA7I/zs+1fu/x&#10;NQBefwx4am1Ww1BtJ06S/wBNTyrO6ezTzbZf7kT7flX/AHad/wAI14d/tmXWF0ew/taTbuvvsa/a&#10;H2/d+bbu+Wp08VaM2spo/wDbFh/asqsy2P2lftD7fvfJu3fLR/wm/h8zanCuv6b5ulru1FPtcW6z&#10;/wCuvzfu/wDgVACQ6bpCQPBHYWyQvF9nZEg+Rov7n3fu/M1cdrXwr0/xJ4rg1i+u4Xgt2i2Wa6ZE&#10;syrEyOkXn7fM8reqtsrrI/Hnhh9Hi1eLxBpbaVLuWK+S8i+zvt+9tfdtq3r/AIq0fwxHbyavq9hp&#10;EVxL5MT31ykSyP8A3V3H71AGn9uj/wCev/jtJ/aUH/PX9Ky5/FWjWus2mmz6vZQ6hdPsgtHukWWV&#10;tm/aqfeb5fmrA8Q/E7StD8VaL4eguLK/1a/vltZ7GG6T7RbK0UsvmtF97b8n/j1AHZ/2lB/z1/Sj&#10;+0oP+ev6VyfiTxdPp2rw6RpGlTa1rDQ/aGt0lWJYot+3czt/wLbVpvF9vpOk2F34lktvDFxdSeQl&#10;rfX0S7pd3yIrbtrs1AHRf2lB/wA9f0o/tKD/AJ6/pWVP4r0WHWotIfVrP+1pd3lWPnr9obau59qf&#10;e+7Qvi3QZLy/tE1rT3vdOTffQJdJutl/vSru+T/gVAGr/aUH/PX9KP7Sg/56/pXOL4/8Mefp8B8R&#10;aT9pv5XisrZ76LfOyvtZIl3fMyt8vy1jaN8Ura9Ek97FHpNlbXWo2891c3kSpEtrL5W59+1vn+9/&#10;s/xUAd5/aUH/AD1/Sj+0oP8Anr+lc3D8TvCF1oc2tReLNEfR4pPs8morqEX2dZf7nm7tu6s/4j/E&#10;7SPh14XvNTubyye7is5bqz06a8WJ7zyk37Yv73/AVagDtP7Sg/56/pR/aUH/AD1/SsLW/FqaA+gL&#10;PBJK+rXiWSlP+WTMjt/7JTZ/FUFlquoW2oyw2FvaxxN9rlmiVG37vl2bty/d/i+9/DQBv/2lB/z1&#10;/Sj+0oP+ev6ViN488NQ6AuuSeI9JTRJPu6m99F9nb/tru21JN4s0Gz1a10efV7GDVbxPNtrF7pUu&#10;Lhf7yJu3NQBr/wBpQf8APX9KP7Sg/wCev6VQsNc03Up7iC01G1vJYOJUgnVni/3tv3futW3QBT/t&#10;KD/nr+lH9pQf89f0q5RQBR+3wP8A8tf/AB2sWPw74fj1K/vf7LsBe36eTeXAs082dP7krbfmX/er&#10;pXrzfTvilb6n4ptbD+y7qHTby5uLKx1N5V2XVxBv3pt+8v8AqpdrfxbGoA7JINPR4mWKJGgXbH+6&#10;/wBWv+z/AHap61oeg+KrD7FrWn2WqWO7d9mvrZZYt3+6y1zU3xPSHxJNYrpsz6TBfxaVPqfmLtS8&#10;fZtTb97bllXf/eeuu17UdS0zTnl0zTG1e63bVt/PWL/x5qAJbP7JYIkEG2KFFVURI9iqq1b/ALSg&#10;/wCev6Vg+BvEC+L/AAzY6usE9p56n/R7jbviZX2sny/L95K6qgCn/aUH/PX9KP7Sg/56/pVyigCn&#10;/aUH/PX9KX7fB/z1q3TP4KAMS/03SNVlWW5jV5V/j+ZKu2z2VnbpFBshiX7qItc5q/jCe3vPs1pZ&#10;+dt+VmdW2ht+3+7W5oOsf23ZeZ5TQy/xI9AFPWNE0bxC6NeK5lX7rpuR6m0jT9N0G38qzTYjfe+8&#10;7tVHxD4yi0SV4o7ZryWJd0ux9qRVb8PeJoteVl8iSznRVdopv7tUQac15E8W1W/8dqh5yVqX/wDq&#10;DWbUlleZ12p83/LVP/Q6u1VufuJ/11T/ANDq1VkBVrTP+Qba/wDXNKq1a0z/AJBtr/1zSkwLlQvD&#10;vqaipLK/2f5qQ2zD7r1ZooAr/Zfej7P81WKKAKy2gFL5LJ/FViigCFIdjbqmoooArJbfPuo+zt/e&#10;X/vmrNFAFZ7ZnTburyvQvgBouh+PP+Esn1nxLr19byyy6faatq0txaaa0vyt5EX8PyNs+bf8teu0&#10;UAVvsm19ytil+y+9WKKAPJNF+AekaH49/wCEqn1nxHrl3bvK9jZ6rqst1aac0o2v9ni/h+Vtnzbv&#10;lr1P7L71YooAY6b021F9n+arFFAFS5sEuYJYm+7Ku1q5vwN4E0/4e+CNH8J6W0g0rSbNNPg8598v&#10;lKm1dzV19FAHLeBvAmn/AA98JaZ4c0ppf7P06D7PB5z72210P2b5Nvy1YooAhSHY1Dw723VNRQBC&#10;6M60xLbZ/dqzRQBX+y+9H2X3qxRQBC6b020JD5abVqaigCv9nb+9SfZ/9pas0UAVvs2z+Kj7P/tL&#10;VmigCv8AZvk215T/AMKK0e4+IFt4mvtc8R6qYLw6ha6NfarK+mWs/wDz1ig/2d7bP4V3f7tevUUA&#10;FQyW4d91TUUAVPs3sv3qsbPlp9FAFf7N9/8A2qT7Mn/fNWaKAIXTdTfsvvViigCt9n/2lryvUvgJ&#10;pGt+PovEup6z4kvzBeLqFvolxq0raXBcJ9yVIP7y/f8A7u6vXaKAIUhxTHhZ2qzRQBX+y+9I8P8A&#10;6FVmigBmyontt77qsUUAVvs/+0tL5NWKKAK/2b/apPs/+0tWaKAK/wBl96lRNi0+igAooooAKKKK&#10;ACiiigAooooAKKKKACiiigAooooAKKKKACiiigAooooAKjb/AFZ/3akqNv8AVn/doA+a9c/5Dmof&#10;9d2/9DqXwx/yMem/9d1/9DqLXP8AkOah/wBd2/8AQ6l8Mf8AIx6b/wBd1/8AQ6APcI/+QMn/AFw/&#10;9krS1GI3Gk3UEf3pYGRP++azY/8AkDJ/1w/9krfX/Vj/AHaAMeHxBbIqrI0kbqvzK0TfLSWcyXGr&#10;3FzGreUYIot23b825/8A4qtrZT6AEPSvPPijoOparN4avNJ0+21SXSdQ+2yWlzP5W5PKlT5W2N82&#10;5kr0SmbVpRlyS5gPnnVPhRq/9jXd3eT2WjpLZ6zLOnn/ALq1e6lidE37Pu7Yn3v/ALb1j6DZXPxT&#10;8R+INQ0q00aG3a20S387T75LqJmtb15ZU81U2tsT+D/br6e8paZ5S/3K6frEokcp4/Y/CKW21Tw1&#10;eSWllvsNa1TUp3T7/wC/83Y6f7XzpXb/AAu8PXPhXwJpWkXnlfaLNGR/K+799q6vyk/u1JWMqkpx&#10;5ZFhRRRUgFFFFABRRRQAUUUUAFFFFAHnvxq8M3fjP4Za5ounwxXN3dImyKWXylcLKjMu/wDh+VTX&#10;C6T8Nde0dodTtNIs7aK11X+0rXws95uh/wCPd4nfzXX5Zd7+b93b8v8Aefevo/xU8dp8NfAmseJZ&#10;LC51VdOi84WNnt82f5lXau7+L5qxfE3xm0bw5oPhXUo0l1WLxLeWtpZrb/xrO6/vfm/hXfQBy+le&#10;AvE/hvXtP8R2Om2VzcSz6k0+k/a9iWa3L27LsbZ8/wA1vvb7vzSvWVpvwO1mH4ea3p91Bpb67eeE&#10;bPQ4pkbeiTxfaN6b9m7ZulSvbIfFejXOvSaJFq9hNq8CebLpyXKm4Vf77Rfern4/iVpd344svDWm&#10;XlprM8sF0949peKz2bweV8jov8Teb/s/doA4PWfh54nvL9NP/sjTby0XxXb6/wD2xcXP754llRmX&#10;Zs/1qL+6X5vuJ/wGsHTfgT4je11DTNQ1K6P2eDVE06+ae1+zu107s+6KK3SX5t/z73b5k/ir1q/+&#10;JWlbtFfSLmx1231HVv7KluLK8SVLd/Klf+Hd83yfc/2q6HR/E+jeJXu4tK1ey1KWzk8q6S0uUlaB&#10;v7j7W+RqAOE8B+HNZPxI1XxLqGg6boUE2i2umrb2lz9ol3xSyt8/yJ8u1l21zuv/AAX1rUdZ1O8t&#10;ryCw/tLWJ0vGRv8AW6XPFb+an/XXfB8v+/XvO1aPKT+7QB846r8HPFVnPpl1ps7pFBea35tpYy2q&#10;/uLy481GX7Vbyp91Njp8v360Ln4CONE1rTo7azuluH0RYHvW812is3idkdtv+y22vfvKT+7R5S0A&#10;eI3vw68Q6V4vvfEdnY2mqquuy38GmSz+VuWWyig81X2fJKjI/wDwF3+eneEvhfLoOo2Wq65Fp8Nl&#10;FY6v9pXzf3Vn9qukn8pf9lFV1Zvlr2zyk/u0eUn92gDxz9n7RJ4dHutVuZVvEfbpWnXP3/NsLV3S&#10;J/8Agfzv/wACWqNz4P8AFk/g7xv4T/sa2ji1a5v57XU/t67P38rOu9Nu5fvV7jsX+7R5Sf3aAPHJ&#10;vhXdrcXFzbR2kN7L4ti115Ub5vKVER/+BbPkrjvDvwZ8Z6DpJ231zc6xpdnLZaddzT2flSxS3CNL&#10;tRbVWVnVP+Wu7a39+vpTatGxf7tAHhPgD4R61pXiW31HULaOK1i1+fVYopdQlv5YlfT0t/mll+Zm&#10;3761/jP4K8S+MVisNJUTaZPY3VrdW66g9g7Tvt8pmmiTzfK+/vRHXd/tV6/5Sf3aNq0AeE23wg1K&#10;Pw1qsTw2L6ze3OjStceb87/Y1t9/zbP+mUu2m2vw58Sr4i8MW0mm6fJZaJ4kn1dtYef99LFKlx92&#10;LZ8sn79Vb5vupXvG1aNq0AeZ+KvDWq2/jC617SNPh1211TTF03UdPln8hv3TytEyP/21lVk/3a83&#10;u/gt4p+zaRsnufIfTrzTbzTrS8t28qKe4eXb5t1by712MqNt2/cX79fSjpuo2rQB4mnwgu7aw1Vb&#10;FYUuLjxJp2pR3DybpWgt1t0+d/4m2xOtclY/AjxH/Y2saVqF1c3jxafqlpp1xLc2q28r3W/52SK3&#10;SX59/wA+92+b+9X0z5S0bVoA8C+Kfwu8U+J5zp+jxxvpMcFgbRF1F7NLWWCfc3mpEu6f5Nu1GbYv&#10;9yrSeA/F/hq+fWNIs9Pv9Qt21yW2t7i58pHe6uElt9zbP7qfNXue1aPKT+7QB833Xwx8WDT/AA7e&#10;28F1puq2EtydRWG4s3uL+W4VN91vlt5U3/I67Nv3H2q38NJ4k+DXiO18GeIPDGjaRY6xa6todvp8&#10;Fxqt8u+zeJHTY/7r5l/jV02/N/CtfSPlJ/do8paAPPviRo+r6hZeF5dItIry70vVor2W3ln8rcix&#10;Sq+1v+B1yusfDfV/FniK61K+0+0hiup9GuGtJZ/N2/Y7iWV/4Nv8aba9r2L/AHaPKWgD558S/CPx&#10;UPEdxrOmXkkcX9q3twllZSQKzRTxW6b/AN/bypu3RS/w/wDLX79Vr/4PeLBLomlQp5ui6TPpM9m0&#10;uqvF5CQOjXCypEq+fL8rbXf5f7qpX0fsX+7RtWgDjfhj4Zk8IeGnsZVgWVry6unMPR/NuHl3f98u&#10;tdrRRQAUUUUAMf5q8S0zwN4q0+802x+y2U1h4fvrzUrG5+17Xv2kWXyonXZ+6/4+G3N833Fr3Cmb&#10;VoA8W1X4Yz+JPG0F6ND/ALJi+2WupXd8uryywzvFsf8A49f9V5u5EXzWXdtSuo8QeFV03Qr6DT9K&#10;u/EiX86vdWmo65P/AOOPK77P4fkXateg7Vo2rQBxXww8P6j4Z8HadpmpSo1xFuKQq29beJnZorfd&#10;/F5SbU3/AMW2u4pmxUp9ABRRRQAUUUUAed67ol9DfNLbWf2mKWXzdyLvf7+7+/XQeE9Hn02zdrlV&#10;SaXZuVf9mukooA838SabfaP4guNXgtpbzzV+XZ9xP9+rXgrS7mPVrvVZ45LZZ12JDN9/+81d9TKA&#10;Ib//AFBrNrSv/wDUGs2gCK5+4n/XVP8A0OrVVbn7if8AXVP/AEOrVWQFRrfwWGiQ3c8yw28UCvJL&#10;K21VXb95qkrkvi6n/Fj/ABht+9/wjt1/6TvUy+EqPxGz4Z8eeGvGqSt4c17SteWD5ZW0y8iuPK/u&#10;7tjfLXVV8Tfsm6Hc+DfHPhy58XWOheHtQ1bwhZWugf2Bp/2e01SLaksvmyt9+6T5Pk/ub2Xd8+37&#10;TkRJonVvut8rUhnPWPiW0vta1LSIXujfaWsX2rzbOWKL96u5Ckrrsk+7/Azbf4q3/OSvAfgL4M0/&#10;4e/FL4q+HNHa/Oi2TaXLbxajqd1fvE7W7s+152dv/Hq8j/Zl8UaBafHW70+y1h/H+pX8d5cXPiS3&#10;1bVPNsl37vKv7Cd2ggb+FGTb9z7i/NQB9vu+xaZ5yfeqrqNz9msJ5wkr+WjNsiXc7f7tfD3wC+K/&#10;hnU/2gfDF34fvruw07xRpl+l/aXev3+pb79Xt5Yorj7QnlQXSJ9o/dRN/f8A9igD7ud9i0zzl2VQ&#10;1drv+yb1rFEe9WJ/IR/us+35a+Tv2ZNW+H19dafJB4l1nUvja2nS/wBu6frep3v2hbrb+982yZ/I&#10;iXd93Yi/Js2/eqOYD7Ad12/7teb/AA9+OnhD4nazrWk+HbjUGv8ARlje8t9Q0e809kVyyqy+fEm9&#10;T5T/AHP7lfLPwN8QWN58RPhgdE8Q+JNS+JV1Ldf8LB0vUby6lSJfs8vm/aLeVvKg2XHlLF5Sru/2&#10;lr6L8MI//DVHxA3L/wAyzo23/wACL2gDb+Hfx18H/FDXNY0rw3NqTahpKxPeW+oaPeWDKkpZUZPt&#10;ESblPlP9z+5XdXmq22n2s1zO2yGCJpZX2/wLXkujP9l/aY+IU5VnVfDOkPsRfnbbLe18v/D34oeG&#10;tT+Lmn33h68vrDT/ABRoGsxajaXeu3+pebf7IpYre4SdfKgukX7R+6if+/8A7FEZAfdPhfxLpvi3&#10;w5pmtaXP9s03UYEu7aXayb4m+ZX2t8y1v+bXwd+ytq+i3GvfDJfAutazquqr4blHjS3vbm6eKDbB&#10;F9kR4pf3Vu3m/KqxKu5N/wB6m/B7xJbTeOvhwuleI/EN/wDGC61GVPHmk3d5dSxRW/lS+b5tu7eV&#10;AqP5XlMirv8Ak+9Vh9k+8/Opv2hf7tfM37Mvw1s73wro3xB1LVdf1TxLFc6on+l6ncPbrF9quEWL&#10;7Pv8raqfd+Xd/tV5P8Ivip4Y1L9onwlqeh3l9pVp4jXUrLVbS713Ub12v/3TRW91FOnlWs/39kUT&#10;/wB+gD7gttVttTluoraeK5mtJPKnWGRWaJ9u7Y391trL/wB91THiqxufEF3oam5GoWsCXEu61l8r&#10;Y+/Ztl27Hb5fuq26vkr4OeD/AIVfDj9prxvo13fXuk+MH11JdA06+1y/b7VA1hFvdInl2z/N5vzP&#10;u+7/ALCV6j8JvA2m+Av2gfiPoelPqS6VPoul3v2e+1O6vUWWWW98118+Vtv3U+5UcwH0J5yUfaEr&#10;5W+FmpeILvxgnwknnvbg+Ab6e/vL6bd/ptq3z6Unm/x/635v+vX5vv15J+zFqniPVPjho9z4g8fa&#10;TH4zle8XxJ4Za51R9Tl+VtqPbyt5ESRNtZXiRF2Kv3t9WB+gzuqL81M85SPlqjrTsmjXrJ99Yn2/&#10;9818H/ss+I9H8Qax8GpPCfijxBrvi2XSpT41ivb+6niigS1/debFL+6i/e+V5TKu50+b5/vUB9nm&#10;Pvzzko85K+Xf2XPhrbap4V0n4g6lquu3/iiLUdWiiN5q0726RfbbqLyvs+/ytq/e37d/+1XlvgHx&#10;RaS/EHwX/Z/iDxLc/G+fxG8Xi7R7i8uniist8vm+bbt+4igRPK8pkRf4P79AH2nL4msbLxLbaAUu&#10;P7QvbeW6i22srRbEdFbfNt8pG+dflZtzV0n2hK+crfwPp/gD9rTSpNEfUof7d8N6te39vcardXUU&#10;twt1abXWKWVki/1r/c2ffrwj9nvW/E2pfHbT7nXvHGl2XjX7ZeJrvhx7rVH1C4T96qRNas/2VYk/&#10;dMjxIi7UT5qAP0B85Kz4dYs7iW6jguYJri1fZPEkqs0T7d21/wC78tfJ37PmseAbzxxaN4l8Tay/&#10;x1ae6XUdJ1HU7xXVvnR0Sy3+R5Cr9x9n3NrbqqfDvwX8J/h3+1P4v0zV9RvdK8W3Wq2t14esb7X9&#10;R/01WtU3uqtLsn/epL9/dt21AH2i7Kg3NTPO/wBmqeqWw1DTriLcyebEybkb+8tfEfgDxn4u1T/h&#10;DdLvNV1Z7LUbyDwn5Ts3/H1p1xE9xL/vSot1uf8AiWKrA+y/+Essf+EmbQf9K/tP7N9tx9kl8nyt&#10;+3/W7PK3bv4N+6rcGr2dzd3FrHcxzXFs6rPCkis8W75l3r/DXg3grwfaeB/2s/E+n6Q+oR6fqPhS&#10;31Ke3utTurqL7U17cK7Issr+V8iL8qbVrzbwX4L+FXw3/an8X2Otaje6R4lvNQsrrw9aX2v6j/pu&#10;63+d0iaXZP8Avd6fNu2/dqCj608GeL9K8a+HrfWdGujeafdb/Km8pk37XZG+Vvm+8rV0dfC3wj8H&#10;/wDCJaB8FfFlnqes/wBsat4putKvFbUZfsn2Nv7Qf7P9n3eVt3oj7tm7/ar7jf8A1VWT9oPtC7N2&#10;2n+atfnl4b03VbDWdE1P/hJfEkzvBoOqtDNq0/lfaJddltX+Tf8Ad+z/ALrZ93+J97fNW1pvxb8M&#10;P+0l4a17SLvUNEurzxDeaLrsV9ruo3DK7rLFbxXVrKv2W13SpF5SI39ygPtH3n51N85K+Jvhh4du&#10;dM0r4JeNf7c1+88Qaz4mutKvnu9Tnlt2s2S/f7P9n3eVtTyk+fZu/wBuu48PHxRD8db74XSf2l/w&#10;j9nqLeNF1Z5flawlf91Zb/vf8fW/5P8AnlFtoA+pnfbTHuVSibdsr47+DmpeA7v4punjrxHq0Pxv&#10;/tq9X+ybvVr+JFi81/s629qrLA0Hkbdr7W6/foA+xftCUjXCivgqw8TwP8QdK8jxD4if49y+N/s+&#10;p6J9svHhTSPtrrL/AKL/AKj7KlnsdZdn3tnz76tfDXQbnR9A+Cvjj+3NduvEuseNbrRbyW71W4mt&#10;2sGfUv8AR/s7P5W3dEnzbN/+3Sj7wH2xBq9tcalNYRXMMl1AqvcQLKu+JH+4zL/tbWrT+0Lur4sv&#10;vCHwk8B/tf6xP4svr7RdT1mLS7/QvtHiDUUS8vWuLjeir5uxl3+V+6b5F3fc2vXafCL4Z2fjPx54&#10;w8U6rquv3mqaN4yv10yH+1riK0tYl2fuvs6N5To3+2jf7P3akD35vFNkfFFvoTJcpqM9s91FttpW&#10;h8pHVX3S7PKVvnX5d26k8J+MdK8a6OdT0a5+2WXny2/m+Uy5eKVopV+b/bRq8b0nwTp/gn9rhJNK&#10;bUIV1vwtqOpX8Vzqd1cW73H221+dYpZWSL77fcRa8F+D9/ob+LvC8HhzxBrc3xLi8a6kuo6T9quv&#10;Ji0b7bdebvt/9R5H3H83Zu81k+ep+0B+gHnLvrMOq2kmqS2C3UL3UKLLLbpIvmojfdZl/u/K1fHn&#10;gr4tQ3l/8PfBaa1fXPiqw+IupRaxaBZf9Hg/4mTQpO33Nrr5Wxf4tny/dqxr3hD4TeBf2wtTuvFN&#10;9faHqGs2ul3+ifaNf1JIry/a7uN6oiy7H+fyv3X3F3/c+eqA+z/tCUzzkr4G1TxLan4jNu8R+Ik+&#10;Op8fLBa6Gt5deU2k/bdv/Hru8hrP7F8/m7P+Bb69f+FXwzs/F/xE8a+KdY1fX7nUNE8aXSaZbLq0&#10;8VpbRKkXyfZ1fY6uzfxq3+ztoA+nfOWnI29a+IX8SaHpH7Xe1tY/4TnXb/XUtU0+HWNUstQ0FNmx&#10;99lv+yz2qbPv7E+/u+f5a+rLf4jaJL4+u/A8N40niW106LVZ7TyJfktZZXiR9+3b99G+Xduqvsgd&#10;rRRRTAKKKKACiiigAooooAKKKKACiiigAooooAKKKKACiiigAooooAKKKKACiiigAooooAKKKKAC&#10;o2/1Z/3akqNv9Wf92gD5r1z/AJDmof8AXdv/AEOpfDH/ACMem/8AXdf/AEOotc/5Dmof9d2/9DqX&#10;wx/yMem/9d1/9DoA9wj/AOQMn/XD/wBkroI/9Wtc/H/yBk/64f8AslaRhihg8x5JFRV3M/mtQBo0&#10;VzaXjsm5dM1J1/hfz1X/ANClqxaNFes8Tpd20q/MyPO27/x1qANyiqf2OP8AvT/+BD//ABVZ17LZ&#10;2F5aQT3MkU11L5UCvO3719rPt/75RqAN2iseb7Gl2ls9yySyozrC077mVfvfxf7S1c+xx/3p/wDw&#10;If8A+KoAuUVT+xx/3p//AAIf/wCKo+xx/wB6f/wIf/4qgC5RVP7HH/en/wDAh/8A4qj7HH/en/8A&#10;Ah//AIqgC5RVP7HH/en/APAh/wD4qj7HH/en/wDAh/8A4qgC5RVP7HH/AHp//Ah//iqPscf96f8A&#10;8CH/APiqALlFU/scf96f/wACH/8AiqPscf8Aen/8CH/+KoAuUVT+xx/3p/8AwIf/AOKo+xx/3p//&#10;AAIf/wCKoA5b4reG7vxd4E1PSbHyvtdw0WzzW2L8sqO3/jq15rL8EdYmuNSX7XbXGn2uo2cugW77&#10;k+x2v22K8ulb/a3LtT/YiSvcHsYNvzNLt/67v/8AFVyNp478HatLNBZeJ7C/lt7iK1lS01PzXill&#10;fYiPsb5WZ9y0AcLZfDLxA76VpEsFpYWml6pdakniGKfdcT+b9o/5ZbPlb9/83z/w1izfB/xV4hs9&#10;K0yfT9N8Pf2b4Wv/AA7/AGhaS+a8ry/Z1R0XZ8sX7p22P/er6C+ww/3pf+/7/wDxVH2GH+9L/wB/&#10;3/8AiqAPDPD3wl1tNV03WNQSX+04dTs5br7XeQOnkQW9xEmzyLeJf+Xjb8y7ttdX8HfDOv8Aha21&#10;Gy1BXstHiSKLTNPluVuprVV37k81UVni+7t373+981ekfYYf70v/AH/f/wCKo+ww/wB6X/v+/wD8&#10;VQBfoqj9mi/vy/8Af9v/AIqk+wRf9N/+/wC//wAVQBforlLfWNIl0dtYi1JX0mJXZ7trlliVFba7&#10;s7N/Dsard5e6VaWP2y5vVtrFtu24mvNkXzfd+bd/FuoA6CiqH2GL+9L/AN/3/wDiqo/adPj1SLTz&#10;ct9rmiaeOHz23sq7Nzfe/wBtaAN2iqP2aL+/L/3/AG/+KrO1W90/SEikvrtrdJZ4reN3nb55Wfai&#10;f99UAb9FUfs0X9+X/v8At/8AFVi6fqum6lqeoaZaXbTXdgypcwpPL+63fN8zf3qAOooql9hj9Z/+&#10;/wC//wAVXP634u8MeGL+1sdV8QWGlXt1/qLa+1NYpZf4flR2+egDraKpfYY/Wf8A7/v/APFUn2aL&#10;+/L/AN/2/wDiqAL1FYP2nTft39nC/X7e0Xnra/bG87y/u79u7dt/2qWG40+e8uLaO733cCq0tst4&#10;++Ld93cm75aAN2iqH2OD/npJ/wCBD/8AxVO+wx+s/wD3/f8A+KoAu0VR+zRf35f+/wC3/wAVR9mi&#10;/vy/9/2/+KoAvUVy/iPxF4f8H2UU2ua5aaLBK+yKbUNR+zo7f3VZmqrL4w8NRS7W1qP/AI8/t+5b&#10;xmTyP+eu/dt20AdlRXM6Rq+meIbbzrS8a4i+U7lkdWXcu75l+8vy/wB+r0Js5biWCO5d5oNvmQpO&#10;+9N33d3zUAbFFUPsMX96X/v+/wD8VR9jg/56Sf8AgQ//AMVQBfoqn9jj/vT/APgQ/wD8VR9jj/vT&#10;/wDgQ/8A8VQBcoqn9jj/AL0//gQ//wAVR9jj/vT/APgQ/wD8VQBcoqn9jj/vT/8AgQ//AMVWf5ll&#10;Hfw2bXP+lyI0qw/aX3sq/ebbu/2k/wC+qANyiucOsaJDrUeiy6vAmrzx+bHYvff6Qy/31Xfu21U1&#10;jxd4X8NapaafqviCy0vULz/j2tb7UvKll+bb8iM/z/NQB11FU/scf96f/wACH/8AiqPscf8Aen/8&#10;CH/+KoAuUVT+xx/3p/8AwIf/AOKo+xx/3p//AAIf/wCKoAuUVT+xx/3p/wDwIf8A+Ko+xx/3p/8A&#10;wIf/AOKoAuUVz2o6rpmlOsd1czo7fwLLK9XbNLa/gWeCaSZG/iSd/wD4qgDUorIv5rHTovNubtrd&#10;P+mly/8A8VTrQ2d9AksE7zRN/Ely/wD8VQBcvG/cGs2rU1mqR7t8v/A5Wqn5Kf7X/fVADLn7if8A&#10;XVP/AEOrVUpkXYn3v9an8X+3V2rICqsup2em6Ct5e3MNpZW9sry3FxKqJEu37zN/DVqoDp9tqujL&#10;Z3dtHcWksCpLDKm9WXb91lqJDOa0v4zfD7W9RtbHS/G3hnUr24bbBaWer28s0rf7KK9dykuxdtfN&#10;fwb+GXhWP4yfG/yfCuk2y2utWC2bRWESGBG0q13+Uyr8n3n+7/frg/D2oeLrjw7468L6vLqUMXwr&#10;0LUtP/tOWX/kLzz27vay7v4tlrsZ/wDbl/2aCvtcp9l/LuejctfEP7PHiCx1jxZ4Qk+Hev6z4j1O&#10;XwlLL4z/ALTvLqaFbzyrf7Ekqz/LFLu81dqKu5d1Y37IWpa5f/FPSrrWPHFhc+Jp9OnXxJ4e+0ao&#10;2oy3G3711FO7QQeU6P8A6pUT5/l3/LR9rlCR+gM23b83SuT0jxzpHiLxF4h0CxmlbVdCeBL6F7d0&#10;WJpYvNi2Oy7W+X+5urrX+5XN3mkQaUdb1PSNPtk1u/i3PLt/4+JVTbFvb/x2o5gN95lemb1f/br5&#10;D/Zq1nwHfvaSWfiDWdS+OT6ZL/bWn63qN79oS62/vfNtWfyIlVvubEX5Nu371edfC7xDpk/iHwO3&#10;hjxB4n1L4hS2Oov8Q7LUbq6l8j/RZXf7VFL+6gZLryvK8pE/74qwP0B31n2t/Z389yttdQzXFrL5&#10;E6xSK7RP97Y391vmr5I+CnhN/CWt/ArV01fXb/UfFXhu6TXX1HVbi4S622sUsX7pm8qLY3yrsRP+&#10;BVF8EPB3wp+HH7RHjXQJby80rxxFrry6Lp97rd/K9xavp8Xz+VLKyz/8tfnbd9z/AGKCD7J+Xdvr&#10;mv8AhK9Mi1PVbSU3kc2l2qXV072dwsPlNv8AuS7dkv3fuozba8W/ZV+GNrc+EPDnj+91XXdS8S3E&#10;V5E019qtw8XlNcOqxfZ9/lfLs+/s3/7VVPh/4PsfAnxU+OWiaQ2oJpCaBpd3FbXup3V7sllTUPNZ&#10;Wnd2XdtT7lH2S+XmPoPwv4i0/wAW+H9M1zSp/tOm6lAl3bS7WXdEyblba33a1q+FP2YdQ0O41T4b&#10;ReCNa1vUtW/4ReVPGlvd3V08UH+jxLaI0Uv7qBvN/wBUiIu5N/3q6X9nz4tWfi7Vvgh4fs9SvtQ1&#10;PS/D15Br4ZZdkV0sUSPFOz/elVt/yfeolEg+ubTVLG8uLuC1uYbma0l8qeKKRWaJtittb+78rI3/&#10;AAKtD5a+LvhP4O+F3w4/aQ8e6PJdXem+OH1tLjw9p19rV+32qJrCL5lR5dk/zeb8z7tu3/YrC+Dn&#10;iGzl8bfDf+x9e8SX/wAX7nUJU8faXd3l08MVv5Uv2jz7eV/KgVJfK8pkRd3yfeoLPu59v92mbPm3&#10;V83/ALL3w0stQ8L6J4/1LU9fvvEyXWqRK93qtw8Kxfa7hFi+z7/K2qn3Pl3f7VeefAXxHotv+0dN&#10;plpqrfEDWtRlv3n1u31XUVuNLX7/AJV/YSs8EX/PJHTb9xPk+d6APqLV/id4a8PeL9G8K3epr/wk&#10;WrKzWunLE8s2xfvSuqr+6X/bfatSeBviN4c+JEF1P4e1EXwsLp7W8haN4praVf4JYn2ujf7y1w3w&#10;W+yf8La+Mq3m3/hJW1qB3837/wBg+yxfZNv/AEy/1v8AwLfUUb2z/tbXK6M8ZaLwvt1/yv8Anr9o&#10;T7F5v+1t+1f8BqIkSPRLLxno3iXxL4g8I215I+saNb28t/b+Q6eVFOr+V823a27Y/wBz+7VvwH4I&#10;074deCtE8L6R5n9maTZxWVr5zb38pE2ruar9poun2etX2pwWUMGoXiRJc3aL88qxb9is3+zuf/vq&#10;td03oyt/FVlnl138d/B9h8RH8Dm6v7zX0liilisdIvbi3gZ03oktxFE0UTbdrfOy/er0f5EX7v3q&#10;+UvgL8A/CNl8Y/itqUFhqKXugeJrdNOdtZv2Vf8AiW2r/OrT7Zfnd/v7688+H3iKxfx/4N/s/XvE&#10;lz8b5/EjxeLtJuLm6eJbP975vm27fuIoETyvKZEX+D+9UBI+rPBnwT0jwf4zv/FX9q67rWsXUT28&#10;Uut6nLdfY4Gfe0Vur/cXdt/75WvSkhXb92vmj9nT4V2+txf8J1qWp61d+I7PxFrCWpm1W4NvFb/a&#10;7iJYfs+/ymX+L7u7/ar6RufksLjb/deqiAO6/wB2jf8AN/v18BfDrRNVsLrw1qq+IfEVzdeR4V1L&#10;Zd6tO8Tz3V1cRSu6b9u3ykSLZ93+L7/zVc+H3iKzb4g+CDp+veJbn43z+IXi8XaTcXl08UVl+983&#10;zbdv3EUCL5XlMiL/AAUwkfez3COu2oERd/3a+bfgB8MrfXpr/wAb6lqmv3+u2fifWUs1l1a4+zxW&#10;/wBquIli+z7/ACmT+L5l3/7X8NeMfAjVPEeofHzTZ/EHjvS9P8Yf2heprHh9p9UfUZ4P3qJE1u7f&#10;ZViT906SxIvyonzUfaIP0B2bG3Vz7eJLF/E76Dtuf7RW2W9x9kl8nyt+3/W7PK3bl+5u3V0u3etf&#10;OHgrwfZeBP2s/E9porahFp9/4Ut9Snt7rUbq6i+1Ne3CO6JK77fuL8qbVqSz6ERNtefa98fPBnhf&#10;xvb+FLy61CbXZPK3W+n6RdXiQea+yLz5YomSDd/01Za+avhf4audF0r4K+Nf7a1+58Qaz4putKvn&#10;u9Tnliazb7e/2f7Pu8ranlJ8+zd/tV1vwz/Z58Ep+0f8Sr/7Dqv2jS59IvbNzr1/tWVond96faNs&#10;q7/4H3LVAfVKbaK+DNB8RQP428PmLX/ET/Hp/GTW+taM11dPEul/anWXdat+4W1W12Okuz72z569&#10;i+BHwytPE+r+IPGer6nrt5rWl+M9bSw36tcfZ4IFu5VWL7Or+Uy/767/APao+yB9H/cT/gf3K4/w&#10;f8ONL8E6vruq202o32q63P5t1d6ndNcSlF37LdN33Yk3NtRa+LPDGlalY6zoWpf8JH4kmleDw/qr&#10;wzanP5Pny67Lav8AJv8Aupb/ALrZ93+J/m+at23+LXhj/hpPw1rmmT6ho99P4outI11LzWtRuJVV&#10;kuIoori1ZPssCvKkXlbG3fc/26iPvBI+27XW7G4vrqxguYJr61VGnt0lXfFu+7vX+HdVR/FdiPE6&#10;6C32n+0WtmvMfZZTD5Svt/1uzyt27+Hdur5J03wV8LvAP7Yvip/EtzeaPreqPpd/4eS71y/RL2dv&#10;N83anm7Zf3uz5G3Kv91a9V8P+DdP8C/tXXq6QNQhi1nwzPqV5DcandXUTT/bU+dUld1i++3yJtWg&#10;Je6e8/L/AA/xUfKnzV8H2HiSL/hPtK8jXPET/HpvG/2fU9G+1XjxJpP210l/0X/UfZUstjpLs+9s&#10;+ffWh8MtButI0H4K+OP7X1658S6v41utIvJrvU55YvsDPqX+j/Z9/lbd8SNv2bv9urjHmDlPuZ4f&#10;4qZvVKlm/wBVXwTqnxb8O/8ADRugazp8moaJqUXjKXRdcku9b1Gdlg23ESJcWTL9mt4pZfK8r5t3&#10;3KgD7u3q/wA38dYHiXxZpfg+zsrrUrn7NFe30GnwP5TPvnnlSKJfl/vO6/NXyX4P8Mz6bY+AvG/9&#10;ta7N4juviBdaVK1xqdw9utg11ep9n+z7/K2fLu37N3+3XL69eaDrfxCEms6rrr/E+D4n2cUulfar&#10;37PFpa6kiWn+j/6jyHiSJ1fb8z/xfw0R94D9APs/+0tL9l96sUVYEP2cetHk1NRQBC8OaPJqaigA&#10;ooooAKKKKACiiigAooooAKKKKACiiigAooooAKKKKACiiigAooooAKKKKACiiigAooooAKKKKACo&#10;2/1Z/wB2pKjb/Vn/AHaAPmvXP+Q5qH/Xdv8A0OpfDH/Ix6b/ANd1/wDQ6i1z/kOah/13b/0OpfDH&#10;/Ix6b/13X/0OgD3CP/kDJ/1w/wDZK0NW/wCQDe/9ez/+gVnx/wDIGT/rh/7JW/8Aw7W/u0ARWzq8&#10;Sf7tVE/5GG6/69ov/Q3pn9g2ij5XuVT+6l5Kq/8AoVS2enQ2AdokYO33neRnZv8AgTUAaI6V5H8a&#10;9Tg0u58Hz3Or/wBhWv8AarLLqBCjyP8ARbj5t7/Kn+8/y167Ue1WaqjLklzAfM9/rOs+KtBms4tT&#10;n1CC80rXktNWhtrf7RdRRPF5Uqv5Wz597L8ibW+/XtHwzuLa88A6LLaaz/b1u1smzUN0Tebx/wBM&#10;1Vf9nha67yV/uU9E2LTlLmjygPoooqACiiigAooooAKKKKACiiigAooooA86+NazS/D67EEcs0Kz&#10;2rXkNtE7vLZ/aIvtCqqfM37rf92uT8YeMfC3irTtAi8NappeqfYvEGkpKumTpL5CfaPkVtn3fu/c&#10;r1vWdW0/RNNuL7Vb+302ygXdLd3cixRRr/tO3y1BoGvaN4j0tNQ0jUbLVdPl+VbuxnSaF9v+0vy0&#10;AfNafGPxDqGtaqlj4ttLLT7zSr26i/ta8t/+JXLFcW67JdtqiwNtlZdsry/wN/v7H/C1L4Wvgq5X&#10;xPd/Yb24lhktPtlh/ad632rykeJPK2XUH3/ni2tt+f56+ltq1kf2rYy6xLpSzo1/BElxLb/xrG+9&#10;Vb/x1v8AvmgD5v8AD3xL8Z6tqWuMdf0nS5oI9R+22OoX1v8A8S7a7fZ38hYvNiX7m9pXdW3bq9F+&#10;Hvj7z/hTq+vyTX+ttYfaHZ1kgnefyk3/ALiWBEilX+6yp/s/wV7FtWjatAHyt4T+I/ifxDNqdlbe&#10;L47y2XU9G+zaraSW+obYLp5fNXzVt4ov+WX91trfxV0D+NdTsNQh0TXPGc+iabb6xeWT+JpVtYpZ&#10;dqRS28TM8XlKzea/8HzeVXuHiLxLpPhTTXvtX1Ky0iyT5WutQuUt4l/4G9WbC6tNWs4bm1njuLWd&#10;N8UsT71Zf7ytQB8/ab/p/wCxhrXmyteJPpOpbpZYPK83dLL/AAfw1zHj/T9QufB134Dubeb+zfBc&#10;tve/aXT5bqJpV/s9P9rYu/d/t2619Q6RqtpraTT2k8VxDHLLbsyfwSxPsdP+AsrVr7VoA+cdI8be&#10;LvEPxU1DQ31y20pE1G8tZdG+2Wv2iKzWJ/KuIrdovNZn+SXe7snz/crF+Hum32oWHgqLS/Gt6ktl&#10;4Wv0nu7eK1llilWW1/dP+62rsZfubN/+3X0t9tthew2zSRfaJUaVYt3zsq/ebb/wNf8AvqtHbGvZ&#10;RQB8yT/F3XNS8PjUp/Er6D4gXSrO90fw/DFBs1mWW3R3RVlR3l/e7ov3TfL96o/G3i2XXvEWn2mo&#10;+J2s9Yt/GFlb/wDCJpFA6pAtwnlSv8nm/Onz79+359tfUG1aPKT+7QB4t8IPFl94o8T+JLK7199b&#10;msnVnlsbq1nsYk819iL5SLLFLt+9FLurktLu77wpPrUV54uvdF0S/wDFd+l5rFytqn2Pam6JFZot&#10;q72/ifd9z/br6W8pP7tHlJ/doA8L8Fa94l8R+IvDlpP4guZNN8vUZftcVrAj6pFBdxJbyv8AJ8qu&#10;jv8Ac2b/ALy1sajba5J8eA+l3tlp9unh6L7Ul3YvcNKv2qX5EdZU2t/31XrnlJ/do2L/AHaAPlaz&#10;+M3iDVfE2qrZ+J7SzsrnTL+4iTVruD/iV3EEsSItxtt08hvnf5ZXl/h+Wtfwtrv/AAkPjHwBrNz4&#10;n1SGF11KyXz5bBoryVXi+VJYotsqtt+XZt+VP96vpLYv92jyk/u0AfPPxX8zw78aE8bW0UksvhzQ&#10;IpblIV3PLZvcSrcJ/wABX97/ANskrkv7S1/wTN8QPE8Ctba/rNvol7fyuyr9jiluLhP4kdE8q32p&#10;uf5V2b2r6z8pP7tHlLQB86eHvEPi7xOdCtP+Exjhsr1tRaLU9Jls72WeKKKLZul8rytyu7/cSqOm&#10;+P8Axnp3h/T76XWrnWLvVPDP9qy77OLZZyrLErvEsSbvuSs+xt33K+mfKT+7R5Sf3aAPnRPHGsXl&#10;3dWnhrxxL4k0dr7SYovECRWsrRPLcMtxbq8UXlP+62N935d9dFpOu+JoPiCfBTahLezWU7alLf3E&#10;SK89gyfuom2ptX9+7J8q/cir2byVH3Vrm9H8KwaTrWpan5s95eX+xZJbja2xV37Il2r8qrvb/vqg&#10;Dyr4o+IdX0HWvh/qOs6r4Z8G3q3l4v22/le6slT7O38Tta/M3+9/31XJfEjS7nVX+K+oQeKbyaK4&#10;8M6W6tp62/2eX57j54tyO23/AIG33/8Adr6spnlJ/doA+fNW8Vatoms6tp934jbQdFTXIrK88RvB&#10;apLBF/Z8TpvdovK+eX5N7p/s/wB2sTxZ8Qdc8OtqzaVri3OmPeaXby+IXe1g8qB7V381pfK8r53V&#10;U3OuxN9fT3lJ/do8pP7tAHznp2v+NdZtbKO68XGz/wCJHf363ekpa3H2ryrhPs7tK0W1v3X39ibG&#10;3/LWt8JtSuNY+JV3qupa/P8A2hrPh3S9QXRn8hYvmWXe0SbPN2q3+3/H8/8ABXu3lJ/do8pP7tAD&#10;6KKKACiiigCOb7tfM+majqUHx+0/xH4n8K6rokr6PqsX2u5uLN7e1sIpoHX/AFdw7/w7m+Tdul/2&#10;K+nKZ5Sf3aAPnHUtTsbvXNV0zz1k8S3Xi2w1Kxg3f6RLZ/6P/pCp9/yliWVd/wDvrWl8QvFWmWev&#10;2XiLw54usptduLOKC18OMsUr6pF9ob5EX/W/313L8q7Nz/cr3zyk/u0eUn92gASn0UUAFFFFABSd&#10;qWigDyzWtqaxdfaNvnebu/1Tfd3/AO//AHdldL4Dx9glaP8A492ZNvy7fm2fPW/eaVZX+z7TbRT7&#10;fu713VYRI4U2ou1U/hWr5iDzPxPsm8VXq6rtSyWJdr/xp/uVa8Cbk129SBYv7P8AKR18lvk/2P8A&#10;gVdrqug2OsIFu7ZZtv3amsNKtNKt/KtIFhi/upRzAS3/APqDWbWlf/6g1m1BZFc/cT/rqn/odWqq&#10;3P3E/wCuqf8AodWqsgKm03/jwt/+uSVDVjTv+Qfb/wDXNaiQzldH8b6T4t1/xRoOn3kr3+gzxWWo&#10;J5TxeRLLCkqbWb5W/dOrfJ/erK8O/CDQ/D/gXVfCUEuoXljqyXH9o32o3j3F7dPKmx3llf7zbfl/&#10;2dq1u69or6TpPibUfDun2kfiK/jeZX27PtV0kO2Lzf733FX/AHa+df2WLn4YX97p7W3iDW9S+K8u&#10;mMviG01jUb/7Ws/yfaPNtZX8qL5/u7EX/ZoKPf8AwbPpWhw/8Ijpq3aw+HLW1sl+0wSovleV+62S&#10;suyX5VG7Z93+KuhttStNSluo7a6guWtZPInSGVW2P/cb+633a8P+A/gbTfAXxQ+LPhnSF1JdEt20&#10;toIL7Ubq62+bbvv2vO7N/wCPV5h8C/Cvwp+Fnx58a6LLLqFh47tdanl0XTLjWL+V7q1bT4n3pFLK&#10;6z/J5vztu+5/sJUc3vAfafnf7NZlnqtpeXFxHbXUFz9ml+zzpDKr+U/9x/7rfMvy18S/AT4l+F9V&#10;+P8A4an0Ge+03T/FemajFqNpca3qV/5t+rxPFFceevlQXSL9o+SJ/wC//sVv/ATwZ8LPhr+0F4w8&#10;Ntc3em+PYtflfRdPvtYv5XntWson37ZZWil+Xzfnbc3yf7FWQfVln4jsbvWr/RVW5W7sIomuPOtJ&#10;Uh2y7tmyVk2S/cbdsZtv8Vbabf4f46+ePg34Mh+HXxX+L+g+GPtyWUFjpNxZ22oajPeqk7rdbvnn&#10;d2+ZlSvCvhXr2nza/wCCG8Ma94nv/iFPYai/xDtL66vHSL/RZWf7VFL+6gdLrYsXlIv/AHzQWff3&#10;y/79cTqPxP8AD2meN9K8IXGoh/Et+rXEWn20TyusSo7l5dq/uk+X7z7dzfLXzj8DvC0vg/XvgLrV&#10;vq+u3upeKPD10Nbl1HU7i4S622sUsX7pm8pNjfKmxF/4FXr3wE+zJ41+LUV3t/4Sr/hJna83ffe1&#10;8pPsX/AfK/8AHt9AHb+AfiV4a+J+kvqXhjUk1Czgle3uFeJ4preX+KKWKXa8T/7LrVrRvGuja34o&#10;8QaBZzyPqehGD7dC1u6CLzU3xbXb5W+X+7Xnfh/7NN+1l4qfRvLeFPDNrFrrW/8ADdee/wBk3/8A&#10;TXyvN/4Dsr1qw8PadY6je6hBZwRXt+V+1XCL88+xdqbv+A1AF908ld38NHy7adf+b9mbyP8AW/w1&#10;8CfDTxDbP4o8C/2RrniS8+Ms91OnjvTri8vXSC38qXzfNil/dRKj+V5TIq7vk+9VgffPyu9MuZEt&#10;oJZZfkijXc1fGPwL8KXHhm8/Z38Qxa7r15qvijSZ4tal1DU57hLpEsPNiTynbyk2sq7dir/tbq+x&#10;te/5A+of9e8v/oNEg+0ZfhLxVpvjXwvpOv6RdNeaVqkCXVtN5bpviZNyPtb5lrc+VK+KfgP4NbwH&#10;B+zrq+lahrM2p+ItCnt9T+16hLLbyqun+bEnkM3lRbHRNuxV/wCBVz/w3vLTWvFfgWy0vXPE1z8W&#10;tRubq38fadcXl7tgga3l83zYmfyoFR/K8pk2/wAGygD7K1v4aeGvEnizR/FV7o8U/iDSd62epq7p&#10;LErffTcjfMv+y3y1N4C+Hfhz4fafd23hzSYNNivJ2urp13NLPK333ldvmZv96vk34XeNvFnie48B&#10;WN9qeqPp/iOe10pYnZ9kUukuj3b/APbVkuFZ/wCLYlfb2z91t/gqAMuz1m01C4vYLa7glmspfJuV&#10;hlVmifZv2t/dbayN/wACrU86vij4V+Cfhp8OP2m/H+l3s91pvjC41qK48M2N9rd+/wBqiawh3vte&#10;XZL+9877+7bs/wBlaxfhTr1tN47+Hf8AY+teJLz4wT6xKnjzTLu6vXiitdkv2jzbd/3USo/leUyK&#10;m75PvVfxBI+8XTYnzUxPL2/L/eoud/2d9v3/AOGvkP8AZ81TwBe+OrJ/FGv6y/xye5uk1HS9Q1G/&#10;V0f5/lS13eR5Hlfcfb9zb81RH4gkfT8XiaxPieXQdtz9rSD7az/Y5fs+1nZf+PjZ5W7/AGN26r9t&#10;rdjd3V1bW9zHNc2rKk8Ksu+JmTcqv/d+WvDPh74J0/wD+1D4r0/R/t6abfeHLXUp7e51C4uk89ru&#10;43unmu2z7i/KleZeBPBPwm+Hf7UPi3TtVubvSvFt1qdrdeG7S71rUf8ATd1qm91Rpdkv71Jfv7tu&#10;ymB9l7PnqbyV8r5q/P79nzVvEl/8ddNuvEHjPTbPxs15eprnh55dUbULiL96qI9vK32VIk+RleJF&#10;XaifNX39N/x6y/7r1X2QOZ8OfEbwr4tvLmx0DxPo2t3tv/r7fT9RiuJYv95Ef5a6lE/74r4O/Zq8&#10;PX3hbxR8L/Efiyx0TR9En0+8tdF1PRrHynurqeXb5WpXDfN5u1Pl/gdv9vbX3j83lPt+/R/eI+0P&#10;+0JUPyu26vgzwPr1pJ8QfCQs9Z8STfHW48TPF4p0mW6unii07zZfN823b9wsCReV5Tov/PKvYv2f&#10;fhdaa9dXXjrUtR1q78Q2fifW0tvO1W4NvFb/AGu4i8r7Pv8AK2/Nu+7u/wBqiJZ9IvDsX/YrmNC+&#10;I/hPxXqd1pmh+KNF1fULf/X2un6jFcSxfw/MituWupvP9Q9fA37Pvh288P8Aif4a+J/FVjo+j+H3&#10;n1S30fVtJ0/ZcT3k9xLEsWpXDf3037Pl2s/+1s3L7QfZPvp0XZQjqnyqtJef6h6/Pz4JeIdN1XxB&#10;8M28NeI/EGqfEr+3LqLxFa3V5ePFFo2+637onbyli3fZ9jr/AB/xUwPv5Nuz5KPlSvhTSvip4af9&#10;pTwvr2lSaloN1eeIbzSNdiu9Y1G4ZXdJYreK6t2X7LBulSLykRv7ldb8HdS8C3PxTY+PNf1dPjh/&#10;bV6n9kXeo38SLF5rLbrb2qv5DQfZ9vz7W/j+aoiB9P8AhHxno3jODU59LuhcxabfT6bdN5bLtngf&#10;ZKvzfe2t/FW++zd/tvXxp8ItbutF+Kutf8Jcsln4Jl8b65Fod3FJst/7Wa9lTZdf76/6r+Hdv/j2&#10;Vz9p8V/DD/tIeGNc0mS/0TUJ/FF1pGupd6xqVxKqsksUUVxasn2WBHlSLytjf3P9urCUT7r+WjC/&#10;36+DE17Q7nx9pU93rniSP4vf8J8tvqumfbL1beKw+2ukUTxf6jyPK8ra+352/vfPVT4U6r4lvP2j&#10;7SbxJ430vSPGq6/dRX+gzS6p/aE9lvlSK3W3Z/svkbPKdJUT+BW3/eoiB+gbzK/y0qJ8u6viaHxB&#10;oelftctt1N/HOvX+utbrYpqeqWuoaIux0ffa7/sstqmz7+1flfd8/wAtfbcP+qo+zzB/dOal8R2d&#10;v4pg0Lyrv7ddWzXUUi2sr2+xXVX3y7fKVvnX5N25q3flR/mrwTS/AumeCP2tY5NI/tCFNb8Lajf6&#10;jDNqN1cRS3H221+dUld0i+833Nv368n8GeFZdNtvh/43/trXZvEd18Q7rSpHuNUne3+wNdXqfZ/s&#10;+7ytnybvu7v9qo5gPt53203zkpJvuV+fngTWtK1Px1osWh+JPEF/8Ul+IF7DeWLX900UWjLqFwlx&#10;vg/1HkbN/wA+3/W7F3/w1YH6Ceclc54V8Y6V4z06XUNIujeWkVzPZO+1k/exSvFKvzf3WRq+S/DP&#10;xXguNU8H+Cl1W/l8T2XxP1JdUtNsv+jwebfvEsr/AHdjo0W1f4v4fuVzHwyvdFHjfRLbw7rWuzfF&#10;BPH2o/bNM+1XSRRaN/aF19o3W/8AqPI2/N5uz/Wuib6CD630T44eFNd+JF74FtrjUYfE1tHLK9vd&#10;6PdW8TpE6I7RTyxLFL80qfcdvvV0reIrO08RWuheVcPfXVrLdROtnK0WxGRX3y7dit86/Kzbmrz3&#10;xOn/ABlR4Abb8i+GdZ/9KLKuYsPBVl4Q/bJsZ9JGoQLr3hLU73UYZtRnuLeWdb2y2ssUrskX33+4&#10;q/eqI+8WfRT3Kp96g3CLXx/4W1XwLN8cNTX4ka9q9n8U08UyxaFp1xqN/bxPZ+btsvs9vE6RSxPF&#10;s3O6t8/m764nx78UPDEXx+0rW4bjUNE1jSfGi6Zrb3Gt6lI6WeyWLfLZbfs0Vq/ybH/i+T+9QB9x&#10;prNjPq0unrdQvexRLK9oJU8xYm3bW2/3W2N/3zVK71+0s/EVjo0sdz9rvopbiBEs5Wh2ps375VTY&#10;rfN91m+avk/xn4M+FPgj9si91Lxnc3ujS6xpVhe6TLcaxqMUV1qP2243omyXa3/LL919z5/ufPXq&#10;B8E6b4U/a10LU9J/tCF9e8P6pcagkuo3UtvLKtxZbHSJnaKL77/cVKAPoB5lpvnJXwX4t16CTx9r&#10;DT634kh+O6+NFt9F0mK5vPJfS/tSeVtt/wDUNa/Zd7PLs+9v+ercXh65igi8b/2vr03iOL4vy6RB&#10;v1Sf7PFYS609u9v9n3+VtaJ2++jf+g1qB93eatCPvWvh7xR4k0bQf2tIpZNTbxzrd5rlrawaGuo6&#10;pZanoisiKzrArfZbq1T/AFvzov33+Z9lfV6/EXRv+Fgt4EW8l/4SZNM/tdrX7PLsFr5vlb/N27Pv&#10;/wAO7dUgdrRTKfQAUUUUAFFFFABRRRQAUUUUAFFFFABRRRQAUUUUAFFFFABRRRQAVG3+rP8Au1JU&#10;bf6s/wC7QB8165/yHNQ/67t/6HUvhj/kY9N/67r/AOh1Frn/ACHNQ/67t/6HUvhj/kY9N/67r/6H&#10;QB7hH/yBk/64f+yV0Ef+rWufj/5Ayf8AXD/2StJBd+Uv7uH/AL7/APsaANGiqPmz/wDTD/v7/wDY&#10;0ebcv91Yf+/v/wBhQBeoqj513/zyi/76b/4mjzLn+7D/AN/v/sKAL1FUfOuv+eMH/f1v/iaPOvP+&#10;eUP/AH9b/wCJoAvUVQ3XH/POL/v/AP8A2NL515/zyh/7+t/8TQBeoqj513/zyi/76b/4mjzrv/nl&#10;F/303/xNAF6iqPnXf/PKL/vpv/iaPOu/+eUX/fTf/E0AXqKo+dd/88ov++m/+Jo867/55Rf99N/8&#10;TQBeoqj513/zyi/76b/4mjzrv/nlF/303/xNAF6iqPnXf/PKL/vpv/iaPOu/+eUX/fTf/E0Aecft&#10;H3LWvwa8RTrcwaeY1ib7Tdt+6j/fxfM3zp8v/A1rzXSPF81ncaxeDxTZQaPqmuK2o+NtHiiWx2/Y&#10;tqeV5vmxRfNFFEzM8vzf3fup9INNc/xQQf8Afbf/ABFH7/732eH/AL+t/wDE0AfPqfEa+eLTINZ8&#10;by6D4auJ7xbbxdMtrF9vSLyvs/ztF5S7t8vzbV3+V8lc/e+OPE9ha614jVGTXh4e0lZLt4vK2RNq&#10;V0j3DI6bU/dfvfmTatfUf+kf8+8P/f1v/iaP9I/594f+/rf/ABNAHy5rfxT8S2Pg2GP/AISezSa6&#10;lvLjTNZt9VtXiniiSL900q2rrLP5rvtSKL5tv+y9btz468VXOiar4ji1uezSws9Gu49JitYvJZ50&#10;RpUd3R32/P8AwMu2vob/AEj/AJ94f+/rf/E0iGf+G3h/7+t/8TQB5d8ZLiz0q70LWf8AhMdJ8Ja/&#10;YfaG07/hIWT7JdbkVJYm+dW/ufOjbl3fxfdrz7W/il4uv/Emkw6ebXwlNdadYT6dp+o3lvardSyu&#10;3nJtlid5dv3dkW1l3f7VfSH+lf8APCD/AL7b/wCJp2br/nhB/wB9t/8AE0AfLWp+Odc8K2dpaWOp&#10;x+HtNvNa8Qyy6ncXkFqnnrqDeVF5s8Tp86s7bfvNsru/C/ibVdX8UTaV4p8Xr4b13y4IrPRtPeBU&#10;v91ujS3EXmxbpf3rS/c+55Xz17Vmfbt+zw/9/W/+Jpf9J/594f8Av63/AMTQB8t+G/FGq+GfBvhu&#10;PSdVk1y4tdA1Hz2mgiuJbWWKW1Vk/dRK37pXf91/Fs+eujm8baxOdVtvDHjiXxJpn2rSUi8QJFa3&#10;HkSz3uy4t1aJEib91t/h3Lvr6B/0n/n3h/7+t/8AE0mbjfu+zw/99N/8TQB84eL/AB94h8Krqdjd&#10;eMpfs+k6rLb+a89lb6nfxfZbeVFiRovKlZXldNiqrN8lfStm++BG2sny/wAdQubj+KGH5v8Apq3/&#10;AMTSrJchflgg/wC+2/8AiaAL1FUfOu/+eUX/AH03/wATR513/wA8ov8Avpv/AImgC9RVHzLn+7D/&#10;AN/v/sKPOuv+eMH/AH9b/wCJoAvUVR8y5/uw/wDf7/7CjzLn+7D/AN/v/sKAL1FU/Puv+eMP/fbf&#10;/E0efdf88Yf++2/+JoAuUVT8+6/54w/99t/8TTfOu/8AnlF/303/AMTQBeoqj513/wA8ov8Avpv/&#10;AImjzrv/AJ5Rf99N/wDE0AXqKo+dd/8APKL/AL6b/wCJo867/wCeUX/fTf8AxNAF6iqPnXf/ADyi&#10;/wC+m/8AiaPOu/8AnlF/303/AMTQBeoqj513/wA8ov8Avpv/AImjzrv/AJ5Rf99N/wDE0AXqKo+d&#10;d/8APKL/AL6b/wCJo867/wCeUX/fTf8AxNAF6iqPnXf/ADyi/wC+m/8AiaPOu/8AnlF/303/AMTQ&#10;Beoqj513/wA8ov8Avpv/AImnefdf88Yf++2/+JoAuUVR8y5/uw/9/v8A7Cjzrr/njB/39b/4mgC9&#10;RVHzrv8A55Rf99N/8TR513/zyi/76b/4mgC9RVHzrv8A55Rf99N/8TR513/zyi/76b/4mgC9RVHz&#10;rv8A55Rf99N/8TR513/zyi/76b/4mgC9RVHzrr/njB/39b/4mnefdf8APGH/AL7b/wCJoAuUVT8+&#10;6/54w/8Afbf/ABNHn3X/ADxh/wC+2/8AiaAH3/8AqDWbVq5e58r5oo9v+9VL95/s0ANufuJ/11T/&#10;ANDq1VK53bE+Vf8AWp/6HV2rICrWmf8AINtf+uaVVq1pn/INtf8ArmlJgWXTetRfZvl+9ViipLK6&#10;W2x91OMO6pqKAK/k/wAVD22+rFFAFf7L70n2bZ92rNFAEPk1xV98NPDupeLtN8WXOkRyeJtNjlit&#10;dTSV45liddro+37y/N9x939771d3RQBxngT4ceHvhxog0jwvpUWj2Ls00iwl2eWVvvPK7fO7f7TN&#10;urs6KKAGOm9aZ9nHrU1FAFb7P/tLT/Kb1FTUUAV/svvSfZ/9pas0UAV/svvUiqw61JRQBX+y+9J9&#10;nb2qzRQAx1+Wojbf3asUUAV4bbY+6j7N833qsUUAQ+TT9lPooArpbbP4qlRNibafRQBX+zt/eqSJ&#10;NibakooAjlTem2o0tmT+OrFFAEM0PnR7d1cz4A8D6f8AD3wra+HtK8z+z7Tf5Xmvvb5nZ2/8edq6&#10;yigCv9l96d9nHrU1FAFf7L70fZv9qrFFAHkY+Aejy/EBPFl9q/iHVZoLpr+10m+1WWXTLWf/AJ6x&#10;W+dqv8zbf7u6vVPs7f3qsUUAQ+TT9ny0+igCv9m+fdSfZ/8AaWrNFADHTem2uW8E+BdO8AaNLpmm&#10;+aLeW8uL5vObe/mzytK//jztXWUUAV/s3+1R9nb+9ViigCHyfn3U17be1WKKAK/2b/ao+y+9WKKA&#10;Kz2zO33uKX7N8+6rFFAFf7L70n2f/aWrNFAEP2cetHk1NRQAUUUUAFFFFABRRRQAUUUUAFFFFABR&#10;RRQAUUUUAFFFFABRRRQAUUUUAFRt/qz/ALtSVG3+rP8Au0AfNeuf8hzUP+u7f+h1L4Y/5GPTf+u6&#10;/wDodRa5/wAhzUP+u7f+h1L4Y/5GPTf+u6/+h0Ae4R/8gZP+uH/slaWqytFo13Kn31gZl/75rNj/&#10;AOQMn/XD/wBkrXubVb2zeB/uSR7WoApW3h/T/KTdY2z/AC/feJWqGys47PW7qGBFhi8iJ9iLtTdv&#10;epoTq8SbfKtJSv8AE8rLu/8AHKSxtJhcy3M/lpM6qmxPmVVX/wDaoA2a85+Jesajot94V/s+KW4u&#10;brU3ia0hl8pJf9Flba7f3dyJXoxOK4/xp4Qg8WQ2BkuLu2ubGX7VaXFpPseKXY67/wC63yu3yt8t&#10;FOUYy94Dz7XfizqL6ZNPZWklvrdrp+qu2mSyxeT59t5X3227v49y7P73zVQ1X4oauNSiXU4NW0qy&#10;0zTrW/1N9DWC4SLzXf55WlX5olWL7sSM/wA9d5Y/CrRbe3iSXz7mZYLq3lluJNzz/aXRrh3/ANp9&#10;i/7tQT/CPS7m0tIJr3VJtsCWV4/npuv7dd+yKf5fmVd7/c2tXRzUyTnNQ+Il9qvxf8L2OkapAnhr&#10;zbqyvE2q73twsW75H/hWLZ/B95n/ANivaYfuVwt38H/CF34i07W00LT4dVs53njuYbaJHZmTbvb5&#10;fmru0+5WNSUZcvKUS0UUVIBRRRQAUUUUAFFFFABRRRQBzXjjxTY+BfB+seINQdUstOtnuJS7bfur&#10;XB/AT4g/8Jhp+t6Xd+I9P8T6to06faNR0yeKWJ0nTzU/1Xy/J88X/bKu88TeGLPxVp0Vjfea9ol1&#10;BdMsT7N7xOsqbv8AZ3Ivy0f8I3ap4q/4SBfMj1BrP7FJtb5JU37k3f7nz/8AfbUAee6FrmqyfEK6&#10;03X9a1vSNSlnn/s7T/ssX9mXtv8AP5TxS+UzeaqbWZXdW3q3ybKt/C7W7258T+JdMudZ1HVbezS1&#10;lg/ty1S3vV3+bv8AkWKL918nyNt/v1uH4axy6t/aF3rOs6gYHlls7e4nTZZtKrI7xbUVt2x3Vd7t&#10;t3Vb8M+B4PCt/e3zXd9rGpXqRxS32oMjysqb9ifIiqqrvf8Ag/ioA5rwvHrHj77Rrw8S3uj2S6jc&#10;QQaZYxQeV5UFw8Tea7ROzM7RO3yMv3q5RPjwvgHwVa3urq+rzNfao8/7/wD0hLeK9lTckWzc6ou3&#10;+6vy/er0h/hnBDrE97Y6xq2lxXFx9rudPs5EW3uJc/MzbkZl3fxbGXdXP6r8APD+qW13aPPqlnZ3&#10;sE9rfRWlzs+1RSyyy7Gb7/yPLLt27fv/AMVAEt78Zraz1bxXbJpjPF4cgaWdEuU+1t8qPv8As/3v&#10;Kbf/AK3/AGHrVt/G9/q/w01DxDaW1nNdrazzWxs9QW6t5du7YyXCpt/8dqW8+GUF/r0urz6vq32t&#10;YpYrN/Ni/wBA83bv8r5P9hfv7qu+G/A9l4f8PXelLLc3KXrTy3lxcbPNnll++7bEVd3+6vagDzTw&#10;B8TdT0fwBY3EujXusXFhpVvquuSvqfmvF5qeb8nm/MzbN7+V8qr8qrXovh7x9/wk3iXVdPs9PlOn&#10;2HlJJqLyrslaWKKVNq/7ktY9z8GdImtbe1gudS0+1+xxabeRWs+1LyCJNqJL8v8Ac3LuTa3z112k&#10;eG7HRbrUp7SJoXv5VllRfubliSJdn935IkoA8s1Lxr4gs7bVfCf9pbPFP9vrZWt95Sf8ecv+lebt&#10;2bfkt1lT/eiqPQv2qfDevGf7L5d7utvtVnDp9/BcSz/vUiVZVVv3Ds0sXyP/AH/9hq9Au/hvo1z8&#10;QofGckUj61FYtYI3m/uvKZ933f733l3f3Was+z+E2nWei3Witfapc6G0SxW2ny3PyWe19yeU6rv+&#10;Rtu3ezbdtAGXN4+8Ww+NPDWn3nhy002wvLa9lvP+Jisrp5XlbGX5P9tqqz/HdrHSf7UvvD9zZ6Zd&#10;abcarpk3nxyPeRRReaysif6tmXDL96upj+Him60m5vNZ1S81DTnl2XFw0W6VJV+aJ1VNm35U+4i/&#10;crKi+COiJZS209zql5ZfY5dPs7S4n3JYQSrsdIvl3fd2/f3fcoASL4sXT+LNK8PyaMljqF9At3su&#10;9QRX8pnf/VLt/euiJudV+7vX71aXifxvdabrUulaNo0+u6jb23225iW6WBIomdlX5m+87sj7V/2f&#10;vLVrWPh/Z6/qdlc319qDWlhLFcRaejJ9n82L5kl+5v3/AO61ReJfh9D4kvl1BNQ1LR9RWD7LLNp9&#10;wsTTwfe8ptyt/wB9ffXe+1qAOP8AC3ja+8bfGQSQRz/8Iuvh2y1Kxdb5ostO0u9pbf8Ai+4q/N9z&#10;Z/t1Tg+KBn+IepS6nc6tpuhWesf2NFKsUCaf5uxP+Phn/e7mZ/lZPk+Vfmr03w/4H0jw3q7Xun2v&#10;2R30+30xVRvkSCBn8pF/7+tWRffC3Rr/AMTvqUqXTwS3C3U2nlh9lluVTaszJt+9t4+9t/2d3NAH&#10;kWufFTXtV1fxpeWmpv8A2B/ZFhe6JY2aqtxt+1Ojy7/vfvdq/J/d2f7Vd1qnxQvYLq40zUdNu9F1&#10;G1vdNXyreaK4WWO5uNkXz7fu7lZG/i67f71aGrfs/wDgi7m1We10G20u51KxXT530yJLV/KV9/yP&#10;Eu5W3fxVdtfhTpojle/u9S1a+lvLW9lvr2fdK7wPviX5VVdi/wCyv8bUAJ8MvFev+KfBd7qes2cF&#10;hdrdXkUX2efzVdIpZUX+H/YrkNF+ON7pvg7T7q+0W71uWz8N2uu6rqaSRRIkUu/ftX+Jv3Tttr03&#10;w54UtvDFreWltNcyWl3cS3HkytvW3Mrb3Rfl+7uZ2+b+9WTD8I9Dh0W90dFn+w3mjxaFKnmfP9li&#10;SVE/4H+9f5qAOQu/jNP4an8a33iO0tLXRNLv7Wy0+4F+iea86xbEd32qvzS7tzt8tWPD3x1s/GAi&#10;tvDmmx63qm+fz7a01GJ7dVi8re63C/K3+ti2/wC9/Dtro734VaVqjar5l1qcK6j9nmdIp9vlXEG3&#10;yp4vk3K/yL/s/J92sLxl8PNYjj0eXSpL/V9Us1uIm1WXVVtbjyn2b4n227KyvtX7iKy7PkoAxNV/&#10;ao8OaVpmlX11HHYTXumJq89jqGpwW9xBbs7rsVWf97L8j/In9z733a6HVfjjFpul6rqR0aRdNsNQ&#10;XTVvru5S3ieX5Pndn/1UXz/fek8I/BS38N6D4dtoNX1PT9R0zT4tPnuNPn2/bIkbdtl81X3fMzfN&#10;9/53+aupufAcb6bqFpaapqGlPe3jXstxaMnm72++vzoy7f8AgNAG5ol++q6XBeSRLC8sau0SSrKq&#10;/wDA1+9WxWL4Z8O2PhLRLLSNNjaGxsoFt4EZt21FraoAKKKKACiiigAooooAKKKKAGO+2vEtI+I2&#10;p+IvjZYWFjqMKeEH0zUIorfape8uoJrdXl3/AHtib3T/AGvmb+5XtjorrtavO5vgv4P/AOEji1yx&#10;0K00rVorae3jvdMtooJUEu3c+9U3b/k+VqAOS1XxNraa1qWsx6vLDa6d4ktdD/sny4nt5YpXiV3b&#10;5d/m/vd33v4VrR+Imqa14b8a2Wo3Vzr9n4Kgs4murvSUsnt4p/N+ZrhZd0u3bt/1SVvP8LNP/t5N&#10;Taa7kT7RFdS2Dz7ree5iXalw67N2/wCRf4tny7tu6pNW+GMes29paXuu6xcaZEipLYzXKNFdbW3f&#10;vfk3N/wFl+5QB36U+mbFSn0AFFFFABSN900tFAHmniG8vL/VJV+0zwxJL5Soiv8A39u/5a6Lwffz&#10;zWDxzs0zxbNrum371Gt+DYtVvPtMU7W8zff+XcrVq6LosWj2f2eIs/zbmd/4qCDj/Emvahf+IJtK&#10;0+5a0aJPl2/8tW/3v4at+DdcmvdRu9KvLlrya3Xf5zpt/wBllq34j8EtrE8tzZ3P2OWdNkvy/eq1&#10;4e8Mf2O7zzz/AGy9lXY023+GqA27/wD1BrNrTvf+Pc1mVJZFc/cT/rqn/odWqq3P3E/66p/6HVqr&#10;ICqsmq2ekeH0vtQvIbCyt7ZZZ7i4lVIol2/eZm+7VqozYQalosVtdwR3NrLAqSRSrvRl2/3aiRcT&#10;lNH+Ofw717VYNN0zx/4X1LUbptkFpaa3ayyyv/dRFfc1d79pXZXzh8Hfhv4Yi+NHxv2eGtLhW31q&#10;wWzdbGJPKVtKtd3lNs+X+L7tcB4eufF9x4a8d+F9XbUoYvhXoWo6aupzS/8AIWnnt3a1l3/xeVa7&#10;d/8Aty/7NAfaPtHzlpnnJXw9+zjq9jqfi3whN8OtY1vW9TbwhK/jP+1bq6lh+2+Vb/YklWf5Ipd/&#10;m7VRV+TfWN+x/ca9qPxT0qfXPGdk/iWTT518SeHgurjUZbjb966Wd2gi8p0+VolRPn+X760pfFyg&#10;ff7vtrktE8d6N4g8U+I9Bs55X1PQXt0voXgZURpYvNi2O3yt8n92us271+asN9DtLGbVb6ysbZb+&#10;8XfPKsW17h1Tam5v4vl+WpAq6z4y03RNe0LSrudotQ1uWWGxh8tm81oomlf5v4fkR66RJv8AZr89&#10;/g/No+peNPhJqelahrupfE1m1R/FMWpz3rxRal/Ztx8kqS/uomRt6KibflqH9me41678YNPrHji0&#10;fxRJod4viTw+i6v/AGhLdeV9+6Wd3gi8pkfb5Sqnz/L99asD9D/tCUnnL/dr8/8A4XeHtV0HxD4U&#10;vrbWtfv72K80F4kvtTuJYmlutKuHundGbb8+yJP7q7Pk21d+B2s6dcfEP4XnRtV8TXnxQnaf/hYd&#10;jqM90yRKtvL5v2qKX91FtuPK8rZto5QPrvUfid4d07xppnhC4vhN4lv1aeLT7eJ5njiVGYyy7V/d&#10;J8nys+3c/wAq1L8P/ib4d+JukPqHh/UvtkMMv2eeJ4niuLWX/nlLE6q8Tf7LrXDfAb7NH43+LEF6&#10;yjxP/wAJM8t4rN+9a18qL7E3/XLyv/Ht9N0E2037V3iV9GaN7eLw3axa68X3Ptn2h/s6v/018rd/&#10;wHZ/s0AejaH420fXfFHiDw9ZyyvqWhG3+2QtbuiReam+LYzfK3y/3a66sS00HT7DU77ULa0hhvr/&#10;AGfarhF+e42rtTd/e2rWu6b0ZW/ioA8wu/jz4RtviKfBJk1G811JYref7FpV1cW9tK6b1SW4iiaK&#10;Jtrq3zuv3q9NSbNfJnwL/Z88GaD8WPifqunaZqEOoaJ4iiTTHl1e9dF/4l9q/wA6tLsl+dn+/u/8&#10;drz/AOD+sW03jn4b/wBlav4kufjBPqMqePrG7urx4ooPKl+0faIpf3USJL5XlbEXd8lAH3m82yn1&#10;8w/sufCi0v8Awzonjy/vtYu/FMV1qkSzXmoXDwrE13cKsX2ff5W1f93d/tV9OouyPFAEfnL/AHad&#10;53zV8PfBbXtLsf2krmw0+7fx9rWoz6i8+tJf6pFe6SnzusV/ZS/6Nt3fuldNn3U+X5qwvh7rMEvi&#10;3wE2jar4kufjLLqc6eObG7urx4YrXypftHmxP+6iiR/K8rZt/goA+/vOWm+clfnt8KPD2q6RP4a1&#10;CPXvEV5exJ4Svf8AS9TneF57z7Qlw7pv2/6qJE2fcVP9v5qn/ZhvPEmofHDRbvxF410+Pxm/2r/h&#10;JPD/APxNP7Qn+RvklildrWJIn2MrRKi7Nu379HKEvdP0G+4u6uc8ReL9K8MSaPFqE7Qvq18lhZ/K&#10;zlp2R22fL935Uet+53eVX5/eEr3Q9Y8d+Bbu6v8AxBc/FpPHMv8AwkNldz3n2e1+W9SJGib9xEuz&#10;Z5W3+CiIH6B/aP8AZNN+1r/dNfn58BNS8S3nxusrnxD4z0+z8a/ar9da8PP/AGp/aFxF+9REeKV3&#10;tViT906vEipsRKZ8OvD2oWE/hrVf7c8RXN2tr4V1DZcancPE11dXVxBK+zft/wBVsi2fd2/7XzVA&#10;H6DeclP85K+Bvh7rFs/xE8D/ANn6x4mm+OEviGVPGGnXE900SWH73zfNib9wsCJ5XlMif88tlbPw&#10;p1vQ9O/akmt7a9fxzrWqahfeZfLeapb6ho0W138q9spX+zeUn+qV12/wfL81WB9y0Vw2n/E7QtT+&#10;I2p+CrW5lfxFp9lFf3VsYHCrFKxVH37drfd/vV3NAHH2/j7R7rxlqvhhZZY9bsLOLULmLyH2LFLv&#10;VG3/AHW/1T/981c8H+MNK8deGbDXtIuWudNv4vNglaN03p/utTptC0+DULrVY7OFNSuLVbeW8Vf3&#10;rRJuZE3/AN1d7/8AfVfHvwW8CL4QsPgR4ns77Wf7Y1i/n0++E2oStbvatb3TpF5G/wApURok/g3V&#10;AH259pXb92vN/Cnxw8MeMPiFqHg+0/taHxBZxS3DQ6ho91ZJJFFKsTvFLLEiSrvdfuM1fInwiv8A&#10;xReftGafN4l8Z6bpXjVNdvU1HQZV1T+0Lqy3yokXlea9r5GzynSVE/gT5/vV9Qaqn/GV/hxtn3PB&#10;t/8AP/29WtXykSPZd/zfdrifEnxP8PeFvE2ieHdUvimr65J5djp9vG880v8Affai/LEv8Tt8tfF/&#10;wI1nTNX8QfDJ/Dmv+IdR+JCa7eJr8V3dXjwxaMr3W7ejfuvK3/Z9jbfvV9MfDt7aL9oX4pR6qVTx&#10;BKtg9j5v3n0v7P8AJ5X+z5/2jds/jqCzuPB3xM8OeO7zWbHSNT8/UdGumsr6xmieC4tX7b4n2ttb&#10;+F/ut/DVyPx5pEnj648HpcSvr8GnRarJbeQ2xbd5XiR9/wB370T/ACferzvUp7W6/au8Lrpvlf2n&#10;B4Zv/wC2vK/hgaW3+zrL/wBtfN2f9ta9ZTRNP/t6TWEtIf7VeBLV7vy/3rRKzMibv7u5m/OiIGx/&#10;DXl/iT49eFPC/jq08J3U+qXeuyeUHh0zR7q9S281tkXnyxRMkW7/AG2WvT5K+Sfh9+zx4Kn/AGov&#10;iZfPpuoCbS20bU7N/wC2L/Z9oZJZWY/vdrLvVfkbcvH3aPtBy+6fWXnJQky18E2GtwN8QdH8jVfE&#10;T/HpvG/lanpjz3nlJpH21/N/0f8A1H2X7Ft2vt+9s+fdXq/wI+FVl4r8TeKvGGsX+t3OtaX451xN&#10;P36ncJbwQLdSp5SQb/KZfn/iSrj8IH1I77ai+0rvqV/uV8CXmq2yfElWi1XxN/wvj/hPPKbTEnvf&#10;K/sn7b9zyv8AUfY/sXz79v8AwLfQB97eclS/wV8P+DPB8um2HgLxt/aeuzeI7r4h3WlSzTanO8SW&#10;DXV6r2/2ff5XlfJ/c3f7dfR/kfF7/hPN/wBs8Gf8IP8Aaf8AU/Y7r+0/I/3/ADfK3f8AAajm5gJP&#10;D/x08MeIviJe+Brd9WTxHbRXErQ3uj3VrDKkEqxStFPLEsUq7nT7jt96umHiG0tfEtroZiupLq6t&#10;ZbpHWzlaLYjorb5dmxW+ZflZtzfN/drgPEkL/wDDV/gVlVti+FNZ3P8A9vWn1zFv4O03wb+2PYXm&#10;jpfW/wDbvhTVL3UUlv55beW4+22W1/Kd2SL77/cVfvVZR9EfaF/u0faf9mvibw34SlsLXwp47/tX&#10;XZvEcvxNutN82XU5/JWwbULqJ7f7Pu8rytnzfd3f7dcv4cu/Ed7+075mv+MNN0XxRF4unii0m4/t&#10;b+0LrS/NdYooot/2VoHiZH3+V/e3vvR6gk/QZ321zfg3xlpXjXSpdQ0i5a5tYrq4smd4mT97BK8U&#10;v3v9pGron+5Xw34M8BroNp4Q8bW1/rKeIJ/ifeWDD+0Z/s6WUuoXaPb/AGfd5W3+L7u7c336sD7h&#10;eZa84sPjn4W1H4nN4AQ6pbeIlWV40u9Gure3nWLZv8q4aLypdu9fuvXyHBf+Jbj9qV/+Eg8Z6b4e&#10;8S2/jDZY6dd/2p9uutG+0fuoreJZfsrwSwfx+V8r797/ACV9O+PIWf8AaU+EjbfkXTtc3f8AfFrQ&#10;RI9o+0L/AHWp6PvWvz08N6xp2pfEG3i0jXvEV58VYvifexfYXur3yrfRv7Vl+1/uv9R5Hleb8/8A&#10;e+Xf/DX2u/xH0S3+I1p4Fe8lTxNc6Y+rxWn2d9n2VJVid/N27PvOvy7t1BZ2jvtpvnJSTb9ny18D&#10;+P8AWIIvHPiLzNV8SJ8el8YJF4d0+G6vEhfS/tCeVst/9Q1r9n83c7p97zfnpLWXKB98JMtPT7lf&#10;Lfwu+F1p47+J/wAR/EGvXGtzXeg+Ot2kwpqdxFbwbbKyb/VI2x1Zvvbt1fUcP3aYElFFFABRRRQA&#10;UUUUAFFFFABRRRQAUUUUAFFFFABRRRQAUUUUAFFFFABUbf6s/wC7UlRt/qz/ALtAHzXrn/Ic1D/r&#10;u3/odS+GP+Rj03/ruv8A6HUWuf8AIc1D/ru3/odS+GP+Rj03/ruv/odAHuEf/IGT/rh/7JWkbS0t&#10;bVpJI12qu5nrNj/5Ayf9cP8A2Sr+r/8AIBvdv/Ps/wD6BQBnxvPNDuj0qLa33d0+x/8A0GrFnJBd&#10;XEttJaLFcRKrMm7f8rVp2zq8ETKyt8tUk2/8JDdf9e0X/ob0AW/7Ntv+eC1maleabpd1p9tcqiS3&#10;8/2eD5fvvsdv/QUat1q8m+MsPmS+Ep5Tqq2MWqs1zLpMUryxRfZbj598Xzov+0vzfNSj70uUDuL2&#10;/wBJsJ4oLmWG2mliluEErbfkTZvb/gO5a0UhtJkR1jVlf7rL/FXz5dab4h8R6A2mudfl0S90zXkt&#10;kuZbhLh4t8X2TzX+9v8Av7N/z7f+B0XUzQ6PDFFN4tt7ZdKibw99ka/3NefPv83+N237PkuPl21t&#10;7H+8B9DfY7T/AJ4JR9jtv+eS187Xmr61e+IfEEH2vX/+EttdRsEsbeyaf7Eu63tXnRlT90y/63d5&#10;v/Aa6/4eXWoN8RvEVveTalqMReWVdQla8it4v33y2/2eX90rKv3Xi++i7molTlH7QHrv9m23/PBa&#10;P7Ntv+eC1borICp/Ztt/zwWj+zbb/ngtW6KAKn9m23/PBaP7Ntv+eC1booAqf2bbf88Fo/s22/54&#10;LVuigCp/Ztt/zwWj+zbb/ngtW6KAOb8S6lo3hPRp9V1WWOz0+1XfLMyM2z/vmsvQ/HPhnXbe3lsr&#10;yObz7r7EqujLMZ9m/wAp1b5lbau75v4axfj/ABXN58H9fitPtJuHWLyjawfaJl/ep8yp826uD8PR&#10;a5da3btbS6zfabqPiZPtWsPbS2E15b/2bKj70TZtVHSJFfavzbP4vnoA91tn0+8tUubbyprd03rM&#10;jbkdf96o72502wurS2lMaS3rvFBC3/LVlR2b/wAdVq+dtF0PXtF8B+FNG8PyeJLb+04LjQL7zpLp&#10;30243I32jfL8ybEWXa/3fu1r6HqXjjUYtK1LUJNZ0rzbyeyn2WsreUkGmyo1w0X8W66R2T+/+6/2&#10;aAPoH7Fbf88FqnqT6bo1hcXl48FpaW6b5biV9iqv95mr5tfUfFkPhjTFjttX/spNVeLUL7+1NX/0&#10;pPs/yOjeU91BF5v3lT5dy/f2V6BqmkeINV+B+mwXbya9qUEtne3SxRvuvYIrtJGTY+1mZokP3l+b&#10;8aAO38P+M/DfimaSLTLxJpYk3NC8TwsV/vqrqu5P9r7tdP8AYrb/AJ4LXh3xH1//AISm3/tzQl1K&#10;2/4R/StUnn1CWzltfK3WrokSeai7m37H+T/nl/u1z91qXiSfSdYuPBs3iO836LbzXaaz9q3rdNMm&#10;77P5qPsfyPP3LEm37mxaAPpH7Fbf88Fqpe/YtPtJbq58u2giVnlllfYir/eavDPBuleJdU1HQYJ9&#10;U1Y+HJ7+6l8m3vr/AHxRLB/qpbi4VJ2XzfnXd/u/drlNT/4Sfxrf+KLLyNchstZ0PVobnSS+op9l&#10;ni2fZ0+0NL5W99zfJboq7d33qAPpi2vNLuL+axiaOS6gjS4liT+BH37W/wCBbWrR+xW3/PBa8BN3&#10;rMenXqaW3iH/AIRf+ztG+Z/tT3cUTTXH2rZ5v73zduzd/Ft/4BT9G0rXNZ1fT7G01HxMfBUmtN5c&#10;0090lw9v/Z771eWX9/5X2jbtdm3f3G+5QB739jtv+eS0/wDs22/54LXzp9r8TWr+ElvJde1J7W8u&#10;rX+zPNv7e4lRb90iuGuIvll2RIu9Lj5WX5v976TT7lAFf+zbb/ngtH9m23/PBat0UAVP7Ntv+eC0&#10;f2bbf88Fq3RQBU/s22/54LR/Ztt/zwWrdFAFT+zbb/ngtH9m23/PBat0UAVP7Ntv+eC0f2bbf88F&#10;q3RQBU/s22/54LR/Ztt/zwWrdFAFT+zbb/ngtH9m23/PBat0UAVP7Ntv+eC0f2bbf88Fq3RQBU/s&#10;22/54LR/Ztt/zwWrdFAFT+zbb/ngtH9m23/PBat0UAVP7Ntv+eC0f2bbf88Fq3RQBU+wWyf8sFrF&#10;g1rQ5tbuNGiubSbVbeJZ5bFZFaWKJvusyfwrXROm6vLYdB0/wr8UdX1y20j7Nb3Gi/aLy5sbP57i&#10;VZX+9tXdLLt/4FQB0Uvi3w3b+JYtGlvoU1SUYW3KN1+9t3fd3f7P3qua9rmk+GLP7XqEMqW+7bm3&#10;tpbhv++IkavItQiu7vVdV0ZdNv31K/8AFNnrNrM9tL5X2Vfs7NK0uzYu1YnTZ9//AL7rvvEN54m8&#10;MeE9duZZ7TWNSdXTTodM0+W32u3ypv8A3su75mXc3y0Ab3hfWNG8V6QNQ0t1urJneLzvKZPmV9rr&#10;tb5vvLW7/Ztt/wA8FrH8J+GoPCXhzTtLgJdbOBIt7/fZv4m/3mro6AKn9m23/PBaP7Ntv+eC1boo&#10;Aqf2bbf88Fo/s22/54LVuk7UAc5qWt6Tptx5EkbTS/xJEu/bV7TX0/VbVZ7ZVdHrgvECJZ6tKlzF&#10;96XzVZ1T5l83++1dF4HiaOyll2ukLMqqjIq/8DqiDQ1TUtG0TZ9saKGVvur956saZNpWsRebZ+XM&#10;v+x/DXC+JNtt4o1BtT+exeL5Ytvzt/uVc8C+a+u6hPbsr6f5e1Nq7E/2VoA7a5sIEi3LGqVS8lf7&#10;lat//qDWbUlleZF2p8v/AC1T/wBDq7VW5+4n/XVP/Q6tVZAVYsP+Qfaf9ck/9BqvU+mf8g21/wCu&#10;aVEhnGv8UfDVy/jW2+3To3hLamtP5Eq/Z91ulx8vy/N+6dW+SsXwJ8PfCp+FEum6XPqF/oniKze4&#10;udQ1C5llvrxbmL5pZZZfn37GX733dq1f+Lmg2Nl8LfiRd2djDDe3+j3U108UXzzutqypv/vfKqrX&#10;zl8P/CGo/DXXPhVP4Sm1SbWvEXw+1Ge+TVL6WeK6vYLfT/su5HbZFsaVl+RV+Wgo+t/Dmg2fhHw9&#10;pmjWO77FpttFawK/zPsRdqVxnw0+OHhX4r6rrGm6H/a0OoaTFFLe2+s6Jdae6pLv2NtniTdu8p/u&#10;/wB2vl39jCbVZfibBPqPja0udbl0yX/hI9BVdW/tCS6+T97dJdStFE0T71/dKq/va9uvRLD8a/jR&#10;Iu5P+KN0vyn+78//ABMqipLl94IxPoOOXc1Pr4U/ZU1jSNV8a/DKfwZq+v6rqTeHpW8cvqdzeSov&#10;+jxfZfNWf5Vbf9zZ/Dvr628O/ETRfGGueItN0y5nmvfDl0tlqKNbOnlSsiv8rMvzfK38NWRE6rat&#10;ULTVbG/lu1tryC5a1l8idIZVbZL/AHH/ALrfdr46/Zo1XQ4fjdqOlafdv47vdRgvJb7xIl5qkV3Z&#10;pv3+Vf2s7eQrv9xGTZ9z7n3qm+Bng74V/C/49eNdFBvtM8d2+tzzaLp9xqN+73Fq1kj7kR5fKl+T&#10;zfnfd93/AGKiJZ9nfLRXwp8D/iXoN5+0Z4U1PQ/7Q0vT/E2najb6nb3Go6jeu1/ut5Yre689PKin&#10;T/SPki/269Z/ZY+FWnzeDdA8dahd63qHieSK8illu9SuGi8priVfK8jfsVV2/wB3dVgetz+CfCPi&#10;nxvbeJVs7G78T6C72S3sUn+kQbk+aGXY/wA3yvv2v/eVqwvCd38PPg/4h0/4c+H4FsdWv/NvfsVl&#10;FLcS/d3PPdS/Ns3bfvyt87V4b8D/AAT8K/hx+0V4y0NnvtG8cJrrTaHY3ep37+batYRfMiPL5Uv/&#10;AC1+Z933f9ivYPgCLWPxl8V4L7aPFQ8TPLeb/wDWtatEn2J/93yvk/3kegDvPh78T/D3xR0xtQ8O&#10;aot3Dby+RdQyxNFcW0v/ADylifa8T/7LLVjRfH2k614w13w1Z3Er6xolvby3kLwMiRLPv8r5vut/&#10;qm+7XnHht7a5/au8Vy6M0clvF4btYtde3+59t85/s6v/ANNfK83/AICyV65a6LZWGp3upwWEEOoX&#10;ixJc3CRfvZVT7m5v4tu5qANN02fNXmFx8dfCdr8Qz4KifVr/AFhJ4ref+z9Furi1tZXVXVJbiKLy&#10;om2sjfM38VenTQrNEyt9xl218pfAX9nnwZoPxX+KWq2OlXyahoniKJNMeXV711X/AEC3b51aXbL8&#10;7v8Af3UB9k+q4XVP9in/AGhf7tfBHwf1W0fx78N/7I1PxNc/F2XUZU8fWN7PetFFB5Uv2j7RFL+6&#10;iRZfK8rZ/s7a9f8A2XPhRp154V0Lx1qd3rF74oS61SNJbzU53hWJru4VYvs+/wArbt/2N1ASPpd4&#10;dnzVF8tS3Z2QO23ft+bbXwR8Pfid4cvPj34c1zRV1LR016LVLLWIrjUdRunS9ZEe3t7pJU8iKf5G&#10;2Ij/AN+oA+8vloO1E3t8ip87PXxN8C/DkvhST9m3xJFe65dax4o06e312XUNRnuFuIl015URonfY&#10;u10TbtXd/vV9ratxot7/ANcH/wDQauXuhy+8Yv8AwmOhvZ6feR6zp72OpLvsLhLpNl0uzf8Aum3f&#10;P8qu/wAn8K1zFt+0F8Lr+7itrb4keErme4lWKKGHXLV3ldvuqq7/AL1fK/wJ8K+NLO0/Zhudf8Uw&#10;a34Zlgl+y6J/YqwPZq2lXG1Hn81vN/ufMq17Z4f+G/hq2/aT8e+R4X0mGKDw9pEtrssIlSKXzb35&#10;1+T733KPhCR7DH458OzWmn3ceuae+n38/wBls7tLyLyZ5fm/dI2752+RvlX+7WhperWWs2xnsbuC&#10;8tFlaHzbeVWXer7WX5f4lZdtfFfhv4UeIdH0LwTNc20f/CFWGp6NqujojfOl7eXVr9o+X+DZtuG3&#10;f9PT16R+zV8d/Aul2EvgK78R20Pi5/E2rwrpTq/nbn1C4ZP4dv3aiISPpubbbo8rN92sTwh4t0rx&#10;74Z0/wAQaRO1zpt/F9ogmeN03p/utW3qv/IPuP8Ark1fB/7NU2hvrfwng8Iajrtz42giuE8V2lzP&#10;e/Z7ew+zy7FeJv3Sr5v2fynRfn+981H2g+yfa1p4d0y21+71qK2/4mtzBFay3AZm/dLv2Kv91dzt&#10;92t8XiNXzP8As/8AwrsdYuL/AMa6nfa3eeI7DxPrP2P7Tqdx9nt4vtVxEkX2fd5W3+L7m7dXjnhW&#10;7tL/AMZ+F7az1PxM/wAb7rxDLb+KLF7m92pp3myrN5sTfuFgWLyvKZP+mWyrA++Xf5dtMRF2J/s1&#10;8P8AgPxJ4u1T/hDdIvr7WX0+/ubfwn9nd22JPplxE0sv+9KqXW9/4kRKn+HGr6Rp37VlzBZ37+ON&#10;a1LVbzzbiO61S31DRItrvsurV3+ytAvyRK6Kn8HytvqAPtn5ab5KvXwH8I9T8TXH7RNldeJfGFhp&#10;fjZNcul1HQ5YtW/tC6s98qpF5Xmta+Rt8pkdIv4E+f79e2fAn4Uaf4k1zxB4w1e+1u81nTvGWspY&#10;tLqdwlvbwLdSp5SQb/KZP4vmSrA928DeB9P+Hnhi10DRfMTT7TzPKSZ97/O7P97/AHnaub8VaF4R&#10;8U/EDRYtY0aW88R6TH/aWnaoLO4VbdN+xl+1INnzf88t3zf3a9Or518NeA9P8D/tWat/Ysd7bW+r&#10;eF2v7xZb+4uInumvfvqkrsqf8A21EpAeqeEPAPh3wDNqh0HR4bC41e6a+vrhMtLPK38Tu3zN/wCy&#10;1tQ61p91qt1YwXcM9/aqjz26Sq0sAf7m9fvLu218b/DLwjLoul/BLxn/AGnrtz4i1bxNdabfTXeo&#10;zvE1myX7/Z/K3+Uq74k/g3VbsPA3wu+HX7YHij/hJftel63q76Xe+G/N1O/2Xl03m+bt/e7X/e7P&#10;kf5FqwPtPzl/u1X3q8u5f46/P/4V3vie6/aRtLjxL4x03R/GS6/eLeaI8Wrf2hdWW+VUt0Xzfsvk&#10;bPKdHSL+BPn+/Xs/wF+Flj4n8TeK/F2r3utXGt6X451ldOM2qTrFBAt06+UsW/a6fN/Ev92gD0/x&#10;P8dPCPhnx7b+EZW1W712R4PMh0nR7q9S181tsXnyxROkW7/bZflr01HVPl/vV8m/Dr9njwVJ+0/8&#10;TNTbTdQ83S5dG1Kzc6xebVuGSWVn/wBbtb51X5G3LXAWfxO8Ov8AtK+GNe05NS0TUJ/E11pGuLc6&#10;jqM8qq6zRW8V1bsn2a3V5Ui8pVb+5QEvdPvbzVpv39zV8ffDO+8Ct8YdQTx/qutp8Yv+EkvEs7G7&#10;ur+JPI81/sn2WJX8h7X7Ps+fZ/f31554OvPE1x+0qs3iPxlZaH4qi8VXCPpMsWrfbbzTvNZYoIov&#10;N+ytA0TK+9Yv4fvbkaoj8QSP0Be2rNtdYtJ7+fT47uCW+t0R57dJV82JW+6zr/Du2tW0671r4uv/&#10;AAF8J/h7+2BrE/io3ej6rrP9l6hoDy6nf7Lq/e4uPN2bZdjfvfK/dP8AKu/7u16PtAfY29d1TbN/&#10;zV8E3OpW3/Cx1/4mXiZ/jv8A8J95Taek975S6N9t/wCeX+o+x/Yvn37fv/xbq+9o/wDUGr+yBzfg&#10;7xbpHjjSJdQ0a4a5tIrq4tWfymT97FK8Uv3v9pWre+WviTwl4Di0S38KeNba81lPEFx8T72yZvt8&#10;/wBnWzl1C6R7f7Pu8rY33vu7t/8AFXP+GbzxJd/tP+Zr/jDT9E8VQ+LpVi0m4i1b+0LnS/NdYook&#10;WX7K0DRMj7/K/v733I9H2g+yfXOk/G7wxrvxFu/AcP8Aalv4kiiuLjyr3R7q3t5UidEd4riWJYpV&#10;3Sp9xm+9XoGxf+AV5N4qhY/tS/D9lVtqeG9Z+b/t4sq+X/h9qmlX3jfw+dB1zxJf/FWHx3exXls1&#10;zePDFoi6hdLcL5TfuPsuz+L/AJ67fmqI+9IJfCff32be1P8As/zVyMXxF0V/iHL4HSeX/hI4tPXV&#10;2tvIcJ9laXyt/m7Nu7f/AAbt1dtVgcn4M8D6Z4D0q7sdNWQQXV/dalL5r7/3s8rSy/8AAdztVmbw&#10;zYzeKYdbkg36lFatZLcO7fJE7qzqq/d+dkXd/uLXR0UAFQvDvbdU1FAEKQ7GqaiigAooooAKKKKA&#10;CiiigAooooAKKKKACiiigAooooAKKKKACiiigAooooAKjb/Vn/dqSo2/1Z/3aAPmvXP+Q5qH/Xdv&#10;/Q6l8Mf8jHpv/Xdf/Q6i1z/kOah/13b/ANDqXwx/yMem/wDXdf8A0OgD3CP/AJAyf9cP/ZK1UuH8&#10;v/j0l/76T/4qsqP/AJAyf9cP/ZK0tQl+z6TcTry0UDOv/fNAFL+xNPd939j/ADeu1f8A4qrVrDHY&#10;LtttPeFG/ubP/iqrxaJC8StJJdvKy/M4vJU/9BamWZ+zatcWhkleJIopV81mfazO/wDE3+7QBp/a&#10;Jcf8ek//AH0n/wAVTftMv/PnP/45/wDFVerg/iD40k8J3fhzHmPbXt81vOkMDSyun2eV9qKnzbty&#10;pSUeaQHYfaG/59J/++0/+Kpv2mX/AJ85/wDvpf8A4uvMx8VLVvEOjvBd+RostjqNxf8A2uBopbd4&#10;HgXayN8ybd7/AC0zxH8YrBdDnurL7TaXdrdWHn2+oWMsUvkT3SRbkRk+fcrP92r9nUA77TbC2025&#10;1C5tdPkjlvp/tFywdPnbYibvvf3UWtHzpf8Anzn/AO+l/wDi65/wl4007xZ9qFoLmGWzl8qe3vbZ&#10;4JVfbuX5G+b7tdaTiplzR+ICp9ql/wCfOf8A8c/+Ko+1S/8APnP/AOOf/FVcooAp/apf+fOf/wAc&#10;/wDiqPtUv/PnP/45/wDFVcooAp/apf8Anzn/APHP/iqPtUv/AD5z/wDjn/xVXKKAKf2qX/nzn/8A&#10;HP8A4qj7VL/z5z/+Of8AxVXKKAKf2qX/AJ85/wDxz/4qj7VL/wA+c/8A45/8VVyigCn9ql/585//&#10;ABz/AOKo+1S/8+c//jn/AMVVbWdYttB0a+1O8kEFrZwPcSt/dRV3NXH/AAs8Zap4p0y9i8QWcWm+&#10;INNuPKvLSLdsRXVZYvvf9MnT/gSvQB3P2qX/AJ85/wDxz/4qj7VL/wA+c/8A45/8VXlOjfETWNb8&#10;V67bNqmj6UdJedZ9BvLOX+0EiXd5V15vm7Xif5X+WL7r7d26rCfHnwzYWdr9uvJ5ZvIspbm4sdPu&#10;Ht4vtK/uvm2/Kr/w7qAPTvtUv/PnP/45/wDFUfapf+fOf/xz/wCKrhk+MWgPb2kv/Ew+0T3jaetl&#10;/Z8v2vz1i810aLZuX9189Y0vxbsBr2i3kV6sPh2XTNSvbx7iBkliltpbddrK3zIy75V2UAeg6vZR&#10;a9pd3YXtjNNZXcT288W5PnRl2sv3quQ7raBIktJ9qLtX5k/+KrA8MeNrLxUt2li1zDcWbIs9pe2z&#10;QTRbl3LvR/m+auL8DfETXPGaaxI+taHYS2Ssk+jy2MqXeky/wfama4+Zdvzfci3/AML/AMVAHrH2&#10;qX/nzn/8c/8AiqPtUv8Az5z/APjn/wAVXC/CvxfqHinTdVk1C503UorW52Qaxo8Tpa3kWxX3orO/&#10;3d2377fdqt4Y8QeKvFttY+Iba50iw8OXSvLFYy2cst3LB/A/2jzUVGb723ym/wB+gD0P7VL/AM+c&#10;/wD45/8AFUfapf8Anzn/APHP/iq8v8I/GK2j8H+DbzxA1yuoa3YWsrXcVnL9l82VE+Teq7V+Z615&#10;PjBoAsrq8VNQltIp1t45k06dkuZWl8rZB8v71t/9ygDuftUv/PnP/wCOf/FUfapf+fOf/wAc/wDi&#10;q4X4kfEWXwn8JdY8W2lndvNa2b3EFvLZy+bv/h3RfeqtZ/FPS9HW3sNS1HUrq6i8qK61CbTJUiil&#10;l+4k7ImyJ/mT5fl++tAHof2qX/nzn/8AHP8A4qj7VL/z5z/+Of8AxVc9ofjXT/F1zfxae880dhO8&#10;EsrWzpF5qOyMisy/OyMn8NeYeAfjXqfiHWIvtOr+Hb+wDX/9o2+nxOlxoywPKqPcP5rr8+z+JIqA&#10;PcPtUv8Az5z/APjn/wAVR9ql/wCfOf8A8c/+Krz+H40+GnsZruSa9t0WW3TyrjTriKVvPfZbusWz&#10;cyu38VSr8Y/D00US79QS6lvGsl099PnW789U83Z5W3d9z5/92gDu/tUv/PnP/wCOf/FUfapf+fOf&#10;/wAc/wDiq4Z/jN4YguLuKe7mt4reKeX7XLZyrby+R/rfKl27Zdn+xSzfFjRbOwtLqeDV0e4L+Vaf&#10;2VcfaGRPvv5WzdsXd96gDuPtUv8Az5z/APjn/wAVR9ql/wCfOf8A8c/+Krgbn41+GLW+Nst5c3So&#10;tq8lxbWcstvEk/8AqXeVV2qrVn6b8Xl1fVtQs1tp9Kkstfi0d5tRsbjybrdFv/dNtX5v/Hf++qAP&#10;TvtUv/PnP/45/wDFUfapf+fOf/xz/wCKrhNJ+NfhjV4jPBd3MNr5Et0l3d2csEMsUX+t2M6fNsq7&#10;4Z+Jej+MNYvdKtFv7fULKCK6lt9Q06W1dYpXdUb96i/e2PQB132qX/nzn/8AHP8A4qj7VL/z5z/+&#10;Of8AxVeTXvxS1iz0XVYHtbP/AISS119NFgt/m8p1ldXil+9u/wBQ+9v9x624vjL4Ymiu5Xvp4re3&#10;g+1JNcWcqLdRbtm+33L+9+dlX5N330/vUAd99ql/585//HP/AIqj7VL/AM+c/wD45/8AFV5y/wAZ&#10;bb/hKvDulrousqmrJOzXFxp08XkeVt+8rJ935/v1PB8avCsyXdxJd3Nvb29nLe/aLmwniSe3i+/L&#10;E7J+92/7P96gDv8A7VL/AM+c/wD45/8AFUfapf8Anzn/APHP/iq4uz+J+kX+r2+nwR6pNeTIsrqm&#10;nS/ukZ3VGl+X5FfY23dVzxJ8SNI8JTpBd/brm58rz2h0+wlunii/vv5SttWgDqPtUv8Az5z/APjn&#10;/wAVR9ql/wCfOf8A8c/+Kry3SviaNf8Ai9LoVteTrpFvo9rfxXiWf+j3jzvLt/0hl2/dRNu37256&#10;xYvjBqUnxXu/DkWo6BcpFrCaV/YcUTHU1i+ypL9qZ/N+4rN/zy/4HQB7Z9ql/wCfOf8A8c/+Ko+1&#10;S/8APnP/AOOf/FV5rD8btFs9Fspb6+nvLu4s5b9n0nTLiVEgSXa8v3W2Kn+1W+3xK0a31+y0iVru&#10;Ca/VWtbg2cv2eXcu7asu3bQB1f2qX/nzn/8AHP8A4qj7VL/z5z/+Of8AxVcTonxd8OeIfK+yXc6R&#10;S20t1FNcWksUUsUW3zXVnT5tu6uq0TWbbxBo1pqVq7Pa3kSTxM67W2t9z5aALn2qX/nzn/8AHP8A&#10;4qj7VL/z5z/+Of8AxVWXrzrRvGviC++JOseH9R0i20zSrWwS6tLv7V5s1z+9ZXZk2bYl+X+81AHe&#10;fapf+fOf/wAc/wDiqPtUv/PnP/45/wDFV5/4r8TeIfD3i3QYvM0u50rVLxbBLJIH+2/Mjs1wsu/b&#10;tTb8yeV9359/8NVviz8Sr7wfJoVnpdtDfX99qllFcpcOQtvZyXCRPL8v8XzfL/tf7tAHpP2qX/nz&#10;n/8AHP8A4qj7VL/z5z/+Of8AxVWUp9AFP7VL/wA+c/8A45/8VR9ql/585/8Axz/4qrlFAFP7VL/z&#10;5z/+Of8AxVO+0Sf8+k//AH0n/wAVVqigDNlPnf63TpX/AN7yv/iqkS5lRdv2Of8A8c/+LrjNe8Ta&#10;h/aTQWlzBaRRS7OWTe3z7f4v+BV0HhXW5NYsX8943uI/vNFQBavLePUE23OmNcp/dlWJv/Zqltx9&#10;ji8uCxkiiX+Bdn/xVcx4m8W30Woy6fpaRvcQJucP99v92rfhXxVPqt1caffLF9ugXc/kt8lAcxu3&#10;Fy7xfNbSJ/v7P/iqpb/9hq1r3/j3NZlAFeZ/lT5W/wBan/odXaq3P3E/66p/6HVqrICqs+s2eieH&#10;xfaheQ2Fla2yyz3dxKsUUS7fvOzfdq1SfYINS0WK1uYY7i0lgVHilXejLtqJFxOM0b47fDfxHqcG&#10;m6P8QvCuq6ndNsgtLHW7WWWV/wC6iK+5q7yvnj4NfDnw5B8Z/jnjw5psUUOtWC2rJYqvlK2lWu7y&#10;vl+X+L7ted+H5PFlx4a8deF9X/tCG3+FGhalpsWpzS/8hSee3ZrWXd/F5Vns3/7cv+zQH2j7OTbu&#10;qnq9nbaxp91ZzY8qeBoZf72xlr4t/Zs1ax1XxX4Nufh1qWu6vqT+EJW8ZPq1xePEbzyrf7Esvn/K&#10;ku/zduzb8m+sb9j9tbvfippU+teM7V/Esunzx+JNBEOrjUZbjb966WeVoIvKdPlaJVT5/l++tEo/&#10;ZA+4PCvhmx8G+F9K0LT932DTbWKygWVt7bFXam6s/wAP+OtI8Q+J/EWg2Msr6loTQRXyPA6qjSxe&#10;am1vut8n92uv2fLtrnbvSINNGt6hpljbQ6reR7pZUj2vPKqbYt7fxf3agDa3r8lcPe/FTQNP8daf&#10;4Me7efxNexNOljbRNL5USqzb5XVdsSts+Xft3t8tfInwC1LQrr4kfCCbStV8TXfjO6+3/wDCYLql&#10;ze+T9v8AsTs6SpL+6WVH3bURflWvof8AZ+ktk8U/Fa2vNqeKv+Epnlvlf/Wvasq/Ym/65eRs2/7r&#10;VZHMd54A+I/h/wCKmktqHhy/a8ht5TBdQzRNb3FrL/FFLE+14n/2XWrfh/xzpGt+K/EHh+zllfU9&#10;CFv9uheBkRPPTfFtb7rfKv8ADXnPhv7Nc/tZeK20ho2t4vDNrb669v8Ac+1faH+yI/8A01WLzf8A&#10;gLpXrdpoOn6fqmoX1taQQ31/s+1XCR7XuNq7U3t/FtWgs0nRU+auGufBfhDxT42tvEv2axvPEmiO&#10;9mdQt5M3FuGT5oZdv+y/3X/2WrupoVmiaNvuMuyviv4NeCfhh8Nfj1430OBbnTfiAmsSy+HrK7vr&#10;9vPt20+L5/nbypV/1vzPu+7/ALFAH1P4D+H3h/4c+H/7J8OaTDo1lvaZoYfvyyt99ndvmdm/vt81&#10;drXwR8CtWtG+I/wz/sG/8U3PxKkac/EG31CS8dFT7O+/7Ukv7qL/AEjyvK2f+g191zeYtrL5X+t2&#10;tt/3qAJPO3/wtUPypXwF8KNV0rUvFvwquINT8TTfE28vr+LxnFd3V55KXn9n3X7qWJ/3Ssjf6pET&#10;7qV3H7P3xOg8Wat8EtBs7nUrnUNI8O3lrrvmwTokV0sUSPFK7J80qOj/AOXoCXun1QniG0fxFdaN&#10;HFefa7a2S6eV7OVbdkdv4Zduxm+X7u7dV601i01CW9gtruGWayl8q5WKVXeJ9m/a/wDdba6t/wAC&#10;rxX4R+ANK8AftB/EXTdGgu7bSp9F0u7aG4vLidPtDy3vmsvmu237qfdrzL4QeCfhd8Nf2m/Guj3y&#10;3eleL5ddS48PRXd/ft58DWEW9k3N5Uvzeb9/d/47URCR9lyuiRMzMuxfvM9cj4U+J3gzx9Pd23h3&#10;xboXiK4tV3zw6TqMV08X+8qM22uj1X5tKvf+ub/+g18NfsjaDqfhO/8AhJrPjG10jSLO98KfYvD1&#10;3o+ntb+fLL5TvFfys27z9sSbf4G+f+OriH2eY+8fsvvUqJsTbXG+H/iFovinxV4l8OWM8r6r4clt&#10;4tRR4HVImli81Nrsu1/l/u12tAFf7L70fZvn3bqsUUAQ/Zx6037Mu356sUUAMdN6bai+y+9WKKAI&#10;Uh2fxUeTU1FAEKQ7KPJqaigCH7OPWnomxafRQAVC8O9t1TUUAQ+Tto8mpqKAIfs49aeibE20+igC&#10;HyaPJqaigCHyaPJqaigAqF4d9TUUAQ/Zx609Fwm2n0UAV/s3+1Tvs49amooAr+T/ALVc74J8EaZ4&#10;D0aXTNM8xLWW8uL1vOfe/mzytK//AI87V1VFAEaJtapKKKACiiigAooooAKKKKACiiigAooooAKK&#10;KKACiiigAooooAKKKKACiiigAooooAKKKKACiiigAqNv9Wf92pKjb/Vn/doA+a9c/wCQ5qH/AF3b&#10;/wBDqXwx/wAjHpv/AF3X/wBDqLXP+Q5qH/Xdv/Q6l8Mf8jHpv/Xdf/Q6APcI/wDkDJ/1w/8AZK1L&#10;2L7Tp0sG7b5sTJ/47WXH/wAgZP8Arh/7JXQR/wCrWgDGh1K8hiRW0q5dlX70TRbP/Q6LCGea+lu5&#10;Ymt98SIsTsu/5d/93/frcooAK4nxr4QvvEUmjz6ZqkelXWl3n2uJpbXz0f8AdPFsZNynb8/8LLXa&#10;g5paSfKB5A/wPgu7ffqeryXN1LBfpeTQweV5sty8T70Xc+zZ5SbU+anap8INY123u59V8TRz6w5t&#10;YoLy007yoreKC4W4/wBU0rbmZl+Z93+6q167RWntJAcT4S8H3eg3uq6lqepxapqmpyo08tva/Z4V&#10;VE2oiJudv++nb71dtTNlPrPmlL4gCiiimAUUUUAFFFFABRRRQAUUUUAcf8R/B0Xj3wxLol1Kqafd&#10;TxfbEMe7z4FlV3i/4Ht2/wDAqyfDHwo0rwX4xu9U8PxQaVY39mkF3ZW0G1JZYm/dS/e+8qs6fd/u&#10;f3avfFbxJqHgvwFqWsaS9t/aFv5SRfa4nli3tKifMiurN9/+9WPa+Mtf8MeJE0bxV/Z+rfaLO4v7&#10;O+0Szli3CJkVomt2llbf+9i2srNu+f5VoAZrXw21XxD4is9Q13XNPubew+1fZEstKeC4Tz4ni2yy&#10;+e+9dr/dVE3Mq1Da/BRbbw/daV/au9bhdLTzfK+59j8r/a/j8qmS/HrSnl8P/wBn2OpX/wDaWrPp&#10;c6JYy+bZutu8vzrs/wBz/gD7q6XTfiHpWpeLZvDmbyHVYonlVLizliSVFdVdkdvlb76f99UAcf4j&#10;+GutW/jSw1TRdQWGW812XVJ5ri086G1/4lv2Xay71dldkX7rJ96o9R/Z+s9b0D7DquqSXTy22pQ3&#10;bR2yr50t5cRTsyL82xVaL5U+b5a6iTxXrN54l1W0022t5rTS57O3l81fnd5Nry/Nv2/LEy/8CauA&#10;8G/HTV9d1e7tv7Q0DVtkWqSy2OmRMtxpf2WVki+0fvW3+b/uxUAd/wDDX4dL4As7pTFoqXV5IrSy&#10;6HpX2BH2p8u9HllZm/4FWfB8PPEc+vQ63qOv6bNrdtYy2VncW+ivbptZ0b/SE+0N5v3Puo0X3n/4&#10;C3/hPta1TRfBVtpcVlFrviOw+2Nc3UTvb2qLEjSvsV1ZvmlRVXev3vvVz/iz4sa94J0PX7XVbvRL&#10;bWNLn0v/AIm0sDpp72t5d+R5rxNLuXbsl+Tzf4V+agDufBvge58Nzave317Hf6xq9ws93Na232e3&#10;3IiRLsi3vt+RP4mf/wBlrM8P+Ate8OLb6bp3iO2PhSBnEGnXGmu10kbf8sluBKq7F/h/dbtv8X8V&#10;cf8A8Ln1RvDWm3kmp6FZ2N1qd1p//CXNBK2k7Iv9VLt835Flb5NzS7Ny/efcit1+veKvEvhzTZNQ&#10;ul0650+1+xtcXNvGyidWZkuGiG9tm39067t38a/7agHHj9mgyRafA+u20tpZxaaitc6Sstyj2bo3&#10;7qVpf3SS7fnXbu/262JvgXcyP4hb7doZOqyr/oT6I7WL7X3ebLB9q+ef/pqjRf7leypT6APPZfhm&#10;118KpfB8+rz3Pm2P2NtQmTc/+/8Ae/8AZqy9b+EtzqmpaxBHrkcHhzW7qK61PTnsd9xuVEX91Pu+&#10;VX8pN25H/i2slerUUAcv4P8ACy+FtMu7SOZphLfXV7u27dvn3Dy7f+A764G/+AtpfaHZaa2qMrRr&#10;f2t1KkfN1Z3jytLA3/AnV1b+8lezUUAfPV58Eb/wx4Yig0s6T/bH9p6Xs1DSdFFqywQXCtunTzW8&#10;3+L7uz/YVa7XRfhXNY69aa/qGrrqGqfbpb+5e3s/Iildrf7Oiqu99qqn95nr1CigDxHw78AbTwzq&#10;GoSW0fh+ZJVuks5bvQ/NuIvP3blll8396nzsu3arMv3nrlP+FNeTo73cl1pt5Fa3zQRw3GnM+mRR&#10;PtRvKtftG9FV/wCDza+iNbN2NLuTYrvu9n7pd38Vc9D8O9K/stbSWOR5fK2s/mv97+/t3UAcV4h+&#10;GNtbaTq3h/T5VSXXYrVIre2gWKK1S1VF/wC+fuVT8SeA/EFtLe6nLc2iW8uvwavFaQq++KVYki/1&#10;v8av/uLs/wBqu5h07V7aLSr7yFmv7OJree3eX7y/3lb/AIDWjrEWoa34fuIvsa213uR44Xl3btrq&#10;33loA8q8Q/C508M+GtDvZ553s9P1G3ZNPXc0rMm5XTd/F/8AFUz4dy+I7rxBrXi7XJ3vGl06y0iK&#10;EWP2JJZ0lld9qM7v/wAtU+d3/v7UWvWGt73UNZ0W+ktvsyQLL5qearbdy/LVdPD9yvihpSqf2asr&#10;3q/9dWXZ/wDZUAcZ4r+G1zc/E0eMEJayi09op9MaXaks+11S4X/aWKWVP+Bp/drgrD4HDR7DSoNK&#10;/sTyZYol0zUbfTPs96nlOkqfaH3ukvzxRfcVd2yvZdS8PX1zf6n5mnxakLj/AFEtxL8kS7fubKl/&#10;sfU7bRPDvl2qTXWnbPNt9+3+Db8rUAclrHh7xNrOr6L5+p6Ve6vpySrqDJZPb2jQTrteJV812Vvk&#10;+9ub/drJ0v4TXninw4dM1jXlnttO0660KwihsfKe3SWLyneVvNZJ22bNuxYl/wBj+76DqXh6V9Xf&#10;Um0a21VLqJPNim2b4mX+5uroPD9h9i01F+ww2JZt7Qw/dWgDzPWPh2l38U7DUkvIbDyIkuvtMVr/&#10;AKXL5XyvF5u/5Yn/AIlZW3VWi8N65eeJZdT0zXIdHfXLNvPe6sftW+JXfZs/eptZFf5Wfcnz/crv&#10;/G2iX2pwWsmnqv2pGaJvm/5ZOu16b4p0G8udIso9LVftdr+6Tc235GXa1AHBeAPAln4NNvrMTteW&#10;99FYaVBaXC/6pYJZdku7+Jtj/wDjtVrvwHrt5481qOO+tLnSv7Ytdc+yPZ+VcLcLEmxftHmsu391&#10;/wA8t3+3Xp2saPK+l6VaWce/7LcwP/uotWNKsJ4dc1ieVV8qdovKb/dSgDy7w94Jj0rwmqfbJXur&#10;jSpfDyKke1/NaWV933v4d9YujfCG+0jxjokt9c2zp9pt5opfsvm3KeRbovlefv8A9V8m7Zs/i++1&#10;epHQNSTS0aNV+22uovdRq7/JKu9v/ZaszRapquraVcz6etnaWsrOyvKrP9371AHlPibwTc6p4f8A&#10;DXg7Rra7uP7Jn8iXWETyle32MlxFv/h81W2f73zfwV63Z+I4jHpnl23kxSXD2UiP/wAsGX+D/wAd&#10;qKzttS0Ke7ig05b+3llaWJllWJk3fwNRJ4buk8NXUXyPqTT/AG1dv3fN37qALlt4jiudev7J4gi2&#10;q7lm3ff2/f8A++d1chevfXniCHV9PljttV1TR2tbVJf9VFtd2SX/AGm+dPkrYv8Aw3qUmjWXkKn9&#10;pNvS6+b+GX79aetabvggtk0VdSt0Xav71UeKgDj9H+HviW28ay+JbzWdGmaVIomSXTJZbiCBUXfF&#10;BcfaERUdlZ/9V/H826qvib4A6b4yQ3WqavqSeIJbi1a61DTr66tEnWCXzUTyIp9i/L8v/j1ej+G7&#10;G5sNJhgu5fOuF/2t23/Z3VuUAVYY/JTarNtVf4m3VaoooAKKKKACiiigDiNb8KX016Z7G5XYzb2i&#10;dtu1t++t7w3oj6LY7JZPOuG++9bNFAHA+J/DF8NUl1LSvKa4lT5t7fOn+2lXfCfhifS7q41C78tL&#10;uddrJD9z/ersaKAK1/8A6g1m1pX/APqDWbQBFc/cT/rqn/odWqq3P3E/66p/6HVqrICrGnf8g61/&#10;65J/6DVerGmf8g21/wCuaVABNb+dE6b2Td8u5K4fw18G9C8MeA9R8JwtfXVrq6XCajeX14897eNK&#10;mx3lnb5mbb8u7/ZWvRqKCzA8N+HLXwpoGm6NY7kstOtorWBXbc2xF2JWz5NTUUAFFFFAHK6z4N0/&#10;W/Efh/XLtGfUNDllls3Rtqq0sTRPu/4A9Z998OfDmqeMNN8WXej27+JdOjeK21NcpMsToysjOv30&#10;+d/lbd/eruqKAOO8B/Drw/8ADrQE0rw1o8Oi2TP5zpbr88rt953dvmdv9pvmrsaKKAGbKY8O9qmo&#10;oAhSHY1P2U+igDl9a8Fadr2seH9Su1d7vRLpruz2Pt/etE8Tbv73yStXQfZ/lqxRQBDHbhH3UPDv&#10;b71TUUAMdflqH7Ns/iqzRQBDDD5dTUUUAFFFFABRRRQAUUUUAFFFFABRRRQAUUUUAFFFFABRRRQA&#10;UUUUAFFFFABRRRQAUUUUAFFFFABRRRQAUUUUAFFFFABRRRQAUUUUAFFFFABRRRQAUUUUAFFFFABR&#10;RRQAUUUUAFFFFABRRRQAUUUUAFFFFABRRRQAVG3+rP8Au1JUc3+qegD5r1z/AJDmof8AXdv/AEOp&#10;fDH/ACMem/8AXdf/AEOvXX8PaZMzs2n2zuzb2d4kpYdB0yGVJYtPtkdW3q6RLQBpR/8AIGT/AK4f&#10;+yVtQ3EflL86/wDfVYsf/IGT/rh/7JWlMltbWbSSxR7I49zfLQBd86P++v8A31R50f8AfX/vqsSK&#10;O9mKOtjYIjfNsZzu/wDQKfYSedPNBc20SSoqt+6XcjK3/wCxQBsedH/fX/vqjzE/vL/31UX2WD/n&#10;jH/3xWLqmq2OkX+lWkkPz6lcfZ49ka/f2PL83/AUegDf86P++v8A31R50f8AfX/vqovs1t/zyj/7&#10;4o+zW3/PKP8A74oAl86P++v/AH1R50f99f8AvqoPs1t/zyj/AO+KPs1t/wA8o/8AvigCfzo/76/9&#10;9UedH/fX/vqovssH/PGP/vij7LB/zxj/AO+KAJfOj/vr/wB9UedH/fX/AL6qL7LB/wA8Y/8Avij7&#10;LB/zxj/74oAl86P++v8A31R50f8AfX/vqovssH/PGP8A74o+ywf88Y/++KAJfOj/AL6/99UedH/f&#10;X/vqovssH/PGP/vij7LB/wA8Y/8AvigCXzo/76/99UedH/fX/vqovssH/PGP/vij7LB/zxj/AO+K&#10;AOV+I/hV/HfgvUNDi1CPTnvVTbcvF5qoyur/AHNybvu/3q5TW/hVqniywv21rxLHc63PD9ltp7Gx&#10;8i1tYvNSVk8rzWZ/N8pFfdL8y/3a9H1e90/QdOl1C+eC2tLdN8szr8qrWL4c8V2PieW4ig0rUrTy&#10;kVt2oaZLbq6t/c3L833aAOG0P4Iy+Gxc3NprFhDqQ12LWk+z6SsVpG32RLV4lt1l+7t3snz7lZ/4&#10;/wCI8FfA4+EvGtr4gl1i2vWsor2JNmnpFcXCTyo+64uN7NK67fvfL/u17D9mtv8AnlH/AN8UfZrZ&#10;/wDlnGf+A0AchoWnXWleNPEs7qsmm6m8F3HKki/LKiLE6N/wGJG/77rkdI+D15Z3Vnb3/iC3u7Kx&#10;fUH06K30swSxfbPN3+a7Sv5u3zf4VT/ar137Fbf88Y/++Ky5L/T4dWt9Md4Te3ET3EURX7yrtV2/&#10;8fX/AL6oA860r4V+JLDRtDiuvFWlzar4fgS30y+ttHeJPK8rY6TxNdN5qvsT7jxfdq1rHws1HW9G&#10;1Jp/EFs/ia/urC6bUf7O/wBHi+yyrLFEtv5u7Z9//lru+dvnre1jxtpGj64NK+x3t/dqqPOmnae9&#10;x5Cu3yNLsT5d+xv++K6DSr/TdVjlls2gmSKeW3lZF+7Kr7XX/vqgDgYvh74g062vWsvEejG91e6a&#10;41P7dojS2ku6JItsUS3CbPlT+J33b2qXVfBlxYfDvSvBmkPJcW6vb2Us80iLtt9ytK7f8B+VVX+J&#10;k/hrrNS1/TNMluI3Ki6t7Zr1rdI98vlL/EqL96tDzLGOxa7ljjgi8vzWd4tm1f8AaoA0fOj/AOei&#10;/wDfdO86P++v/fVc9Yavp+oyRRW0bPHLAlxFc+R+6ZG+7tfbt3f7Nbn2a22/6qP/AL5oAl86P++v&#10;/fVHnR/31/76rmdB12x8QXmt2scDJLpF59in86Ndu7ykl+X/AGdsq1z1l8VfDd5fxxxm6+xXE/2e&#10;31NtOlSykl37dqXG3Z9/5fvfM33aAPR/Oj/vr/31R50f99f++q5zw7rdj4jsJ7y2g2RwXU9o/mxr&#10;u3xSvE/3f9pKu6VPaarY213FaywmVd+y4g8qVP8AeVvmWgDW86P++v8A31R50f8AfX/vqsnV73T9&#10;D0u61C8eG2tbWN5Z5nT7qL99quQw2zwLKsUfzLv+7QBa86P++v8A31TftMf99P8AvquY1fVo7E38&#10;EVu32i3tftCs0LeV8zMn3/u7vl+7VC4s9B0LUNNW+eT+0LqdIYJX3/vZf7n93+FqAO486P8Avr/3&#10;1R50f99f++q5V9bYQNdrp8D6fG+xn3/P9/bu27K5z4j/ABKtvBN7pun/ANm3kl7fzpFBLFp0ssUr&#10;/M+xWRG+fYr0Aem+dH/fX/vqjzo/76/99Vx9nrcuqvdraaau+zbbOl3+6+fZu2L8v/j1O0PWLbxr&#10;4N/tLSovsn2pZUi+0KqurK7J/D/trQB1guI3/jX/AL6p3nR/31/76ryzVfGeg/D60ee+0bUoJWX9&#10;6kNq86/f27ty7v4n+9Ve4+LlnHov2k6Rc2zyrEsHm2bpteWXykRt6r81AHrP2mP++n/fVO86P++v&#10;/fVefzeJbuy13wvY3Vpbf8TdZUXa/wDGsXm7m+X+6jVNF4kihutK0qz0+H7ReWst1Ekr/IqROi/e&#10;/wCB0Ad150f99f8Avqjzo/76/wDfVcvDrf8AaKWq2ljA8ssXmyeb8qqm7bVd/EX+jWrfYraF52lT&#10;dcNtiTa+37+ygDsPOj/vr/31R50f99f++qwPFTy2Hh+4ubSCH7Qqfx1C93c+f9mj020e4ijR597/&#10;ACpu/gX5aAOl86P++v8A31R50f8AfX/vqsqwuINQ05LtbaNNy/cdV+WsSHxHHuukktrZ/Kg81fsj&#10;b/8AZ2fdoA7Dzo/76/8AfVN+0x/30/76rlNYudStrGGRbOxhd54l+9v+8/8AuUJfx219cbtPh/18&#10;UU7q277y/eoA63zo/wC+v/fVHnR/31/76rmpdYUpdSRwWiRRT/Z1e4bYrf3/AOGuO034oaZ4g8Yr&#10;4c0eeyn1i1XztRsUf/UffVN3y/7O7+9QB6t50f8AfX/vqm/aY/76f99V5m3xZ0iHxPb6NNab5JZP&#10;s/2hI32I/wDAjNs2Kzf3d1XvFniXTNF8RaPA8Us18zf8e9rbtL+6b5d77Puru2feoA777TH/AH0/&#10;76o+0x/30/76rz9LxbO61W+kVXiuopZbaF1/55NtTb/v/JWgjweHoJYktI5riC2g3O7ff3NtoA7L&#10;zo/76/8AfVN+0xf89E/76rl31h7Z7qK50+BJYvK8tIm3+buban8NQvd/Y9YuLm+so08qx37YvnVv&#10;noA7Dzo/76/99UedH/fX/vquXnv7m3bZc6bBulieWPym3b2X5tjfLTX8Q2n2ibbCr262f2hJdn3m&#10;+9s/7520AdV50f8AfX/vqjzo/wC+v/fVeeXnjuKw1b7DJpsO9NvmZdVb5v7v/fVdXo9/p+t2fnwR&#10;R7PusjIvyNQBsedH/fX/AL6o86P++v8A31XP694k0jw8+25VXl+9sii3vVjRNV03XovNs1jbb95W&#10;i2utAGhdzK8B2sr1Q31dubaBIDtij/75qlsT+6tAEVy/yp8y/wCtT/0OrVVblF2p8v8Ay1T/ANDq&#10;1VkBVjTf+Qfb/wDXNar1Lpv/ACD7T/rmn/oFRIZ57b/H3wre+NNY8MD+1obrSGdb7UbjSbiLTbdl&#10;RZXVr1k8j7jr/HXe3Gq21gYftU8dv9okWKIyyKnmu33VT+81eLeHvDa+MfCXx60GRd41LXb+1/77&#10;srdK8N+F3jPxx8RfFGhalcy6lNF4ls38T6FY6greVYS2drdWDxfN9zfK9rcf8DeoKPuvzqPtC7a+&#10;F/2e73TX+J3w1Xwdd+KbjxRJZ3X/AAshNWlvHRZfsjbPtST/ACrL9q27Nv8ADvr0/wDZS+EemQeC&#10;fC/j+8n1i88VS2c8UtxfajcMnlNK/wC68pn2Kq7f7lEgPdfBnjLSvHnhqz17RpWudMvU3QTPEyb/&#10;AJtv3W/3a6JJlr41/ZPv7vTP+EStfHEUtu8+nyp4PlVG+ybd7faIm/u3Tf7X3ovufx1yHwf1XSNN&#10;+IXiu00q6n8Z6he6PqlxeeJkl1S3vbD5N6RX9vP+4V/4FZdv3PuVHN7vMB99/aB6UedXwj+zDqmk&#10;XXib4e3vgq88SarqaeGZZfHP2172Xe/2eL7IjLP8qy7/APVbP4N9RfBH4g6Ve/HXw/qXhiC+0pPE&#10;uj6jFeRXF1qV1E+qfupYre6e6Xas6KkvyJ/t/wCzWxB95+atN85K+O/2abnwLJe2G+81yb49f2dc&#10;f21Dr0t/9o+1bP3vmxN+4SLft2bU27fK2Vw/7I39vzfF7SJ9c8Y2n/CVtZ3CeJNB+x6suoXEuz/l&#10;68+V4F2OvysiKu1vk+/QXI+/pm8mLf8A3a84+HXxt8O/FHxBrekaRDrNnqWkrDLc22s6Pdae+yVn&#10;VHRZ0Tev7pvmWvTa8O0yG6/4aW+IsttE3mv4W0lIHf7jN5t7USkB7T9p/wBmjzkr4O+CF3Yn4g/D&#10;JtBn8V3PxNZ7p/iHb6hLesiJ9nl3/all/dL/AKR5XlbP+A1D8JfH2g3X7Q3hXWdIttS0FfEKalZa&#10;xb3F1ql1tv38pre3vPPXyEn+V/kT/bqwPtrW/F2m+HdR0SzvrhorjWbxrGzRY2bfL5Ty7f8AZ+SJ&#10;66D7QlfAPwxfRtV8dfDC+WXxFc/FX+37z/hK01FrzyYrr7Feqiyq37hdn/LLZ/DUP7K83iWb4y6R&#10;c6/4vtE8atHeJ4k8PfY9W/tC4bY2zz/Nle1VEfayvEirt27Pv1EQPuLXvF+meHtS0Syvp2huNZvP&#10;sVmm1m3y+U8v/AflieujX7or4F+Esmg6l8Q/hVeSz+JLn4m/8JFdf8JcmoNe+VFP9ivV2So37hdn&#10;/LLZ/DX3wUV02tzREX2jzC8+O3hmL4ht4Kij1u/1uKWK3un0/Rbq4tLOV03Ks9wkTRRfKyN8zfxr&#10;Xpn2hfSvkz4Efs8+CtG+NfxX1KLQ7mK70bxJbjTJn1C62Lu021f7rS7Zfmd/v7q0/wBlr4S2V54V&#10;0zx5fT6teeLYtR1mKKa71G4eJYvtt1EsXlb9mz+L7tWWfUP2n/Zo8756+BPh7qEH/CXeBRpF34pm&#10;+MrajP8A8J1Fdy3nkra+VL9o89Jf3SRbvK8jb/sVD8IvCV9o+o+FL7+0/EU1xF/wiV632jUbh0ee&#10;8+0Jdu6b9v8AqkRNn3VVKOX3eYk/QmioZt/lfL9+vH9FvPjiniSCPWrTwLN4fln3z3FjLeJdWsX/&#10;ADyWJldZ2/290X+5QB6BrniGw0IafFeSMs2o3SWVtEqM7yytuP3f91XZv9lHrot6hN33VryTwzM/&#10;j/4q6r4gZ9+i+HGl0XTv7k91/wAvcv8AwH5Yv+AS10ul+P8ASPEXiLxP4bsZJ31LQoovtiPA6Knm&#10;ozJtb7rfc/hqPsgP8MfFrwT4yv7qx8PeLtA169tV3T22manBcSxL/tqjfLSeGfi14L8b6pcaf4c8&#10;X6F4h1C1XdPaaXqkF1ND/vor7lr4+/Zu8P6v4c1f4a654xs9LsNHn0K6stAvtH077O73ErfPFqUr&#10;tu810iTyvuoz7/49tS/BfUvCfjHQPgxovg7TY7j4geH9RW41q+s9MaJ7C1VJUuFuLjYv+t+Rdm75&#10;m/3KAPutLlXrNtdbsdQvruztriG5u7NkW5iikVnt9y7l3r/DuWvh7wt8R9Duv2l/BviDTYNU0F9S&#10;1jUtK8RJcXGpTusrRSpb296sq+RE7yxJsVP7n91K6nwX4H+E3w4/an8W22s21zpXiW91GzvfDaTX&#10;l+6XW63+dl+fym/e7/v1YH2Wlzv+6teeeE/jb4e8a+Nr/wAMWMGt2et2ET3Etvq+j3VkksSvs3xP&#10;KirKu7+JN1fJnhP4g6HdftL+Dde0qDVdEbUtVv8ASvESXFxqU7pK8Tpb296sqeRE7yxJsVP7n92v&#10;p59v/DUun/8AYn3H/pbFQB7BRTKfQAUUUUAFFFFABRRRQAUUUUAFFFFABRRRQAUUUUAFFFFABRRR&#10;QAUUUUAFFFFABRRRQAUUUUAFFFFABRRRQAUUUUAFFFFABRRRQAUUUUAFFFFABRRRQAUUUUAFFFFA&#10;BUc3+qepKjm/1T0Ac7RRRQA+P/kDJ/1w/wDZKv6qjPod1Ei/M1s6r/3xVCP/AJAyf9cP/ZK1Ue62&#10;r+4i/wC/v/2NADLPUraaCJlnj+7/AHqr2syTa9dNGyuq20S7l/33p/2CJmZv7PtHdvvP/lKlhjlt&#10;02x2kMK/3Ef/AOxoA0D0ry/4v6M2ot4akk0i51vTbXU/Nvre0Xe/lfZ5V+5/Gu50+WvRd1z/AM8Y&#10;v+/v/wBjTX8/d/qIv+/v/wBjSjLklzAeI+EfAuoXOs6FLd6fd2ei2v8AalxZ2V03yWqtLbtao6f7&#10;Gx2VP4Kx9K8JeI0gt10bSr/R/FUWnXUWtandtsiv7honWLZLv/e/vfmR/wCBf7v3K+hf9I/59ov+&#10;/n/2NLsn/wCfaL/v5/8AY1t7aRHKfPM3gq71K21BPDmh6t4esJ7CKC/t5We3lnuvtETb1+f5mRfN&#10;3S/x7l+d601+GN1onia9u9N02e2SDxJZy6e8UrbIrNki+1bPm+VXZpd6/wAVe5/6T/zwi/7+/wD2&#10;FH+k/wDPCL/v7/8AYUe2ly8ocpeoqn5tz/zwi/7+/wD2NHm3f/PGP/v9/wDY1kWXKKp+bc/88Iv+&#10;/v8A9jS77v8A54R/9/v/ALGgC3RVTfd/88I/+/v/ANjRvu/+eEf/AH9/+xoAt0VU33f/ADwj/wC/&#10;v/2NG+7/AOeEf/f3/wCxoAt0VU33f/PCP/v7/wDY0b7v/nhH/wB/f/saAOP+K+h32veC5YNPjNzd&#10;295a3q22/b9o8i4SXytzf39m38a5bxfrF74y0lVh8Pa6mmWt5FLqdlLaeRNe2vz74ovm/e/PtZk/&#10;jTcvzb69Wd7n+KCP/v7/APYUb7j/AJ4Rf9/f/saAPBdI+Hdxreu6Uk+kXdr4L/ta6uLXRrt3VILd&#10;rJE2yxbv9U8/musT/wCx8i/w07PwX4vtdJ0LTYre+NprcEuj6u7T/PYW8Fw7RS/e3fPB5sXyfNue&#10;L+7X0Nif/njF/wB/P/saT/SP+faL/v5/9jQB85ReCvF7+Odaub6eSHUll1Jlmt9Klze20qSrbwte&#10;fatmxd0W1fKTYyf77t0eifDXTvDvjf4daq/hppru10e6tbrUPI82aC6f7O2+V/vfwS/P/t/7Ve1f&#10;6R/z7Rf9/P8A7Gl/0n/nhF/39/8AsKAPHviPYainjBNQ8MW2v2finZbotxb2+7TL+Lf/AKq63fL8&#10;m5/m+V13/LXKzeA20fRNV0G28IvbWt14kupdTnt9MS4d7dnllt5Yk+7L99E+ZW2/3Pkr6LD3Dr8s&#10;EX/f3/7Gk/0j/n2i/wC/n/2NAHy/4c+HusR+H7S+v/Dt7J4qn8H3elRXzRo93BdJv8pJZU+67RMu&#10;1vu10c3ga81LxxqdvPocmq2+o6Y0F1catYsv2N/sqoiRT7tssTt96Lb8ru7bq9+33H/PCL/v7/8A&#10;Y0Yn/wCeMX/fz/7GgD5xs/B+uWvhm3g0rQ9Q0rSotA0u3udMiX7PK3lXbtexIm77zxbv9/fVf4w+&#10;Gb3V/CEWneEfCd/ptrFp15caV9h05EuIr/8AgT978tqv8W/Zu/uOv8f0t/pG3b9mi/7+/wD2NGJ/&#10;+eMX/fz/AOxoA8/+H3h7UraXx6uoxSWb6pqfmwSv/Ev2K3Tf/wB9K/8A3zXG2Wm6xffDbR/h5N4f&#10;vbPUrWO1srq9dP8AQoooGTfcLL/FuVNyL97c3z7fmr3LE/8Azxi/7+f/AGNGJ/8AnjF/38/+xoA+&#10;edB8H3lt4kt5IPDmqab4gg8SX97Prk3/AB7/ANnNcSvs3b/uujJ+6/vfP/tVy9v4S8W+JdJ8HStd&#10;Tx2Umh2S6fqCaTLfy2d0rO0squs8XkN/qvnZWV1/74r6g1XR4NesJrDU9NtL+xl/1lvcNvVv+A7K&#10;sQwPZRRRwWkEMMS7VRJdqKv/AHzQB4Jqnw+TxFoXjvStX8NXeq+Lb6C/RdWu4t9vdRPu+zpFL93b&#10;s8pfK/hZf+B1dsfDrr8QvDV3pPh+5j097eKL7JqGmPEmlxKj73t5d+2Jt7/NEytur3Tfcf8APCL/&#10;AL+//Y0Yn/54xf8Afz/7GgDx74o+D9Z8R+ItajhgvX0y507S4F+yytFudb92m+7/ANMttc7qXwv/&#10;ALN8QRM3h65v/Dul+JIriztlj+0bIJbTbLLEv3v9a/z/APA6+g/9J/54Rf8Af3/7Cjfcf88Iv+/v&#10;/wBjQB8/aV4J1F/F1q0ui38PiKLVZZdQ1d49tpPYb3bYsv8AFvTyl8r+F/m/gr0P4l+G7zxHq3gV&#10;beKZ4rDW/tF1ND/ywX7JcJv/AO+mT/vqu72T/wDPtF8v/TX/AOwp+J/+eMX/AH8/+xoA+ftV8Fao&#10;2s3za9pWrax4an1q8lls7dfPdvki+zy+V/En+t/3X2NWLoPhjxD4e0nwloJtb3TZfFEVxpWoWk0+&#10;+W1SK6ln835W/wCfd5U3p/E8VfTe+5/54Rf9/f8A7Cs7+w7b+1/7V/suz/tDyvs/2v8A5a+X/d3b&#10;fu0AcV8UPBt5qHgO9gsZLnUr92tYo1bbvSL7REz/APjq1x/xJ8J65e6xqSrY6prelbNEdRFL88vl&#10;XsrXG37v3Itjf3m/2q943XP/ADxi/wC/v/2NN/0n/nhF/wB/f/sKAPmmPwPPFLZXP/COaxc+Ek12&#10;WWLTGj/e29q1lsd/s+//AFTy/wDLL/a3bPnq3e+EPGq+G4l0a0u7K6/szVks1m/1trE9xE1vb/fT&#10;a7xK38a7f7619Ff6R/z7Rf8Afz/7Gl/0n/nhF/39/wDsKAPmG1+GWq3XhO+b/SLl5LpJYNOl8PSw&#10;WXyp9yW1a6ZmV2/j37VZd9e6+H/Ds48G6fY3bNYBIP8ASLS3ZXRN38G5v7tdR/pH/PtF/wB/P/sa&#10;fuuf+eMX/f3/AOxoAiudIiu9Lexb5Ini8r5aov4bHmeal7cwysu2SVNm+X/e+StTfd/88I/+/v8A&#10;9jRvu/8AnhH/AN/f/saAK6aPAml/2ev/AB7+V5VZ0HhaKRXa5nnvN0H2f99t+7/wGtnfd/8APCP/&#10;AL+//Y0b7v8A54R/9/f/ALGgDLfw801s1tPqFzMjMrq77N67f+A07/hH4PKvY5ZJJjeIqSu3+ym3&#10;dWlvu/8AnhH/AN/f/saN93/zwj/7+/8A2NAGQfDcX2axijuZopbX/lqu3e27727/AHq4q88Jz6N8&#10;Q5dXggu5re10ppVlhZXeefzXZ4vm/ida9L825/54Rf8Af3/7Gmu8/wDFHF/39/8AsKAPC7nw5rLa&#10;xe6RHpd7bW9/4htdaim8hfsi26vFK3mv/DKvlMmz/c/hqp428O65q/ifVtZh0zxIk2raVbWuk29v&#10;ceVDa3UEtx/x9LE+3Y3mo3z7k27/AOKvf99x/wA8Iv8Av7/9jRvuP+eEX/f3/wCxoAzH8MwXFhpk&#10;ErN/oDK6bf4ttS3/AIeiv7i4kaWT96sSNtb+4+6tDdc/884v+/v/ANjR5tz/AM8Iv+/v/wBjQBnX&#10;vh+G/uLiWSRt0sSRNt/h2tuRqjg8MxOLh7qae8eeD7OzTbfu/wDAa1t93/zwj/7+/wD2NG+7/wCe&#10;Ef8A39/+xoAzdP0L7POs8tzPdui7I/tG35V/4DUEfg+0Szt7bzZdkE/2jG773+z/ALtbO+7/AOeE&#10;f/f3/wCxpN1z/wA8Yv8Av7/9jQB5l4j02e21t5Z/tLxef9oj+b5Pv/7tdX4Jsbm2055bnzEeXbtS&#10;Vv7tdFuuf+eMX/f3/wCxo3XP/PGL/v7/APY1RB5x4mDaH4luru+V5rSeL5ItvyS/7H+zV/wJDPda&#10;9e6gryCyaPapdNv/AAD/AIDXbOk8ybZLaJ1/25f/ALGkjFwi7Vtok/7a/wD2NSBNf/6g1m1YuXuf&#10;K+aJdn/XX/7Cqm9v7tBY25+4n/XVP/Q6tVSud2xPk/5ap/6HV2rICrGmf8g21/65pVerGmf8g21/&#10;65pSA4XSvgd4M0f4jX3je00h4fE94zPPffb7ja7Mmx/3W/yvuov8Fd/9k/2jVmipLIfs49ackQRN&#10;tSUUAV/svvVDUtFi1XS7ixufniuInhl/3WTa1a9FAGB4V8M2Pg/w5pmh6erJp+nW0VrArtubykXY&#10;tbKQ7E27qmooAh8mjyamooAKheHdLuqaigCv9m/2qd9nHrU1FAFf7N/tU77OPWpqKAK/2X3qVExT&#10;6KAK32b73zVMibE20+igCs9tml+zf7VWKKACo3XehX+9UlFAHP8AhvwzYeE9GtdK0qD7Hp9quyKF&#10;XZ9n8X8VbX2cb91TUUAV/s3ybd1H2b5fvVYooArfZ/8AaWl+y+9WKKAK/wBl96888GfAzwd4B8W6&#10;r4l0XSJLPW9SVkurtr2eXerNvb5ZXZV+b+7XpdFABRSZpaACiiigAooooAKKKKACiiigAooooAKK&#10;KKACiiigAooooAKKKKACiiigAooooAKKKKACiiigAooooAKKKSgBaKKKACiiigAooooAKKKKACii&#10;igAoopM0ALRRRQAUUUUAFRzf6p6kqOb/AFT0AeYfEj4qaD8KNIi1PxDLcw6fLL5X2i3tZbhFf/b2&#10;fdqX4e/EjRfijoP9taC1zNpjvsW4uLVrfzf9zd95a29Y0Sx8Q6Td6ZqdnFf6fdReVPb3C70lSpdN&#10;02z0ezt7Oxto7O0t4liihhXYkSL/AAJQBbj/AOQMn/XD/wBkrS1OY2+jXU8f34oGdf8Avms2P/kD&#10;J/1w/wDZK17qBbyxlgb7ssbLQBnw+G9P8pfNs45n2/M8q7naiwtorPWbi3gRYYvIifYn3d296Fl1&#10;iJFT7JaTbV+/9pZd3/jlPsIZ2vprm5WJHZURYom3fKu//wCLoA2DzXAfETxHeeG73wuLOO6uzdag&#10;0MtraKm+dfs8rbfn2r95E/jWu/PFcX4y8KJ4wGmSrqV/pM9jdfa7e4sfK37/ACnT+NGVl2u1KPLz&#10;e8BjWPxgs9SvdPtLfS9TGo3TTpJaOkSva+Q6LN5v73b8vmo3yM25fu5plt8Z9IlMUlzp2qaXptxB&#10;LcWmp3axfZ7xI13vs2u7L8vzfOqbqv6J8OLHRL2xvIrm7vrqBbxJZrvb/pDXTRPK77U/6ZJ9zatZ&#10;Vn8GNMS3isbvU9S1XSrSCW1sdOuGiSKyiZdjqjIiu/yfL8zNtrb92SSS/Ge00yC7l1TQdb0qaC2S&#10;6gtbmKJpruJpVi3RLFK/8TruR9rLvT5aZp/xmtJtU+wz+Hdd0lor9NNuZbqKDZazy7Wi37ZW3b96&#10;fMm773z7an/4VBFcpM+pazqmt3DwJbxXF95G+CJZUl2rsiX77Im7fu+5Wnd/DHT7u9v7lrq5RrzV&#10;bXV22Mu3zYEiVE+79390tH7sXvGB4m+JU/g/x3qizWGpalpVrosV/KtqkW23TzZvNlbeyfwqvyru&#10;b5fu1al+N2iQ+JV0YxXUiNdRWTagrxeRHcSIrJF9/wAznenzKjJ8/wB6rk3w1tr+21hb7U7/AFB9&#10;U09tKnuJXi3+Vulb5dq/e/euv/Aapab8G9H07xZ/b1pcSQTOySy27Wtu6ySrEqbt7xeavyon3HWj&#10;93ylmF4U+L90vhWx+2aXq3iDVYtP/tC8fToovli82VN3zOn/ADy+4vzVuS/HPw9Fq9tZxLc3NtK0&#10;EUuoI0XlQPOqtCrKz+a2/en3Ebbv+bbWHbfBm6t9clgtNZ1bStFXR4rDzbdoPNuv31wzq+5H/wCe&#10;v3l2/frdi+CWjad4oTWbFpbb/UeZY/ZreWJ/KRYk+Z4mlT5UT7jr9yrl7MPeKv8AwvTTYbXT54ND&#10;1m6Gozy29nFutYnuni3ebt82dPubP4vmb+HdXrEUnmxK394V5nrXwgttZ8JW/h06hewaZE8ryIsd&#10;vK8+5mbnzYn2/f8AvJtavR7OD7NaxRf3V21lLl+yBZoooqACiiigDgvjF4pufBPw51jW7FglxaeU&#10;yt5Xm/elRW+T+L5WrkNV+Oum2fjLb5+oQaBbaFealeJdaTcWsrPFLbqmzzURm/1r/Ktej+NfDFt4&#10;18OXejXMskMFwyb2i27vldX/APZawfG3ww0jx3dSzat50iS6ZcaU0ULKieVK8TM3+9uiXbQByw+L&#10;6eI/FvhWx06K70mVdYa31PTrhoJXeJrC4li+aJ5U2/ulf5G/gq/Z/H/RJ9NtdQ1DStZ0TTLzTm1W&#10;zvNQgi23USKrPsSKV33LvT5XVd38G6r2ifCCx0f+yZTez3N1p1417E62trb7na3eDa6QRIu3ZK1c&#10;14O+AUT+A9I0rxdqepaq8Gi/2X9iuJYtlnvRPN2Mi/O3yffdmoA2I/jxpd8vlJourDVHvIrL+zEN&#10;tLNulieWL50laLa4if8Aj4/i21u+HPiRF4s1rU9Ms9K1BUsHaCe+m8jyfNU/PFtSVpVb/fRVb+Fq&#10;z/D3wqsdETT0N7PcS2F+uoRTGztbfeyxPEqP5ESK3+tf/aq5pvw4t7Dxxc+Kn1G8vdQuIHt4keCC&#10;NIomdG2bookd/uLt81220AcrafEu+t/iH4yXUrHWZbSwvLXS9Ksrd7VlvJZbdJfkTzd277zbn2Ls&#10;/wCB1txfGixee0sP7D1iPWp7ySybSXWDzoJUi81t7eb5W3y2VtyOy1d1T4X2Oq3Wo3pu7201G9vo&#10;NSju7fyt9ncRRfZ1eLcjJ93+F9332pNE+F1ppGrWur3GoX19qsU8t1PdXZi3XUskSxfOqIi/KiIq&#10;7VX7tAGJ8U/iLq/gr4ieBY4mi/4Rq6W6bWFeL51XfbxRSo/8Ox7jc/8As1RPxfntvip4mgvZEh8G&#10;6XpjNE6R7pbi6ilRJdn975pfK2f30au+8T+AdM8ValFc6mrTItjdae1v/wAsnin8rfu/79LXNw/A&#10;7QIdJtdM8/UHt4NKfSt73H711aVJfNZtv+t3pu3UATn4w2cP22C/0DXNK1iDyPL0e4WBri6893WH&#10;ytsrRfOyP95127fn21zGi/GdrTU/FEur6fqkd1/bS6fp+hy/ZUuF22UUrrvaXytvzO2/zdvz1vt8&#10;HYrtru5vfEGsX+tSNbPBrD/Z1uLXyHZ02KkSxfed925Pm3vVC9/Z/wBK1NbiS71jUb3U7jUv7V/t&#10;C7itZXWX7Oluy+U0XlbNiL8uygC34B+IP/Cc+Pr+WxuZX0WXQrK7gt2Vf3UrXF0kv/Av3Sr/AMAq&#10;XRLnXvH19qGpWniCXQtKs9QuLO2tbe2id5/IlaKV52lR/vOjbdm35a3PDPgSz8Oay+pWskrXEmnQ&#10;WDoqxRKVieV921EX5t0r/wCzVJ/hxLZa9dX2keINX0W1vLn7VdaZbvbtbyy/xuvmxOy7/wCLYy/3&#10;vvUAVLP4x6VNfQSTWOpWekXUksVrr1ysSWVw0Su77f3vmr8sTfO6Krba4vxd+0Ktx4D1qfw7puqJ&#10;q0VtBcWqN9l3S28syxeav73av+7LsddyfJXYW/wU01JY4JtT1O/0W1eeWz0a4eL7PatKro+1lTzW&#10;+WV9u5227qj0v4EaRpXhq90Fby5eyulgiV/s1rFLEkTI6JviiTf93+PdQByei+O9ah8X63a6lHr+&#10;l2VhqunaRa/bFs7hJTLEjtv8qXduff8AM9ddc/FaPUNG/tOz0/VrDSGubVbXWJYLd4r1ZbhIv3Se&#10;bv2Nu++yr8vzLurYv/hdp9/f3V9JPc+ddara6u67l/1sCIiL937u1Kz7b4RwpoY0Ztc1abRIpYJb&#10;TTpRAVtfKuFlREfytzL8m352f5aAM1v2hPD6S3y+TqC28EF1cQXa+UyXn2ZWaVYk83zeNjffRd38&#10;NVvE3xxnsvD2q3Nj4X1katZLZ3C6de/Z4nmt55diSr/pG3+FvkZ0b+8tX7D4A6JpsWtWtvczpZap&#10;BdW/2dLW1/0dJ9+/ZL5Xm/xt992rW8Q/Ciy8RS38sl/fW0t5p9vprNbsn7pIJXlRl3J97c/8W5f9&#10;mgB2jfEePxJ4putBg0bUoJbD5Ly4le18qCVkVhEyrK0v3X++qbP9qsfxNHr/APwtrQrK18X3tnpV&#10;/aXV5NYpbWrIvkPb/IrtFv2vvbd81asfwvC+MrXxRdavfajqdrG0VussFqmzcm18vHCrMP4trNt3&#10;V0N54Yt73xRpmvO0q3VhbT2sUKsuxll2bv8A0UlAHl+m/FXUV8SRyR2GreJrGXT7qUW9jBbxOWiv&#10;Xi3/ADyon3V2/f3N/dqyfjXHb65rWoRWmqa34di06w1JZbGKLZZ28qyu8r72Vn+RN2xN7/L92tMf&#10;BCC2mtZ9K8Ta3o8scFxas9o8D+bFPcPO+7fE/wA25vvUl38D9PnNxBaa1rOm6TeafBpV3ptvLF5N&#10;xaxK6InzRM671d9zIytQBlWHxij0TV/EcF8l3rlw+tS2+nWNo8CN5CWtvK3zSvEm1PN/jf8AjrpP&#10;Dnxk0jxdren2Wi2d7qS3VrFetdo8CJbxSruTcjyrK33f4EaqGt/AnQ9XuJbzz7m31BryW9WbyLef&#10;y98UUTpslidNu2JP4d1aE/wstpfEWhaxcahcv/Yyr9jtPs1qiI2zb99YvNT733VfZ/s0AelUUUUA&#10;FFFFABRRRQAUUUUAFFFFADHrzjR9e8Ty/FfWNI1RdPTRF09LrTktA73DfvWR2lZvl/4CtelVyl/4&#10;Wi1DXLrVYr65s76fT/sCtDt/dLu3b13L975qAOe1LxF4qt/i3oukMumx+GL2wum+VHe7lli8r/gK&#10;r87f3qxvAXibU73xhqOm+INS1i31OSW8e10m906KC1NqlxtRopVi3S/J5W75/wCOu+fwvFLrOkar&#10;LcTzXWmQS26M+3975uzezf8AfC1z7/DWa61G41O88S6zcah9lntbG4dLVH05Zdm9otsW3f8AKnzP&#10;u+7QBzreM9fOs2+qrfL/AGJL4kfw9/ZPkL8qq7xfaN/3/N81P72zZ/Bu+avZk+4tebxfCyxTXhqD&#10;ahqUtkt+2qLpLeV9nS8Zf+Pj7m/d99tu7Zuf7tekJu2/NQA+iiigAooplAHnOu6xfXOoyxwXctrB&#10;FL5SpFuT+Pb/AHa6Dwhqs9/ZPFdNvli2fPt2/K1V9e8IPfXP2m1ufK3NvZG3bf8Ax2tvQdHj0Sz8&#10;hZWmb7zO9UQcp4h8SahNrM2maVKsM0S/c2/PK9XfCHiC5u7+502+lW5uIF3ecif99LTPEPhC5v7y&#10;W+025W2uJ02S7/8A2Vqv+GPDEmlTy3l5PHNeyrsd0TbUgb9//qDXnXjP4u+HPAF/DZ65Pc20sq74&#10;nS1d0f8A3HWvRr3/AI9zXP6roOma99n/ALQsYLz7LKlxB5q79rr/AB0FiWWpRatpdrdwLIkU/lSq&#10;ksTRPs3fxo1adVbn7if9dU/9Dq1VkHBf8L++GH/RSPCH/g9tf/i6i/4Xl8Jv+iieDf8Awe2v/wAX&#10;X4b0V0+xOD63I/cf/hefwm/6KJ4O/wDB3a//ABdH/C8/hN/0UTwd/wCDu1/+Lr8NafR7EPrZ+4//&#10;AAvP4Tf9FE8Hf+Du1/8Ai6X/AIXl8J/+ig+Dv/B1a/8AxdfhpT4/9alHsQ+sSP31/tjQ/wDn+0//&#10;AL/pR/a2h/8AQQ0//v6lZnhizgfw5p7NBE7+Qn8Na32O2/54R/8AfFcx3jP7W0P/AKCGn/8Af1KP&#10;7W0P/oIaf/39Sn/Y7b/nhH/3xR9jtv8AnhH/AN8UAM/tbQ/+ghp//f1KP7W0P/oIaf8A9/Up/wBj&#10;tv8AnhH/AN8UfY7b/nhH/wB8UAM/tbQ/+ghp/wD39Sj+1tD/AOghp/8A39Sn/Y7b/nhH/wB8UfY7&#10;b/nhH/3xQAz+1tD/AOghp/8A39Sj+1tD/wCghp//AH9Sn/Y7b/nhH/3xR9jtv+eEf/fFADP7W0P/&#10;AKCGn/8Af1KP7W0P/oIaf/39Sn/Y7b/nhH/3xR9jtv8AnhH/AN8UAM/tbQ/+ghp//f1KP7W0P/oI&#10;af8A9/Up/wBjtv8AnhH/AN8UfY7b/nhH/wB8UAM/tbQ/+ghp/wD39Sj+1tD/AOghp/8A39Sn/Y7b&#10;/nhH/wB8UfY7b/nhH/3xQAz+1tD/AOghp/8A39Sj+1tD/wCghp//AH9Sn/Y7b/nhH/3xR9jtv+eE&#10;f/fFADP7W0P/AKCGn/8Af1KP7W0P/oIaf/39Sn/Y7b/nhH/3xR9jtv8AnhH/AN8UAM/tbQ/+ghp/&#10;/f1KP7W0P/oIaf8A9/Up/wBjtv8AnhH/AN8UfY7b/nhH/wB8UAM/tbQ/+ghp/wD39Sj+1tD/AOgh&#10;p/8A39Sn/Y7b/nhH/wB8UfY7b/nhH/3xQAz+1tD/AOghp/8A39Sj+1tD/wCghp//AH9Sn/Y7b/nh&#10;H/3xR9jtv+eEf/fFADP7W0P/AKCGn/8Af1KP7W0P/oIaf/39Sn/Y7b/nhH/3xXL6x4t0zw9r0Wn6&#10;vaxWEV1/x53zqvlSt/cZ/wCF6Ix5yJSjS96R0v8Aa2h/9BDT/wDv6lH9raH/ANBDT/8Av6lH2O2f&#10;5lgg/wC+Up/2C2/54R/980GvPzjP7W0P/oIaf/39Sj+1tD/6CGn/APf1Kf8AY7b/AJ4R/wDfFH2O&#10;2/54R/8AfFBIz+1tD/6CGn/9/Uo/tbQ/+ghp/wD39Sn/AGO2/wCeEf8A3xTPsdt/zwj/AO+KjmB+&#10;4H9raH/0ENP/AO/qUx9b0FEdm1DTURfvb51rn9N8W6Hrfii70PT4lvLiyXfdXEMSeVb/AOxv/vUf&#10;Eu2gT4fa6ywRI/2V/wCH/YrXllGREZxnHmiVf+F6/Cb/AKKD4N/8Htr/APF0f8L2+E3/AEUTwb/4&#10;O7X/AOLr8N6K39icf1iR+4//AAvX4T/9FC8G/wDg7tf/AIuj/hefwm/6KJ4O/wDB3a//ABdfhxTK&#10;PYh9ZkfuV/wvP4Tf9FE8Hf8Ag7tf/i6P+F5/Cb/oong7/wAHdr/8XX4cUUexD6zI/cf/AIXn8Jv+&#10;iieDv/B3a/8AxdL/AML1+E3/AEUHwb/4PbX/AOLr8NKKPYh9ZkfuV/wvb4Tf9FE8Hf8Ag9tf/iqX&#10;/hevwm/6KD4N/wDB7a//ABdfhp/HTKPYj+tn7nf8L1+E3/RQfBv/AIPbX/4uj/hevwm/6KD4N/8A&#10;B7a//F1+GNPo9iH1k/cv/hevwm/6KD4N/wDB7a//ABdH/C9fhN/0UHwb/wCD21/+Lr8NKZR7EX1m&#10;R+53/C9vhN/0UTwb/wCDu1/+Lo/4Xr8Jv+ig+Df/AAe2v/xdfhpQiM6blVvkq44bnIli+Q/cv/he&#10;vwm/6KD4N/8AB7a//F0f8L1+E3/RQfBv/g9tf/i6/DGn1HsS/rMj9y/+F6/Cb/ooPg3/AMHtr/8A&#10;F0f8L1+FP/RQfBv/AIOrX/4uvw0oo9iH1mR+5f8AwvX4U/8ARQfBv/g6tf8A4uj/AIXr8Kf+ih+D&#10;v/B3a/8AxdfhjVtNNvNif6HP/wB+nraOG5vhIli+T4j9w/8Ahevwp/6KD4N/8HVr/wDF0f8AC9fh&#10;T/0UHwb/AODq1/8Ai6/Dmazntvmnglh/312VFUfVi44vn+A/cv8A4Xt8KP8AooXg3/we2v8A8XR/&#10;wvX4Tf8ARQfBv/g9tf8A4uvwxp9HsIh9ZkfuX/wvX4Tf9FB8G/8Ag9tf/i6T/he3wm/6KJ4O/wDB&#10;7a//ABVfhlVvTdE1DW326fp1zft/ct4Gl/8AQaFQ5zGeOhRjzTP3C/4Xt8Jv+iieDv8Awe2v/wAV&#10;S/8AC9vhN/0UTwb/AODu1/8Ai6/ETUvCWuaPF5uoaLqFhF/fuLV0T/x6sqr+rBSzGlW+A/dD/he3&#10;wm/6KJ4O/wDB3a//ABdH/C9vhN/0UTwb/wCDu1/+Lr8L6Kj2Bt9Zkfuh/wAL2+E3/RRPBv8A4O7X&#10;/wCLo/4Xt8Jv+iieDf8Awd2v/wAXX4X05IZZpdsSs7v/AAIlROjCHxG1KpVraQgfud/wvb4Tf9FE&#10;8G/+Du1/+LpP+F7fCb/oong7/wAHdr/8XX4gTaDqdtF5sumXcMX994H2Vn1nGMJ/BI0qrFUf4sOU&#10;/dD/AIXz8Jv+iieDf/B1a/8AxdS23xs+Ft422Dx/4Qmf+4mtWr/+z1+FVdV8N/8AkL3H/XD/ANnS&#10;t/YnL9Ykfth/wt34b/8AQ5+Fv/Brb/8AxdSf8La+G/8A0Ofhb/wawf8AxdfkdRUexL9ufrd/wtr4&#10;b/8AQ5+Fv/BrB/8AF0f8La+G/wD0Ofhb/wAGsH/xdflCnh7VZovNi0y+eL++kD7KpOjQvtdGR/7j&#10;1csNKBEcTGfwn61f8LY+Gn/Q6eFv/BtB/wDF1Fc/GD4YWcXmT+NvCUKf331a1T/2evyXrmfHn/Iv&#10;P/11Wo9kX7Y/Yv8A4X98K9u3/hZHhDZ9zZ/btr/8XUX/AAvb4Tf9FE8Hf+D21/8Aiq/C+mVfsCPr&#10;Mj91v+F8fCb/AKKJ4L/8Htr/APFUf8L2+E3/AEUTwb/4O7X/AOLr8KafR7APrMj90/8AhfHwm/6K&#10;J4L/APB7a/8AxVM/4Xx8Jv8Aoongv/we2v8A8VX4X0yj2EQ+syP3T/4Xx8Jv+iieC/8Awe2v/wAV&#10;T/8Ahe3wm/6KJ4N/8Hdr/wDF1+FNP/go+rRD6xI/dL/he3wn/wCih+C//B7a/wDxdN/4Xr8Jv+ii&#10;eC//AAe2v/xdfhZRR9WiH1mR+6f/AAvn4Tf9FE8F/wDg6tf/AIuj/hfPwm/6KJ4L/wDB1a//ABdf&#10;hZRR9WiH1mR+6f8Awvn4Tf8ARQ/Bn/g7tf8A4uj/AIXz8Jv+iieC/wDwdWv/AMXX4VV0Fh4A8Uar&#10;axXln4c1e8tJfu3FvYyujf8AA9lXHCc/wESx0YfGftr/AML5+E3/AEUTwX/4OrX/AOLo/wCF8/Cb&#10;/oofgz/wdWv/AMXX4j3/AIG8R6Vay3N94e1SztIv9bLcWcqIv/A2SufolhOT4i4YyE/gP3Y/4Xz8&#10;Jv8Aoofgz/wd2v8A8XR/wvn4Tf8ARQ/Bn/g7tf8A4uvwqoqPq0S/rMj91f8AhfPwm/6KH4M/8Hdr&#10;/wDF0f8AC+fhJ/0UPwX/AOD21/8Ai6/CqmUfVoh9Zkfux/wvv4Sf9FE8Gf8Ag9tf/i6P+F9/CT/o&#10;ongz/wAHtr/8XX4SU+r+rRD6zI/dj/hffwk/6KJ4M/8AB7a//F0f8L7+En/RRPBn/g9tf/i6/Cem&#10;UfVoh9Zkfu3/AML7+En/AEUTwZ/4PbX/AOLo/wCF9/CT/oongz/we2v/AMXX4T0UfVoh9Zkfux/w&#10;vn4Sf9FD8F/+D21/+Lo/4X38JP8Aoongz/we2v8A8XX4SUUfVoh9Zkfu3/wvv4Sf9FE8Gf8Ag9tf&#10;/i6P+F9/CT/oongz/wAHtr/8XX4T0yj6tEPrMj92/wDhfHwk/wCijeDP/B7a/wDxdH/C+fhJ/wBF&#10;D8F/+D21/wDi6/CKnUfVoh9Zkfu3/wAL4+En/RRvBn/g9tf/AIuj/hffwk/6KJ4M/wDB7a//ABdf&#10;hFRR9WiH1mR+7v8Awvv4Sf8ARRPBn/g9tf8A4uj/AIX38JP+ijeDP/B7a/8AxdfhJTX+5R9WiHt5&#10;H7u/8L8+En/RRvB3/g9tf/i6P+F+fCT/AKKN4O/8Htr/APF1+D9Po+rRD25+7v8Awvv4Sf8ARRvB&#10;f/g9s/8A4uj/AIX38JP+ijeC/wDwe2f/AMXX4RUUfVIh9Zkfu7/wvv4Sf9FG8F/+D2z/APi6P+F9&#10;/CT/AKKJ4L/8Htr/APF1+D9FX9Wj/MHtz94P+F9/CT/oo3gv/wAHtr/8XR/wvv4Sf9FG8F/+D21/&#10;+Lr8H6Kv6pH+YPrMj94P+F9/CT/oo3gv/wAHtn/8XR/wvv4Sf9FG8F/+D2z/APi6/Byn0fVI/wAw&#10;e3kfvB/wvz4Rf9FG8F/+D21/+Lo/4X38JP8Aoo3gv/we2v8A8XX4OUUfVI/zB7Y/eP8A4X38JP8A&#10;oo3gv/we2v8A8XR/wvv4Sf8ARRvBf/g9tf8A4uvwcp6bnZFX+Ko+qR/mD2x+8H/C+/hJ/wBFG8F/&#10;+D21/wDi6P8Ahffwk/6KN4L/APB7Z/8Axdfiu/wQ8Z/8JHb+HotKW58QTs6LplvfW8twjKm598Sv&#10;uX5f79c1D4P1y506XUItMne0t7xNNldF+5dNv2RbPvbn2P8A98Uvq0f5h+1P3N/4X38JP+ijeC//&#10;AAe2f/xdH/C+/hJ/0UbwX/4PbP8A+Lr8P/EPw617wlZvc6rZx2yRSrbyxfbIJZoJW+4ksSvuib/Y&#10;dP4K5qn9Uj/ML25+8v8Awvv4Sf8ARRvBf/g9s/8A4uj/AIX58Iv+ijeC/wDwe2v/AMXX4OV2dn8H&#10;/E1/4aTWooIPKls5dSgtPtS/a5bWJ9jypF95lT5/++H/ALlH1aP8we2P2w/4X58Iv+ijeC//AAe2&#10;v/xdH/C+/hJ/0UbwX/4PbP8A+Lr8SvCXwl8WeM/GH/CL6fotymtrA909pcL9neKJU83e+77q7f8A&#10;0NKqeGPh7r3jDQfEetaZYtNpnh61W61G43bEiVn2J/vN/sUvq0f5g9pI/cD/AIX38JP+ijeC/wDw&#10;e2f/AMXR/wAL7+En/RRvBf8A4PbX/wCLr8R/CXw01fxnpeoanZy2Vtp9hPBbz3GoXiW6LLLv2J83&#10;+49XfE/wW8Y+DPC8viHWdIaz0y31aXRZX81XeK6VNzo//wAX/FR9Wj/MP2h+1f8Awvz4Rf8ARRvB&#10;f/g9tf8A4uj/AIX38JP+ijeC/wDwe2f/AMXX4heKvh1r3gnRvDmp6vafZrTxBZ/2hp371HeWDft3&#10;7P4a5mn9Uj/ML2x+8f8Awvv4Sf8ARRvBf/g9s/8A4uj/AIX38JP+ijeC/wDwe2v/AMXX4NfwUVf1&#10;SP8AMHtj95f+F+fCL/oo3gv/AMHtr/8AF0f8L8+EX/RRvBf/AIPbX/4uvwcpr0fVI/zB7Y/eX/hf&#10;nwi/6KN4L/8AB7a//F0f8L8+EX/RRvBf/g9tf/i6/BqmUfVI/wAwe2P3o/4X58Iv+ijeC/8Awe2v&#10;/wAXR/wvz4Rf9FG8F/8Ag9tf/i6/BqmUfVI/zC9ufvL/AML7+EX/AEUbwX/4PbL/AOLpf+F8/CH/&#10;AKKN4J/8Htn/APF1+DNP/go+px/mH7c/eL/hffwi3bv+FjeC/wDwe2X/AMXVsfH/AOGarEx+IvhI&#10;ySruRH121+df7336/A+uo8af8g3wp/2CV/8ASi4o+qR/mD25FTKKf/HUHnH2Zcf8ExvGehaDPqeu&#10;eLdCh8vbuhskln+86r950T+9XsGhf8EpPDEKbtb8b6zen+JNPgit/wD0LfX0n8TfCWsw+A9QceON&#10;bm/1XyPBYbf9an921rq/+EP1zym/4r3Xf/AWw/8AkWuH2kj040Ycp+CtPT760yiP/WpXccX2z95/&#10;Cn/Is6Z/1wStasnwp/yLOmf9cEqbXte0/wAMaTd6rqt5Bpun2UXmz3dw2xIk/wB+vNke0eYReNfH&#10;3xC1zXo/BEegad4f0y8awbVdfgnuGu54v9b5MUUqbUR/l37/AL6v8v8AE3Q/C/x3qPiO61vQ/ENh&#10;Dp3ijQZYlvIrWVnt5YpV3xXETN82xtrff+6yMteZfC7xJ448JWWsXln8O9S1XwVq2p3WpaLFDdW8&#10;Wp26Tv5r/aLed4lVXld3TY+5Vf50r0X4V+E9ette8S+MfFUFtYa34ga3iXTLSXzUsrWBH8qJ3/jl&#10;/eys7/d+fb/DveAPRq4f/hefw2+2/Y/+Fg+FPte7Z5X9tWu/d/c2b67ivHLzw3pk37R/kLY20O/w&#10;i770gX5G+1ff/wB6gD2OivB/A3j/AMR+J73wv4an1ORNb0P7a3iZ0VN8vkb7eLf/AHfNd0l/3Urm&#10;fCXifxfZ/Cr4ceP7rx1e63qGrXWnWtzpLxQfZLpJ5UidFRU3eaivu3b/AOB/loA+nqz9V17T9El0&#10;+K+uVtnv7r7La7/+Wsux32f+OPXzfonxF+IPjDWX1zTLHxS+3X30/wCwotgmjpaxXXkP5u5/P83Y&#10;jvv/AL38G2vQ/wBoSyu9Ql+HVvY3f9m3UvimBFu1Te8X+j3Hzr/tUAeu0V8yeJ/iR4s+HVn4w8PR&#10;arqniGWDX9O02z1N4rV76CK6iR3+95UTN99E3/30pmo+KviTong3W4Fn13Sl/tjRrfSdT8TR2b3u&#10;ye4VLhHSBmVl/u/d+/QB9PUfcXc1fNPirXvGNp45uPA9jqXjbVU0bSorv+09Gi037XdXE7y/Pcef&#10;sXyk2bdkSf79eo3P9veJPgPK2vNLoniCfRXe8+wsu+KXyt77PvrRL4eYPtcp6EjrMu5XV0b+NKfX&#10;zT4G/ty28L/CTwZbeL9UsLTW9Fl1KfU/3D3aLFFb7LW3dotqr+93/cZtqV6d8G9e1i5n8YaDq2pN&#10;rf8Awjmq/YINWlVVlnia3il/e7di7k83Z8n9ygD0iivny28beI/BnirXZfFl5rv9seRqV1pOnItu&#10;+j6jFEjyolu6p5qypEifI7/3/vVk/DT4heNnm0LxLqv/AAkz+HL3S57/AFq51mKwTT4F+z+aktl5&#10;DPL95Nu19/y0AfTNFfNXg/x54vs/HmjwXN9rb6P4h0K81CBNensnl3RJE6SxRQJ+6X5/uO7U7wrr&#10;3jGTwD8Nf7R8a3r6l48e3S51FoIFTTlW0eXZB8n+tl27dz7/AJt9AH0HeeIdPsNX0zTLm8ihvdS8&#10;37HF/wA9dqbn2f7iVoV4J488JahbfEP4WaLB4s1aa4afVPN1a4+zvdov2X7ifutv/jtdn8ENW1e8&#10;0/xLpWtarLrcuh67cabFqFwqrLLEqI6ebs2Lu+egD0iiiigAooooAKzPEvhrT/Fuk3Gm6rbLc2sv&#10;30f+H/aX/arToq4y5CJRjOPLI+cbnx5r37NurRaZ4nafWPBsr7LHVH+eWLc/3Hb+9W3c/tRWM0//&#10;ABLdPV7f+F7iXY71pftLfDyD4keG9N02+1W90rT1vPNlexiV97bfk3/PXyh8UP2RfHWk+GZb7wx4&#10;sk1X7LKsqpb+al26fx/J/wCyV71COGnHmq/EfG4uOYUp8tD4T610T9o3Q7mVItThawdv+W0Xzp/8&#10;VXqGlaxY63apc6feQXlu/wB14m31+VqfEK+s/wBxc+b5sXyNv+StLQfjrrnhW6S50jULmwl/6ZN8&#10;j/76fxVtXyuPx0jzcJxBVoz5KvvH6l14p+018YP+Fb+H7ezgn8m7v1f98jfcVa8K8H/GD44eP7Xz&#10;ba+/srSm/wCYnd2aRfJ/sfJ81c5+0h8E/Eej+ALLxxfa1qmvXDz7L77W2/yom+4+z+Fd/wD6Glef&#10;TwkaVePtZHr43H1cRhpSpUpH0d+x/Z3L/DK41e8gaF9X1GW4id1+dotiIn/oD16h8Tv+SfeIP+vV&#10;v/QK4n9l3xfa+Nvgf4auoGV7iztvsFwqfwvF8n/2X/Aq7b4nf8k+8Q/9eb/+gVyVJc1eUj3sBGMc&#10;NH/CfhIlWLCGK51K3il83ypZVRvJXe+z/YqvWhoMy22uafLK2xEuonZ/+B10nIeoX/7N+uJf3C20&#10;8qWiyt5X2jQtW37N/wAm/wD0L71c/qXw6ttH8XxaDcy3aSrpMt1O72stv+/W3llRESeJG27kRPnS&#10;tPxP8ItX1LxNqt9Beaa9vPeSyxfv3+6zu6fwVr6Pqup+DPiNo66VqrWep6b4Wuopbu0/gZbW4l2f&#10;Mn+7URkVynjFFFFWSFMooesK38Iul8Z9y6J+xDod/omn3LafPM8sEUrv9u/vJuouf+CdFjeXDzwe&#10;LJNNib5/sj2v2jyv+B703V7hrfxLn8GeHPDUFnZrcyz2cX32/wCmSVlTfGnxLbRPLP4clhiT7zvE&#10;yJ/6BX5PhMHnspvE06vuy5uXmkfV4jH5XTXsqsPej/LE+V/j3+xyvwW+H03iaLxR/avlXUVu9u9n&#10;5X3v+B18yV+hH7WnipvFv7L8uoNF5Ly30G5E/wB+vz6r7jIK+Jq0JRxnxRlyni5hGhGrGdD4ZRCj&#10;ZTKfX1UPjPGn7kD1j4b/ALN/jX4i2f8AaGm+Hr3UrVdj/utifeTd/F/s16Un7KnxUhg8iDwBqCRf&#10;3P3X/wAXXofwi8Yan4P8JeGrrSrxraVdOtd2xvkb90n3q+mPCX7Vdjc6d5Gr2zQ6qq/Ls/1Uv/xN&#10;faewxmChF4alGUZHwUcywOKqzji6soyj/wCAn53+M/2T/iHoOnXer3Pg/UrO1t13y/cdP++FfdXi&#10;9/Zz6be3FncxNDcW8rxSo/8AA61+pHjP4nal4nmf7TPstf4beFvkr80viQ+/4jeKG/vatdf+jXry&#10;Mfhp0qUatWPLKR6mU5tTxteVKh8Mf5jnKKfTK+fPrj7p/Ya/ZK+Hnxx+Emq+IvFlne3moQaxLp8R&#10;t7xokSJbeJvur/11avplP2QPh48xTVda1Z9S2/vEtNclt0/4DEr/AC/LXEf8Evrjyf2e9aX/AKmS&#10;4/8ASe1qj4p03Srv9oPXYm1O7S+na6TZ9jXYu63f+Pzf/ZK8XHYnGYalOeGjzcvvSPRp0MFPl+sy&#10;jGX2f70jvbn9h/4a+JGWzurnVNS0VG+0PbS6rK7rP91H37vlXZu+Svzt/a5+F2g/Bn46614V8NLO&#10;mj2sFvLElxL5rpuiR3+b/gdfqB8BNHi8N6XrCRXjXPmzq/zxbNvyf79fnJ/wUFfzv2oPEbf9Otl/&#10;6TpWOT5jPNKMcTP7RlXw/wBVjy8vLI+cqKfRX0ZxnR+APCsXjDxLb2M8/wBjsU/e3Vx/diX7/wDw&#10;Kvq3w94p8OeG7CHT9F0i5trKJNiukSpu/wBv7+5q+X/hdc+Tr1wrN/rbVk/3/nRv/ZK7P4ha3fJp&#10;f2OxnaF5U3u6N8/+5X32U4SlHAyry+I/Mc+nVxWOjhef3T6o0S8s9btUZdtzaS/eR1/8cevmn9qL&#10;4OWPgO/ste0WL7NpWosyS26fct5fvfJ/sulaf7NnjbT9B0HU4tV162tna53RW99Ps2/J/tVU/aZ+&#10;LuleMNL0/wAPaVPFfpa3X2qe7hfem/Y6oiP/AB/fr8zzLFV6mYRjSh7v2gyfB4rBY2UfiifPtOpt&#10;OruP04fDC1zKkUS73dtipX0h8MfhjKl1aaVpln9s1u4+9N/6H8/8KpXz54YnW28R6ZLL/qluonb/&#10;AL7r7T+Fe3Ur3xHp9rOsOq6ppMtrYu7bN8u9H2b/AO86o6/8DrwsbT+sV6VCc+WMpHs5LxHQ4fxE&#10;6tWlzSlGXL/iLuj/AAN1PxDeS2On+JfDN/qCrvaxivJXdv8Ac/dbW/4BXjnx7/Zj1fwZ4au/Fi/Y&#10;vKt2RLqK0Zvus/3/ALn96hL/AMSv4y+x6ZLd6bqVnO/lJE32eVHi+/8A7St8lP8AFXjnxxbeHtT0&#10;jWtXu7xNX05ka31CdrjYrfcf5/utXNmeSzwGLhPKqvNGPxcx7suLa2b4SdPMIR974f7p8211Xw6/&#10;5C1x/wBcP/Z0rlfuV1fw6/5DNx/1w/8AZ0r6OHwHxcT0Kva/hF4Dtk02LWr6JZriX54Edf8AVL/f&#10;rxSvqPwTMtz4S0dovufZYk/8cr1cBTjOp7xwY2pKETv08Bzullt1PT/Nv132sW6XfL/Ds+5/ery3&#10;4heALbxPpsrLEqanAv7qZP4v9h6+hYdulaT4aivrGCGVrZ4oNRlXe9rcMzsleX6rZz6VeSwXy+TL&#10;F/rd9epTXteeNU82UvZckoHx0/yfK1cz48/5F5/+uq12OtzRTazqEsa/unnd1/3d9cd48/5F5/8A&#10;rqtfLTjyTPoYS54nmVFFP/gqyRm+n0yigB9Mp9MqwCiiigB9Meih6ACiiigBv3K/RLwHeQW3w58N&#10;RNKqO+nQbU3f7FfnfX2XDputXlh4EnsbGSa0XTrXzZU/h+SvqcgjCcpc58ZxLz+yjyHsGkX+jfbL&#10;2z8QWy3mj3tq1vPE670ZG/2K+Gfjx8N9M+G/jeWz0O+a80W6X7RZ+av72Jf7j19M6xqWvXNrceRp&#10;FzDcIyeUn99K+fP2jfP/ALb8P/bE2XH9nfvU/wBrfXpZxhKXsPaw+I+e4cxeIjifZT+GR5JZ2c9/&#10;dQ21tBLc3ErJFFFEu92dvuIlbvif4b+LPBMUUviPwvrOgxXDbIn1PTpbdJX/ANjclWPhL/yVXwZ/&#10;2G7P/wBKEr3PW/BOleMP2gL220yXVNYitbzVL3U7fxfavFYxLFvf915Eryy/x/Im1m2JX59KXvH6&#10;5GPunzLTK+wNV+HXgLStZsvELeF7S/0+fwNf642mJFdWVvLcQXXlJKiM7yoron9/5t9Z/gbSvA/i&#10;S9+C+mXnw70Tf4/a8TUbiGW6R7VP7QuIIvs/735diJ/Hu3bEo9qHKfL95oN9pWm6ZqFzB5NpqSvL&#10;azbk/eqruj/+Po9ZlfS3gDwN4StvCHhfXNT8OW2qu/gjW9XuobiWVEuLqDUJYonfa/8AAiIn/AK0&#10;9K8B+E/Emh6V49i8IWP2tvB95q7+FrRrj7JdXUGoPa79m/zdu3966I/8FX7UPZnytT6+s/8AhGPA&#10;sOl/DTxHr3gK08PXGvaPqkstulreS6el0t15VvLcRLL5vlbf7j/xpXkOt+Cf7H/aR0/w5rmlaXYW&#10;8usWEV1Y6TLK9j9nl8p/3Ts+7a6Pv+f5/nq41IkSieVUV9IaJ8HNMhfxrLqvh5obe1+IOkaLYvKr&#10;Ki27XF19oiT/AIAkX/jldBefDTwv4w1fx3oN94JtvAFl4e1+z0+x1m3adJXWfUPIeKXzXdWbyt8q&#10;bE+Tyv7lR7UvlPk+mV9N6b4Y0PxV8YtT8L3Pw3sdE0/QV1G4tbGL7Ul3qz2sUrxW8rtL82/YjvsR&#10;W+/srY+F3gPwn8Rb/wACa5r3gWx0F7rU9U0+fRrRriK3v4INPedJdsruyskvy70f+5R7UPZnyZWn&#10;f+HtQ03SNM1O5tvJstSWV7WXcv73a+x//H6+o/A1h4C8YW/wka5+G+iW0vjXVr3RdT+zz3SJbrA8&#10;WyW3Tzfll/0j59+77lV/AHwo8IQ6b4CudV0G21WVvDviW9vklllRLyWzll8p32v8mzZ/BT9pEPZy&#10;PlGm19W6P8PfCfi3wp4f8fxeENPS7fw7q+oN4ZsWuPsl7cWdxFEj7N7y7dsu9kR/4K4L46+HtKtv&#10;hf8ACzxHbeELbwfqevRai95b2nmpFL5UqJE6JK7sq7KXtQ5TxGim06tTEbVhLC5ms5bxbWd7SJlS&#10;W4SJ9iO33N7/APAKl0e2sbzVLSDULxrDT3l2T3CRea8S/wC5/FXdv8ZpdKvItP0PT4ofBVurxNoN&#10;388N+rffe6/vSv8A3/4fk2bNlBZ5vWhoPhvV/FV69toulX2sXaRea8NjavcOqf39i/w/PVjxVDoc&#10;Oru3h+e5m0qVVliS7T97B/fif+F9n99PvV7P+xLc2ln8YzPexiWwitYJZ4lt3uNyrqFkz/Iis7/L&#10;/s05e5EIfEeVf8Kf8ep/zJPiL/wUz/8AxFZWveD9e8JJbtrmh6lo6XG/yH1Gzlt/N27N+zcnzffT&#10;/vuv0m/b3u/DvxC+ClrpXgPQbm/1tdYt5WhsfD11E/lbJd/zeUv95a+DPFug3Phj4O+H9O1zQ9Q0&#10;rW5dfv7iL7dE9u/2f7PZI/yN/fbZ8/8AsPWNOpKZco8h5v8Ax/xV6k/witrCw8+80Xx+lvFF5s99&#10;/wAI7sii/vvsZ/u/7e+vMrN1S8t2b7iyq7V7bpWj/wBj/HDVfFV9q+if2F9sv7r7RDq1hdO8TJLs&#10;/wBH83dLv3/c2fNv2vW0iDw+/hWG6dYnZ4t37qZ12b1/v7Kr133xd16DXtX0eWLWl8QywaYsU98k&#10;Txb382VkTY33diuibP4dm2uHhha5niiVPnlbYtXzEEthptzfyusEW/b95/4F/wB96Ly2+xy7Hlgm&#10;+X/ljLvr0vwx4etntbdms11LzbqWy0zT5pfKt53i+e4urp1/5ZJv/wBn/vlH38v8RZoJtUtPIubS&#10;5RIP9dp2krYW7fO/3PuNKv8Atum6jmLOURGd0VVZ3f7qJXUeNvh1q/gBNKXV/IhuNRtftX2dJd8s&#10;HzumyVP4W+T7n+2laHwl1tdHvfEES+IV8K6he6ctvYas7XCfZ5ftVu/34kdl+RJfn2V6G7r8MdR8&#10;L/8ACbf6Zaf2TefarTb9oTWVa6lZESX+6/yP5v8ADs3ffqJSlzFngNTWf/H1Ezfc3LXVfFHXtM8S&#10;eLZb7RW2aU8ESWtp5HlfY4tn/Hv/ALWz+/8Ax/e++71x9bkH1n4k8Q6ZYftGax4otp/Ddhp7xak9&#10;rrena7FLLcM2ny7N6faH2/P/ALC/NWr4P+KnglPCWleMb7VbGw1vVPE1rLrWnOy+ba3S2t1E96kX&#10;3vK3SxS7/wC9vr43orl9nEvmPVvEPgzSNB+FWqz6nPok3iuDWILezu9M1pLp72BkuGlleJZX+VHS&#10;L59i/fryehKK6Yx5SB1fQHgP4qW3h7wpb6hrzeHb+4sPDd/oumbPPfU089JUSJ0V/K2p5rtvdPu/&#10;Lv8A7vz/AEUpR5wPpb4FfFrwF4G8R2lm15rdt9qvPNvtevoot8tusXyW7oruyxJL83323/JVTwf8&#10;V/Atn8L/ABN4Tg/tTR4n8O3CbH8p/wC0r9ri3+d/9rYmxE/hVHr50Sm1l7OJfNI9a+HXjnRfCvwl&#10;8YWl9bafqup3Wp6bcWumX3m7JUi83e/7p0+5vT+OvTvDfxs8PeNvBFl4e8f60qWniPU9UuNaeKJt&#10;9m7fZ5bS4RP96J1/3Xevll6KuVOMg5j2D4/fE6x+J2neErm2lVJbVb2JrFP+XKL7R/o8X/fpErx+&#10;iiqjHkIkNr2L9kv4OaL8ePjho/gzXrm+s9MvIJ5Wl06VEl/dROyfeR1/g/uV4/X0x/wTovILD9qz&#10;w1PcyR20SWt/+9lbYn/Hu9TUl+7kXH4z6avP+CdPwQs7y4tpdb+JzzQNtbytMeVP+Aumn7GrzX9p&#10;/wDYb+G/wi+AurePPCus+Lbi9tZ4IorfXFSJPmlRX3RNbxNX254q06XS4tQ8VX2pOPDqytcSTWvi&#10;PVEdot33YkSXyt391F+Wvlr47+O/F/xp+C2t6N4c8LSar4VWf7RsuL6e9vW8pvNf97LLufYv8K15&#10;UKk+b4ju9nE/NvfT62NV0q2Sy+3WLS/ZN3lSxS/fif8A9mWsSvajKMzzvgO9+EXgmPxn4j/0yBpt&#10;PtV82eFG+/8A7Fet+P8Awl4Q8N+GpblvDmn2byskUUrvL8jN/wADrd/Yw0TSNV8L635t5bJq32/Y&#10;0Lyqj+VsTZ/4+71037QPww1zxP408GeH9M0XULzSfP8AtV9fW9sz26rv+47bNu7Zv/77SvPocYYL&#10;BYv+zqtKPN/NI8V5DmGZ46FSM5Rpf3T5v8SfBPXraC3vtK0+S5spYPNZNyb1/wCAV5p/HX6Ea34S&#10;1DTdOvbz+yrt4rWJpfkgb7q1+fl4/nXUsrLsd2Z2T+5Xs1cbgcwlzYaX/gJ97muSxyeFKPPzcw2u&#10;l8af8g3wp/2CV/8ASi4rl66jxp/yDfCn/YJX/wBKLisD5wiooorzDnPUrP8Aao+LttZvaP481u8t&#10;W27otRn+1btvz/8ALXfXrGg/8FJvjJoi7bq50bW1/wCohY//ABp0r5Sp9RyxKjUlEKE++tMp6J86&#10;VZcT95/Cn/Is6Z/1wSsnxZ8PrDxzqOi3GsPPdWmmStcJpYbFrPL/AAPKn8ez+H+Hd839zbBoHjrS&#10;bLRLSCS4YvHEqs4iar3/AAsTRv8An5f/AL9PXmyPYidLRXNf8LE0b/n5f/v09H/CxNG/5+X/AO/T&#10;1BZ0tZk3h6z/ALZfXILOJ9bSzayW4lZv9Vv37P8Ad31m/wDCxNG/5+X/AO/T0f8ACxNG/wCfl/8A&#10;v09AHPfDb4e6joN/4t8R65HpsPijxLOjXSaZueKJYovKiiR2RGb+9vdP46yvg/8As9+HPh74f8Ly&#10;X2kWU3ijS7NIpbu3Z3hSXZteWJG+VWf+/sVmrtv+FiaN/wA/L/8Afp6P+Fg6L/z3b/v09AFR/g/4&#10;OfxU/iP+wYE1hp/tDzIzojy/89Xi+6zf7e2ug1Xw9p+vS6fLfWy3L2F0l3au7f6qVUdd/wD3yzf9&#10;91lf8LE0b/n5f/v09H/CxNG/5+X/AO/T0AO1X4deGtbi1tb7SLa8TW/K/tFLhd6XHlJsT/vj/Yql&#10;pvwh8IaPpL6ZbaQv2R7qK9bzpZZXaWJ0eJ97Pu+RlSrf/CxNG/5+X/79PR/wsTRv+fl/+/T0AQ+M&#10;fhZ4V8eXtpc65o8V5d2qPFFcJK8UuxvvpvRlZl/2Pu10dtYW1np0VjBBHDZRReUtui/Ii/c2Vhf8&#10;LE0b/n5f/v09H/CxNG/5+X/79PQBk/8ACkPA/wDwjMWg/wDCPQf2VBP9ogh82X/R3/vxPv3Rf8A2&#10;10vhfwrpHgzRYdK0Syi03T4tzrFD/fb77t/eb/aqh/wsTRv+fl/+/T0f8LE0b/n5f/v09AFbR/hL&#10;4T8PeIZtasdGiTU5d/8ApE0ry7d339m9327/APY21X8PfBnwT4Zv7i803w9bW0ssTRMnztEiN99E&#10;iZ9q7/8AYStH/hYmjf8APy//AH6ej/hYmjf8/L/9+noAyfD3wQ8D+EryK80rQYLa7iilt4pvNld0&#10;ib76Jvf5V/2Pu1q3/wAN/DWp+D7Xwvc6LbXGhWsUUUFpNu2RIv3Nj/eVl/vUv/CxNG/5+X/79PR/&#10;wsTRv+fl/wDv09ADNH+Gnhrw9/ZX9n6UkL6W0stq7yu7q0qbZX3O/wA29P79bGleHtP0GXUJbG2W&#10;2e/umurp0/5ayt/H/wCOJWV/wsTRv+fl/wDv09H/AAsTRv8An5f/AL9PQB0tFc1/wsTRv+fl/wDv&#10;09H/AAsTRv8An5f/AL9PQB0tFc1/wsTRv+fl/wDv09H/AAsTRv8An5f/AL9PQB0tFc1/wsTRv+fl&#10;/wDv09H/AAsTRv8An5f/AL9PQB8w/tS/tD3WpeI7HwH4Hee51O3vF+2S2i790q/ciT+/833q920r&#10;wr4o0TRrJt0F/cNAj3Vvu2bZdnz7P+BVf0XUvA+hiabTdPtLMNKzO9vY7GZ3+81bP/CxNG/5+X/7&#10;9PXZUrxlGMYR+E83D4apSqSlVl8R8I/tdaJP4V+IOleLP+Ee8mK9+S6iu4P9HuJV/wDi1r1j4XWH&#10;hDxh4f0zWvCvw7svtF1F8z/Y/N+zy/x/O33fmr2v4pWXg34reCrvQdcSV7KfDrOsX72B3+5Kv+0t&#10;cr+zzosPwP8AA994b1HW11XTre7lvLS8it3Robdtvyuv97cj/d/vV2fXZez5TzKeXwpYyVWUfdkd&#10;r4V+HVzNLFqHiBld0+eKxT7if7//AMRXe3+m2eq2FxY31tHc2U6eVLbyrvRl/uMlYX/CxNG/5+X/&#10;AO/T0f8ACxNG/wCfl/8Av09eVUqynLmPoeSFuQ5n4e/AHw58K/EN7qfhq51TTbS9/wBbo32rfY7/&#10;AO/sZN27/gddL8Tv+Sf+IP8Ar2el/wCFiaN/z8v/AN+nrB+IHjfSb7wPrcEdwwaS1dVzE1EJSnL3&#10;hxpxpR5Yn4i1LbXktndQzxf62Jldf99ar0+vSPHkbt/488R397cXMuuah5txK8rbLqVE3N/wOibx&#10;zrVzqVvfT3PnXcVm1gssq738pkeJ/wDxyV6wqKCQooooIGUUUfwUS98XwHuF5+1p4j1i30yLU9M0&#10;9306JIoHt1ZN+3+/877vufwba1dV/be8aa9psumX2kaJ9klXZL9kilSX/vtpX/8AQK+eqK4ZYPDS&#10;5eePw/Ca+0l73974j1Xxz+0V4h8beA/+EOls9PttEWdLhHRWe4+X/b37f/HK8qopldFKhSoylKMf&#10;i94nmlOMYy+yPplFFbL+cia5z6G8N/Gnw5Z+GtKtJ7mdLi1s4rdk8hvvqm2rE3xs8NP/AMvkn/fh&#10;q+cafX1VLiHE0ockYxPj6vDWDrT55cx9J2H7QmkWy+W15PNb/wBx4m+Svn/xPqUWq+JtVvoPniur&#10;yWVN/wDcZ3asmh/v1wY/MamYRjGX2T0styahlkpSpfaCiiivFPoj77/4J6fHLwd4J+G2u+F9e8Q6&#10;foOof2s2oRf2nOtvFLE0USfI7fLu/dV9ETeP/gbc+I5debxV4NfVZWdmu/7dt97bk2f89f7lfj5R&#10;WcqXxLm+I15oy5eaPNyn7LWfxv8AhXpUUq2fjrwlbI/zsia1B/8AF1+Z/wC1v4/0j4l/HXxBrmh3&#10;P2zTHWK3iuE+5L5USK7p/s/JXjlFY4bCUsPH2VKPLE2r4mWI+IKKZT67DjLFhfy6beRXMDbJYm31&#10;3r+J7HxJaxM062d2q/NFN8if9915vQlexgs0r4L3I/CeJjcrpYuUZ/DI6bUv7PRd0rQO/wDsMr/+&#10;g1zlzMs0vyqqJ/ClM30VzYvFwxevLynZhsJ9W+1zDaKdWn4e8O3XijxJpOj2O1LzUp1jt2lb5dzP&#10;t+auA9AzK9T8H/FGJLWK11OVobiL7tx/erpf+GOPGX/QU0H/AMCJ/wD41Un/AAxf44/6CWhf9/5f&#10;/jVFbLpYiPvRPKxf1avHllIh8H+P4tB8a/25Fcx393E0sv8ArUd23fx/+P1X+IXja21i6l1eWL7N&#10;dyxf6Um75JZf76Vaj/Y38al9yatoKP8A3vtE/wD8ap0v7HXjq6+eTWNEkf8A2rqf/wCNVtSwVeEe&#10;U1p1qEIRhzHgbv50rt/e+euq+G3/ACGbv/rh/wCzpXo+ofsfeMtJsrq6uNU0FkgiaVkW4n/h/wC2&#10;Vcv8BfBt7448U3thp81rBMtm8rC7dkX76f3UeiVOpCXJynTGpHl5uY6SvQ/hp8Tl8ML/AGfqG59P&#10;dvldPneKrn/DPXiD/oI6V/39l/8AjVH/AAz14g/6COlf9/Zf/jVdNKnXpS5oxMalahVjyykenQ+P&#10;/D11B5661abP9uXY9cF8Qvi7Bc2Eun6LKzvL8kt3/s/7FZ3/AAz14g/6COlf9/Zf/jVH/DPXiD/o&#10;I6V/39l/+NV3VKuJnHl5TjpxoQlzcx5g9c148/5Fx/8Arqle5P8As+eIP+gjpX/f2X/41XC/G74Q&#10;a34H8Avq1/c2Utss6rtgkdm+b/gCV5EsPXj70onpRrUZfBI+fKKKZ/HWJuPooplABRRRVgPplPoo&#10;AZRT6Y9ABTaKKACv0M+Cnx38GeG/h7pNpfeMxpUv2WJHt7d7X76ptfd5rbt1fnnRXZRr+yjKPL8R&#10;5mNwP1zl97l5T9PJv2g/hzNf2923xFujcW6sqvvsPut97+KviX9qXxVpXir4gxXOlanHqsSxNuuE&#10;ZH3bnd/4fl3V4/TaqWK5o8px4bKfq9eNXm+Els7yewuorm2nltru3ZJYpYm2PE6/cdHrrb/42fET&#10;Ur+yvLzx74mubuylaW1uJdYnd7dmTY7o+/5G2PXFUVwn0R0epfEjxZrcry6h4o1m/leCW1aa7vpZ&#10;Xe3Z97xfM/3Xb5nSqNt4t1zTZdHls9a1C2l0b/kHPFdOj2Xzu/7r/nl87u/yfxVlUUcsRGrD4t1y&#10;Gzis4ta1BLSK1lsookum2Lbyvuli2b/uu292St7wB48bQde0qfV9X8TQ2WlwSxWP9g6n9luLLc+9&#10;/KdkdVV3d3ZET+OuJ/jp9HLEOY9g+IX7Ruva3q+iS+F9a8SaDb6TZvZQX1xrEsup3Xmy+bK9xcLs&#10;3b3/AIP7qJXlV/qt9rGpS6jfXlzeahcN5st3cSvLK7f33dvmqpRRGMYFykd3Z/Gnxfc69o954h8U&#10;a74hsrK+tb2W0vtTllSXyH3p953/ANvb/vvVf4kfFfxH8RdWvm1DXNXudHa+uLqz0y7vnlitdzuy&#10;IiN8qbP9iuMoo5YhzSOov/iv421VtMa+8X67ePprebYvcanK/wBlf+/F8/y/8Apl/wDFHxjqus2+&#10;tX3izW7zVbeJ4or641GV7iJWTa6I+/cq/O9cvT6OWIGnYeLdc03+zfsetahbf2XO9xp3k3Tp9jlb&#10;ZveLb91n2J9z+5ViHxz4jtlt4ote1REt4p7eJEvH/dRT/wCtRP8AZfe+/wDvViUVXuAdh4A8eN4e&#10;1nSm1XV/E0OmaWsv2FNB1P7LcWby/f8AKdkdV3/x7Pv1sfGn4wN8UX0Gzg/tR9K0OCWKC41y++23&#10;s7yvvllll2Jub7i/7qJXmT0VPLEOYdTaKKogKKKKABKKZRVgPplFFQWH3K61PiXc/IzaH4dmu0XY&#10;txLo8G//AIGmza3/AHxXJUVYD7m5a5uJp5dvmytvbYqJ/wCOLRDcy20sU8TbJYm3q/8AtUyinykG&#10;nD4n1W2it4orxkSCCe3i+X7sUu/zU/4Hvena94t1fxVb6VFqt9JfxaXZrp9ij/8ALC3X7if+P1j0&#10;+r5Sxj1bvNVvr+C0gubye5t7OLyrVJZXdLdd+/Yn91d7u/yVUoqOUB9Mop9aAeofs/QxTa34u82J&#10;ZtvhTVHXeu/Y32evpLR9B0Xx/wDFjw59jsbS217wlo9l9stEVE+32Eumo/m7P4milf5/9l0/uV8Q&#10;2GtXejStJp9/cWE11C8DNbytF5sLfK6tt/gb+7Wja+M/EFrqn9uWuualb6j9n8j7fDeSrL5Ozy9u&#10;/fu2bPl2/wBz5awlT5pF8xj0U2ityD1X9njUtTs/Fs0/9sahYeH9GtZdd1O3tLyW3S6WBPkifb/f&#10;fyov+B1q+Hr/AFNPC+t+LFto7zxb401hdN0y38hJd6eaktw6Rfxb3+zxf8Dda8f0/Wr2xivrWwvZ&#10;rZbkfZr2GGVkSVd2/Y/95dyLWtdeO9auG8Mxx3z2U+hJ5GltZf6O8B815d25f492/wCb/YSo5S+Y&#10;9y1XStM8Z6v4a8J+L/FGn3mu6NLe6hr+svfRRbIvk2abb3ErossqOj7f4VZ/k+VK6P4l6PZw/GTT&#10;/Gt5pul2GiaH4RsNd+w2M8Utv9oW3RbeL907/fldP95Edq+Ztd8deIvF1ui63r+qaykb7kXULyW4&#10;2v8A3vmep7rx3r8nhy40O41CW4sria3VvObdLmBXSGHf/wA81VvufdrPlkHMeyWGqz2fghLP4hX0&#10;Vz/wkq2aaPoKRJvsomuEd9Qfb8sW9d/+1L5u5/l+aur8VW2teIZ/Hen6fYxvqujeN7XT/C1o9suy&#10;1TZcL5UW5NqReVFFL/d+RGr5yvfiN4wu9MTRrrxNrdxYLbrAlhNqMrRLCnyquzft2f7NH/Cx/GX2&#10;m0uv+Ep1vzNJ/wCPSb+0Jd1j8m3918/yfJ8vy0ezkHMe2vbeHPHPirQoNX8Q6Xr1x4S0x5dY1G41&#10;GK1/t66+0O0VrFLO6eaqb0TzX/h3/wBxK439rSz+zfHrxNL5VjbJOtvcLFp8sTwput4vk+V/lrzT&#10;X/FuueKXVta1rUNYa3+79uunuPK/3d9U9S1e91zUJrvULya/u5Nm+4uJWlmbauz7zf7NEaYcxBvp&#10;tFOrqIPWPAHxx8Yab8MvEHw6s9Sk/sLUf9Kt7d/n8qVX3v5X9xHXdXpv7PeiWPhfwRdePLbxH4du&#10;fGavPZaPo2s+IbWySwVk2vdSpLKjM3zPsVPk/ievl1Z2smSeN2jZW3pMv31rZPiUzXGy40mwu77+&#10;JmR1f/xx1WuKpQ5vhNo1f5iTZ9j0HWHn+5LstYtn8cvmo/yf8AR/++652rWo6rPq0xEjqkdum1YY&#10;V2rF/u1SrppQ5IkSlzj0doWRlZk2N99P4K+sx8Z/AHjPRrG+1zxXq2la6nhddDeKKxd9t15Vwj3D&#10;uqfMv7/ft3fwr/sV8k7KK8HNMnoY+cZy92Uf5TvwmOq4T4T7A0H4z/Dvw3rXhrUP+Esn1K10Rbxf&#10;s76ZcI8vmvuT/YVl+7/CvzV8marcrf6te3US7Irid5VT/eeqtFTl2TUMtlzRnKUpBjMwq4uMYzGV&#10;1HjT/kG+FP8AsEr/AOlFxXNV0Xjb/kF+F/8AsDr/AOlEtfSHmn//2VBLAwQUAAYACAAAACEAcUJV&#10;xOEAAAALAQAADwAAAGRycy9kb3ducmV2LnhtbEyPQUvDQBCF74L/YRnBm92smtjGbEop6qkItoL0&#10;Nk2mSWh2N2S3SfrvnZ70NDO8x5vvZcvJtGKg3jfOalCzCATZwpWNrTR8794f5iB8QFti6yxpuJCH&#10;ZX57k2FautF+0bANleAQ61PUUIfQpVL6oiaDfuY6sqwdXW8w8NlXsuxx5HDTyscoSqTBxvKHGjta&#10;11Sctmej4WPEcfWk3obN6bi+7Hfx589Gkdb3d9PqFUSgKfyZ4YrP6JAz08GdbelFqyF+fmGnhiTi&#10;edVVsuByB95iFS9A5pn83yH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+FJzqXgMAAB0JAAAOAAAAAAAAAAAAAAAAADwCAABkcnMvZTJvRG9jLnhtbFBLAQItAAoA&#10;AAAAAAAAIQB75ASNFasCABWrAgAVAAAAAAAAAAAAAAAAAMYFAABkcnMvbWVkaWEvaW1hZ2UxLmpw&#10;ZWdQSwECLQAUAAYACAAAACEAcUJVxOEAAAALAQAADwAAAAAAAAAAAAAAAAAOsQIAZHJzL2Rvd25y&#10;ZXYueG1sUEsBAi0AFAAGAAgAAAAhAFhgsxu6AAAAIgEAABkAAAAAAAAAAAAAAAAAHLICAGRycy9f&#10;cmVscy9lMm9Eb2MueG1sLnJlbHNQSwUGAAAAAAYABgB9AQAADbMCAAAA&#10;">
                <v:shape id="Graphic 2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OhKxQAAANsAAAAPAAAAZHJzL2Rvd25yZXYueG1sRI/dasJA&#10;FITvhb7DcgreSN1UJEh0lVLwBy1o1Qc4ZE+zqdmzaXaN8e27hYKXw8x8w8wWna1ES40vHSt4HSYg&#10;iHOnSy4UnE/LlwkIH5A1Vo5JwZ08LOZPvRlm2t34k9pjKESEsM9QgQmhzqT0uSGLfuhq4uh9ucZi&#10;iLIppG7wFuG2kqMkSaXFkuOCwZreDeWX49Uq2H2sD+bwfdpuLvv0p6jSwbJdkVL95+5tCiJQFx7h&#10;//ZGKxiN4e9L/AFy/gsAAP//AwBQSwECLQAUAAYACAAAACEA2+H2y+4AAACFAQAAEwAAAAAAAAAA&#10;AAAAAAAAAAAAW0NvbnRlbnRfVHlwZXNdLnhtbFBLAQItABQABgAIAAAAIQBa9CxbvwAAABUBAAAL&#10;AAAAAAAAAAAAAAAAAB8BAABfcmVscy8ucmVsc1BLAQItABQABgAIAAAAIQChqOhK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5" o:spid="_x0000_s1028" type="#_x0000_t75" style="position:absolute;left:4413;top:3517;width:58502;height:3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9D/wwAAANsAAAAPAAAAZHJzL2Rvd25yZXYueG1sRI/disIw&#10;FITvhX2HcBb2zqYrtEg1LbIgK+yFqH2AY3P6g81JaaLWt98IgpfDzHzDrIvJ9OJGo+ssK/iOYhDE&#10;ldUdNwrK03a+BOE8ssbeMil4kIMi/5itMdP2zge6HX0jAoRdhgpa74dMSle1ZNBFdiAOXm1Hgz7I&#10;sZF6xHuAm14u4jiVBjsOCy0O9NNSdTlejQJd1en1vN3tp/K3LtO/JHkcbKLU1+e0WYHwNPl3+NXe&#10;aQWLBJ5fwg+Q+T8AAAD//wMAUEsBAi0AFAAGAAgAAAAhANvh9svuAAAAhQEAABMAAAAAAAAAAAAA&#10;AAAAAAAAAFtDb250ZW50X1R5cGVzXS54bWxQSwECLQAUAAYACAAAACEAWvQsW78AAAAVAQAACwAA&#10;AAAAAAAAAAAAAAAfAQAAX3JlbHMvLnJlbHNQSwECLQAUAAYACAAAACEA6IPQ/8MAAADb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STUDIO</w:t>
      </w:r>
    </w:p>
    <w:p w14:paraId="1F9C5906" w14:textId="77777777" w:rsidR="00E014A9" w:rsidRDefault="00E014A9">
      <w:pPr>
        <w:pStyle w:val="BodyText"/>
        <w:rPr>
          <w:b/>
          <w:sz w:val="22"/>
        </w:rPr>
      </w:pPr>
    </w:p>
    <w:p w14:paraId="4C100E20" w14:textId="77777777" w:rsidR="00E014A9" w:rsidRDefault="00E014A9">
      <w:pPr>
        <w:pStyle w:val="BodyText"/>
        <w:rPr>
          <w:b/>
          <w:sz w:val="22"/>
        </w:rPr>
      </w:pPr>
    </w:p>
    <w:p w14:paraId="1EFABE63" w14:textId="77777777" w:rsidR="00E014A9" w:rsidRDefault="00E014A9">
      <w:pPr>
        <w:pStyle w:val="BodyText"/>
        <w:rPr>
          <w:b/>
          <w:sz w:val="22"/>
        </w:rPr>
      </w:pPr>
    </w:p>
    <w:p w14:paraId="1466B0DD" w14:textId="77777777" w:rsidR="00E014A9" w:rsidRDefault="00E014A9">
      <w:pPr>
        <w:pStyle w:val="BodyText"/>
        <w:rPr>
          <w:b/>
          <w:sz w:val="22"/>
        </w:rPr>
      </w:pPr>
    </w:p>
    <w:p w14:paraId="429BBA0B" w14:textId="77777777" w:rsidR="00E014A9" w:rsidRDefault="00E014A9">
      <w:pPr>
        <w:pStyle w:val="BodyText"/>
        <w:rPr>
          <w:b/>
          <w:sz w:val="22"/>
        </w:rPr>
      </w:pPr>
    </w:p>
    <w:p w14:paraId="6B3D14D4" w14:textId="77777777" w:rsidR="00E014A9" w:rsidRDefault="00E014A9">
      <w:pPr>
        <w:pStyle w:val="BodyText"/>
        <w:rPr>
          <w:b/>
          <w:sz w:val="22"/>
        </w:rPr>
      </w:pPr>
    </w:p>
    <w:p w14:paraId="21550B3E" w14:textId="77777777" w:rsidR="00E014A9" w:rsidRDefault="00E014A9">
      <w:pPr>
        <w:pStyle w:val="BodyText"/>
        <w:rPr>
          <w:b/>
          <w:sz w:val="22"/>
        </w:rPr>
      </w:pPr>
    </w:p>
    <w:p w14:paraId="569D17AC" w14:textId="77777777" w:rsidR="00E014A9" w:rsidRDefault="00E014A9">
      <w:pPr>
        <w:pStyle w:val="BodyText"/>
        <w:rPr>
          <w:b/>
          <w:sz w:val="22"/>
        </w:rPr>
      </w:pPr>
    </w:p>
    <w:p w14:paraId="63A20CA1" w14:textId="77777777" w:rsidR="00E014A9" w:rsidRDefault="00E014A9">
      <w:pPr>
        <w:pStyle w:val="BodyText"/>
        <w:rPr>
          <w:b/>
          <w:sz w:val="22"/>
        </w:rPr>
      </w:pPr>
    </w:p>
    <w:p w14:paraId="5ACB72F3" w14:textId="77777777" w:rsidR="00E014A9" w:rsidRDefault="00E014A9">
      <w:pPr>
        <w:pStyle w:val="BodyText"/>
        <w:rPr>
          <w:b/>
          <w:sz w:val="22"/>
        </w:rPr>
      </w:pPr>
    </w:p>
    <w:p w14:paraId="4A05B4C9" w14:textId="77777777" w:rsidR="00E014A9" w:rsidRDefault="00E014A9">
      <w:pPr>
        <w:pStyle w:val="BodyText"/>
        <w:rPr>
          <w:b/>
          <w:sz w:val="22"/>
        </w:rPr>
      </w:pPr>
    </w:p>
    <w:p w14:paraId="57F55B0F" w14:textId="77777777" w:rsidR="00E014A9" w:rsidRDefault="00E014A9">
      <w:pPr>
        <w:pStyle w:val="BodyText"/>
        <w:rPr>
          <w:b/>
          <w:sz w:val="22"/>
        </w:rPr>
      </w:pPr>
    </w:p>
    <w:p w14:paraId="7AB338B2" w14:textId="77777777" w:rsidR="00E014A9" w:rsidRDefault="00E014A9">
      <w:pPr>
        <w:pStyle w:val="BodyText"/>
        <w:rPr>
          <w:b/>
          <w:sz w:val="22"/>
        </w:rPr>
      </w:pPr>
    </w:p>
    <w:p w14:paraId="4892F43B" w14:textId="77777777" w:rsidR="00E014A9" w:rsidRDefault="00E014A9">
      <w:pPr>
        <w:pStyle w:val="BodyText"/>
        <w:rPr>
          <w:b/>
          <w:sz w:val="22"/>
        </w:rPr>
      </w:pPr>
    </w:p>
    <w:p w14:paraId="48B0671B" w14:textId="77777777" w:rsidR="00E014A9" w:rsidRDefault="00E014A9">
      <w:pPr>
        <w:pStyle w:val="BodyText"/>
        <w:rPr>
          <w:b/>
          <w:sz w:val="22"/>
        </w:rPr>
      </w:pPr>
    </w:p>
    <w:p w14:paraId="32705153" w14:textId="77777777" w:rsidR="00E014A9" w:rsidRDefault="00E014A9">
      <w:pPr>
        <w:pStyle w:val="BodyText"/>
        <w:rPr>
          <w:b/>
          <w:sz w:val="22"/>
        </w:rPr>
      </w:pPr>
    </w:p>
    <w:p w14:paraId="19ECA0D1" w14:textId="77777777" w:rsidR="00E014A9" w:rsidRDefault="00E014A9">
      <w:pPr>
        <w:pStyle w:val="BodyText"/>
        <w:rPr>
          <w:b/>
          <w:sz w:val="22"/>
        </w:rPr>
      </w:pPr>
    </w:p>
    <w:p w14:paraId="25E2263A" w14:textId="77777777" w:rsidR="00E014A9" w:rsidRDefault="00E014A9">
      <w:pPr>
        <w:pStyle w:val="BodyText"/>
        <w:rPr>
          <w:b/>
          <w:sz w:val="22"/>
        </w:rPr>
      </w:pPr>
    </w:p>
    <w:p w14:paraId="6FE150AA" w14:textId="77777777" w:rsidR="00E014A9" w:rsidRDefault="00E014A9">
      <w:pPr>
        <w:pStyle w:val="BodyText"/>
        <w:rPr>
          <w:b/>
          <w:sz w:val="22"/>
        </w:rPr>
      </w:pPr>
    </w:p>
    <w:p w14:paraId="31E0828B" w14:textId="77777777" w:rsidR="00E014A9" w:rsidRDefault="00E014A9">
      <w:pPr>
        <w:pStyle w:val="BodyText"/>
        <w:rPr>
          <w:b/>
          <w:sz w:val="22"/>
        </w:rPr>
      </w:pPr>
    </w:p>
    <w:p w14:paraId="0CFCE0D9" w14:textId="77777777" w:rsidR="00E014A9" w:rsidRDefault="00E014A9">
      <w:pPr>
        <w:pStyle w:val="BodyText"/>
        <w:rPr>
          <w:b/>
          <w:sz w:val="22"/>
        </w:rPr>
      </w:pPr>
    </w:p>
    <w:p w14:paraId="5C4A89D8" w14:textId="77777777" w:rsidR="00E014A9" w:rsidRDefault="00E014A9">
      <w:pPr>
        <w:pStyle w:val="BodyText"/>
        <w:rPr>
          <w:b/>
          <w:sz w:val="22"/>
        </w:rPr>
      </w:pPr>
    </w:p>
    <w:p w14:paraId="32971955" w14:textId="77777777" w:rsidR="00E014A9" w:rsidRDefault="00E014A9">
      <w:pPr>
        <w:pStyle w:val="BodyText"/>
        <w:rPr>
          <w:b/>
          <w:sz w:val="22"/>
        </w:rPr>
      </w:pPr>
    </w:p>
    <w:p w14:paraId="69B3A100" w14:textId="77777777" w:rsidR="00E014A9" w:rsidRDefault="00E014A9">
      <w:pPr>
        <w:pStyle w:val="BodyText"/>
        <w:rPr>
          <w:b/>
          <w:sz w:val="22"/>
        </w:rPr>
      </w:pPr>
    </w:p>
    <w:p w14:paraId="2B347603" w14:textId="77777777" w:rsidR="00E014A9" w:rsidRDefault="00E014A9">
      <w:pPr>
        <w:pStyle w:val="BodyText"/>
        <w:rPr>
          <w:b/>
          <w:sz w:val="22"/>
        </w:rPr>
      </w:pPr>
    </w:p>
    <w:p w14:paraId="16A011FB" w14:textId="77777777" w:rsidR="00E014A9" w:rsidRDefault="00E014A9">
      <w:pPr>
        <w:pStyle w:val="BodyText"/>
        <w:rPr>
          <w:b/>
          <w:sz w:val="22"/>
        </w:rPr>
      </w:pPr>
    </w:p>
    <w:p w14:paraId="15DE8934" w14:textId="77777777" w:rsidR="00E014A9" w:rsidRDefault="00E014A9">
      <w:pPr>
        <w:pStyle w:val="BodyText"/>
        <w:rPr>
          <w:b/>
          <w:sz w:val="22"/>
        </w:rPr>
      </w:pPr>
    </w:p>
    <w:p w14:paraId="15423A27" w14:textId="77777777" w:rsidR="00E014A9" w:rsidRDefault="00E014A9">
      <w:pPr>
        <w:pStyle w:val="BodyText"/>
        <w:rPr>
          <w:b/>
          <w:sz w:val="22"/>
        </w:rPr>
      </w:pPr>
    </w:p>
    <w:p w14:paraId="28BDAEBB" w14:textId="77777777" w:rsidR="00E014A9" w:rsidRDefault="00E014A9">
      <w:pPr>
        <w:pStyle w:val="BodyText"/>
        <w:rPr>
          <w:b/>
          <w:sz w:val="22"/>
        </w:rPr>
      </w:pPr>
    </w:p>
    <w:p w14:paraId="0FE4F721" w14:textId="77777777" w:rsidR="00E014A9" w:rsidRDefault="00E014A9">
      <w:pPr>
        <w:pStyle w:val="BodyText"/>
        <w:rPr>
          <w:b/>
          <w:sz w:val="22"/>
        </w:rPr>
      </w:pPr>
    </w:p>
    <w:p w14:paraId="5DE9737F" w14:textId="77777777" w:rsidR="00E014A9" w:rsidRDefault="00E014A9">
      <w:pPr>
        <w:pStyle w:val="BodyText"/>
        <w:rPr>
          <w:b/>
          <w:sz w:val="22"/>
        </w:rPr>
      </w:pPr>
    </w:p>
    <w:p w14:paraId="6000A60D" w14:textId="77777777" w:rsidR="00E014A9" w:rsidRDefault="00E014A9">
      <w:pPr>
        <w:pStyle w:val="BodyText"/>
        <w:rPr>
          <w:b/>
          <w:sz w:val="22"/>
        </w:rPr>
      </w:pPr>
    </w:p>
    <w:p w14:paraId="13EF358A" w14:textId="77777777" w:rsidR="00E014A9" w:rsidRDefault="00E014A9">
      <w:pPr>
        <w:pStyle w:val="BodyText"/>
        <w:rPr>
          <w:b/>
          <w:sz w:val="22"/>
        </w:rPr>
      </w:pPr>
    </w:p>
    <w:p w14:paraId="5AE5A96D" w14:textId="77777777" w:rsidR="00E014A9" w:rsidRDefault="00E014A9">
      <w:pPr>
        <w:pStyle w:val="BodyText"/>
        <w:rPr>
          <w:b/>
          <w:sz w:val="22"/>
        </w:rPr>
      </w:pPr>
    </w:p>
    <w:p w14:paraId="37A1A093" w14:textId="77777777" w:rsidR="00E014A9" w:rsidRDefault="00E014A9">
      <w:pPr>
        <w:pStyle w:val="BodyText"/>
        <w:rPr>
          <w:b/>
          <w:sz w:val="22"/>
        </w:rPr>
      </w:pPr>
    </w:p>
    <w:p w14:paraId="4E9A0968" w14:textId="77777777" w:rsidR="00E014A9" w:rsidRDefault="00E014A9">
      <w:pPr>
        <w:pStyle w:val="BodyText"/>
        <w:rPr>
          <w:b/>
          <w:sz w:val="22"/>
        </w:rPr>
      </w:pPr>
    </w:p>
    <w:p w14:paraId="0667CB1A" w14:textId="77777777" w:rsidR="00E014A9" w:rsidRDefault="00E014A9">
      <w:pPr>
        <w:pStyle w:val="BodyText"/>
        <w:rPr>
          <w:b/>
          <w:sz w:val="22"/>
        </w:rPr>
      </w:pPr>
    </w:p>
    <w:p w14:paraId="56E762A2" w14:textId="77777777" w:rsidR="00E014A9" w:rsidRDefault="00E014A9">
      <w:pPr>
        <w:pStyle w:val="BodyText"/>
        <w:rPr>
          <w:b/>
          <w:sz w:val="22"/>
        </w:rPr>
      </w:pPr>
    </w:p>
    <w:p w14:paraId="05BFD7EB" w14:textId="77777777" w:rsidR="00E014A9" w:rsidRDefault="00E014A9">
      <w:pPr>
        <w:pStyle w:val="BodyText"/>
        <w:rPr>
          <w:b/>
          <w:sz w:val="22"/>
        </w:rPr>
      </w:pPr>
    </w:p>
    <w:p w14:paraId="2BCAF789" w14:textId="77777777" w:rsidR="00E014A9" w:rsidRDefault="00E014A9">
      <w:pPr>
        <w:pStyle w:val="BodyText"/>
        <w:rPr>
          <w:b/>
          <w:sz w:val="22"/>
        </w:rPr>
      </w:pPr>
    </w:p>
    <w:p w14:paraId="24872035" w14:textId="77777777" w:rsidR="00E014A9" w:rsidRDefault="00E014A9">
      <w:pPr>
        <w:pStyle w:val="BodyText"/>
        <w:rPr>
          <w:b/>
          <w:sz w:val="22"/>
        </w:rPr>
      </w:pPr>
    </w:p>
    <w:p w14:paraId="6EEB5822" w14:textId="77777777" w:rsidR="00E014A9" w:rsidRDefault="00E014A9">
      <w:pPr>
        <w:pStyle w:val="BodyText"/>
        <w:rPr>
          <w:b/>
          <w:sz w:val="22"/>
        </w:rPr>
      </w:pPr>
    </w:p>
    <w:p w14:paraId="55A10A1C" w14:textId="77777777" w:rsidR="00E014A9" w:rsidRDefault="00E014A9">
      <w:pPr>
        <w:pStyle w:val="BodyText"/>
        <w:rPr>
          <w:b/>
          <w:sz w:val="22"/>
        </w:rPr>
      </w:pPr>
    </w:p>
    <w:p w14:paraId="1E0DB475" w14:textId="77777777" w:rsidR="00E014A9" w:rsidRDefault="00E014A9">
      <w:pPr>
        <w:pStyle w:val="BodyText"/>
        <w:rPr>
          <w:b/>
          <w:sz w:val="22"/>
        </w:rPr>
      </w:pPr>
    </w:p>
    <w:p w14:paraId="0ED0AFA5" w14:textId="77777777" w:rsidR="00E014A9" w:rsidRDefault="00E014A9">
      <w:pPr>
        <w:pStyle w:val="BodyText"/>
        <w:rPr>
          <w:b/>
          <w:sz w:val="22"/>
        </w:rPr>
      </w:pPr>
    </w:p>
    <w:p w14:paraId="76EEF6D3" w14:textId="77777777" w:rsidR="00E014A9" w:rsidRDefault="00E014A9">
      <w:pPr>
        <w:pStyle w:val="BodyText"/>
        <w:rPr>
          <w:b/>
          <w:sz w:val="22"/>
        </w:rPr>
      </w:pPr>
    </w:p>
    <w:p w14:paraId="487FEB19" w14:textId="77777777" w:rsidR="00E014A9" w:rsidRDefault="00E014A9">
      <w:pPr>
        <w:pStyle w:val="BodyText"/>
        <w:rPr>
          <w:b/>
          <w:sz w:val="22"/>
        </w:rPr>
      </w:pPr>
    </w:p>
    <w:p w14:paraId="6E6AEE07" w14:textId="77777777" w:rsidR="00E014A9" w:rsidRDefault="00E014A9">
      <w:pPr>
        <w:pStyle w:val="BodyText"/>
        <w:rPr>
          <w:b/>
          <w:sz w:val="22"/>
        </w:rPr>
      </w:pPr>
    </w:p>
    <w:p w14:paraId="173A7B7B" w14:textId="77777777" w:rsidR="00E014A9" w:rsidRDefault="00E014A9">
      <w:pPr>
        <w:pStyle w:val="BodyText"/>
        <w:spacing w:before="57"/>
        <w:rPr>
          <w:b/>
          <w:sz w:val="22"/>
        </w:rPr>
      </w:pPr>
    </w:p>
    <w:p w14:paraId="399FD7C1" w14:textId="77777777" w:rsidR="00E014A9" w:rsidRDefault="00BD3C90">
      <w:pPr>
        <w:pStyle w:val="Heading3"/>
      </w:pPr>
      <w:r>
        <w:rPr>
          <w:spacing w:val="-2"/>
        </w:rPr>
        <w:t>RESULT:</w:t>
      </w:r>
    </w:p>
    <w:p w14:paraId="4424D830" w14:textId="77777777" w:rsidR="00E014A9" w:rsidRDefault="00BD3C90">
      <w:pPr>
        <w:pStyle w:val="BodyText"/>
        <w:spacing w:before="175" w:line="259" w:lineRule="auto"/>
        <w:ind w:left="287" w:firstLine="778"/>
      </w:pP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 xml:space="preserve">using </w:t>
      </w: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) command.</w:t>
      </w:r>
    </w:p>
    <w:p w14:paraId="54867171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1"/>
        <w:gridCol w:w="7478"/>
      </w:tblGrid>
      <w:tr w:rsidR="00E014A9" w14:paraId="4BCED2D7" w14:textId="77777777">
        <w:trPr>
          <w:trHeight w:val="508"/>
        </w:trPr>
        <w:tc>
          <w:tcPr>
            <w:tcW w:w="2091" w:type="dxa"/>
          </w:tcPr>
          <w:p w14:paraId="44BAEB3F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b)</w:t>
            </w:r>
          </w:p>
        </w:tc>
        <w:tc>
          <w:tcPr>
            <w:tcW w:w="7478" w:type="dxa"/>
            <w:vMerge w:val="restart"/>
          </w:tcPr>
          <w:p w14:paraId="51DF98A4" w14:textId="77777777" w:rsidR="00E014A9" w:rsidRDefault="00BD3C90">
            <w:pPr>
              <w:pStyle w:val="TableParagraph"/>
              <w:spacing w:line="317" w:lineRule="exact"/>
              <w:ind w:left="1795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</w:p>
          <w:p w14:paraId="09EFB3BB" w14:textId="77777777" w:rsidR="00E014A9" w:rsidRDefault="00BD3C90">
            <w:pPr>
              <w:pStyle w:val="TableParagraph"/>
              <w:spacing w:before="186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(Datatypes,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Operators)</w:t>
            </w:r>
          </w:p>
        </w:tc>
      </w:tr>
      <w:tr w:rsidR="00E014A9" w14:paraId="05691789" w14:textId="77777777">
        <w:trPr>
          <w:trHeight w:val="546"/>
        </w:trPr>
        <w:tc>
          <w:tcPr>
            <w:tcW w:w="2091" w:type="dxa"/>
          </w:tcPr>
          <w:p w14:paraId="587B6E00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  <w:vMerge/>
            <w:tcBorders>
              <w:top w:val="nil"/>
            </w:tcBorders>
          </w:tcPr>
          <w:p w14:paraId="1237E56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2BB89832" w14:textId="77777777" w:rsidR="00E014A9" w:rsidRDefault="00BD3C90">
      <w:pPr>
        <w:pStyle w:val="BodyText"/>
        <w:spacing w:before="20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5200" behindDoc="1" locked="0" layoutInCell="1" allowOverlap="1" wp14:anchorId="6A39906B" wp14:editId="3D6640F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88108D" id="Graphic 26" o:spid="_x0000_s1026" style="position:absolute;margin-left:27.35pt;margin-top:30.35pt;width:557.15pt;height:727.6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63B37D32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77D6C87E" w14:textId="77777777" w:rsidR="00E014A9" w:rsidRDefault="00BD3C90">
      <w:pPr>
        <w:pStyle w:val="BodyText"/>
        <w:spacing w:before="176"/>
        <w:ind w:left="888"/>
      </w:pPr>
      <w:proofErr w:type="gramStart"/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datatypes</w:t>
      </w:r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operators.</w:t>
      </w:r>
      <w:proofErr w:type="gramEnd"/>
    </w:p>
    <w:p w14:paraId="05D6881B" w14:textId="77777777" w:rsidR="00E014A9" w:rsidRDefault="00E014A9">
      <w:pPr>
        <w:pStyle w:val="BodyText"/>
      </w:pPr>
    </w:p>
    <w:p w14:paraId="123030E1" w14:textId="77777777" w:rsidR="00E014A9" w:rsidRDefault="00E014A9">
      <w:pPr>
        <w:pStyle w:val="BodyText"/>
        <w:spacing w:before="93"/>
      </w:pPr>
    </w:p>
    <w:p w14:paraId="5DCFDCA3" w14:textId="77777777" w:rsidR="00E014A9" w:rsidRDefault="00BD3C90">
      <w:pPr>
        <w:pStyle w:val="Heading3"/>
      </w:pPr>
      <w:r>
        <w:rPr>
          <w:spacing w:val="-2"/>
        </w:rPr>
        <w:t>ALGORITHM:</w:t>
      </w:r>
    </w:p>
    <w:p w14:paraId="0A503C33" w14:textId="77777777" w:rsidR="00E014A9" w:rsidRDefault="00BD3C9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432221FB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logical,</w:t>
      </w:r>
      <w:r>
        <w:rPr>
          <w:spacing w:val="5"/>
        </w:rPr>
        <w:t xml:space="preserve"> </w:t>
      </w:r>
      <w:r>
        <w:t>numerical,</w:t>
      </w:r>
      <w:r>
        <w:rPr>
          <w:spacing w:val="-1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rPr>
          <w:spacing w:val="-10"/>
        </w:rPr>
        <w:t>v</w:t>
      </w:r>
    </w:p>
    <w:p w14:paraId="0F7E6F88" w14:textId="77777777" w:rsidR="00E014A9" w:rsidRDefault="00BD3C9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v</w:t>
      </w:r>
    </w:p>
    <w:p w14:paraId="0089639E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 xml:space="preserve">print </w:t>
      </w:r>
      <w:r>
        <w:rPr>
          <w:spacing w:val="-4"/>
        </w:rPr>
        <w:t>them</w:t>
      </w:r>
    </w:p>
    <w:p w14:paraId="31BF4225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rPr>
          <w:spacing w:val="-4"/>
        </w:rPr>
        <w:t>them</w:t>
      </w:r>
    </w:p>
    <w:p w14:paraId="1159638E" w14:textId="77777777" w:rsidR="00E014A9" w:rsidRDefault="00BD3C9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2D4D02F6" w14:textId="77777777" w:rsidR="00E014A9" w:rsidRDefault="00E014A9">
      <w:pPr>
        <w:pStyle w:val="BodyText"/>
      </w:pPr>
    </w:p>
    <w:p w14:paraId="7E775451" w14:textId="77777777" w:rsidR="00E014A9" w:rsidRDefault="00E014A9">
      <w:pPr>
        <w:pStyle w:val="BodyText"/>
        <w:spacing w:before="96"/>
      </w:pPr>
    </w:p>
    <w:p w14:paraId="42EAB1C8" w14:textId="77777777" w:rsidR="00E014A9" w:rsidRDefault="00BD3C90">
      <w:pPr>
        <w:pStyle w:val="Heading3"/>
      </w:pPr>
      <w:r>
        <w:rPr>
          <w:spacing w:val="-2"/>
        </w:rPr>
        <w:t>PROGRAM:</w:t>
      </w:r>
    </w:p>
    <w:p w14:paraId="40B31BC0" w14:textId="77777777" w:rsidR="00E014A9" w:rsidRDefault="00BD3C90">
      <w:pPr>
        <w:pStyle w:val="Heading4"/>
        <w:spacing w:before="180"/>
        <w:ind w:left="287"/>
      </w:pPr>
      <w:r>
        <w:rPr>
          <w:spacing w:val="-2"/>
        </w:rPr>
        <w:t>Datatypes:</w:t>
      </w:r>
    </w:p>
    <w:p w14:paraId="323C6347" w14:textId="77777777" w:rsidR="00E014A9" w:rsidRDefault="00BD3C90">
      <w:pPr>
        <w:pStyle w:val="BodyText"/>
        <w:spacing w:before="173"/>
        <w:ind w:left="1008"/>
      </w:pPr>
      <w:r>
        <w:rPr>
          <w:spacing w:val="-4"/>
        </w:rPr>
        <w:t>v&lt;-TRUE</w:t>
      </w:r>
    </w:p>
    <w:p w14:paraId="51B95C0E" w14:textId="77777777" w:rsidR="00E014A9" w:rsidRDefault="00BD3C90">
      <w:pPr>
        <w:pStyle w:val="BodyText"/>
        <w:spacing w:before="180" w:line="400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v&lt;-23.5</w:t>
      </w:r>
    </w:p>
    <w:p w14:paraId="4F0D66F1" w14:textId="77777777" w:rsidR="00E014A9" w:rsidRDefault="00BD3C90">
      <w:pPr>
        <w:pStyle w:val="BodyText"/>
        <w:spacing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v&lt;-2L</w:t>
      </w:r>
    </w:p>
    <w:p w14:paraId="50330DEE" w14:textId="77777777" w:rsidR="00E014A9" w:rsidRDefault="00BD3C90">
      <w:pPr>
        <w:pStyle w:val="BodyText"/>
        <w:spacing w:before="1"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v&lt;-2+5i</w:t>
      </w:r>
    </w:p>
    <w:p w14:paraId="51AA5042" w14:textId="77777777" w:rsidR="00E014A9" w:rsidRDefault="00BD3C90">
      <w:pPr>
        <w:pStyle w:val="BodyText"/>
        <w:spacing w:before="2" w:line="398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 xml:space="preserve">v&lt;-"True" </w:t>
      </w:r>
      <w:r>
        <w:rPr>
          <w:spacing w:val="-6"/>
        </w:rPr>
        <w:t>print(class(v))</w:t>
      </w:r>
    </w:p>
    <w:p w14:paraId="0DD5C3EE" w14:textId="77777777" w:rsidR="00E014A9" w:rsidRDefault="00BD3C90">
      <w:pPr>
        <w:pStyle w:val="BodyText"/>
        <w:spacing w:before="1" w:line="396" w:lineRule="auto"/>
        <w:ind w:left="1008" w:right="7002"/>
      </w:pPr>
      <w:r>
        <w:rPr>
          <w:spacing w:val="-6"/>
        </w:rPr>
        <w:t>v&lt;-</w:t>
      </w:r>
      <w:proofErr w:type="spellStart"/>
      <w:r>
        <w:rPr>
          <w:spacing w:val="-6"/>
        </w:rPr>
        <w:t>charToRaw</w:t>
      </w:r>
      <w:proofErr w:type="spellEnd"/>
      <w:r>
        <w:rPr>
          <w:spacing w:val="-6"/>
        </w:rPr>
        <w:t xml:space="preserve">("Hello") </w:t>
      </w:r>
      <w:r>
        <w:rPr>
          <w:spacing w:val="-2"/>
        </w:rPr>
        <w:t>print(class(v))</w:t>
      </w:r>
    </w:p>
    <w:p w14:paraId="5CCA2DAB" w14:textId="77777777" w:rsidR="00E014A9" w:rsidRDefault="00E014A9">
      <w:pPr>
        <w:pStyle w:val="BodyText"/>
        <w:spacing w:line="396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5346D967" w14:textId="77777777" w:rsidR="00E014A9" w:rsidRDefault="00BD3C90">
      <w:pPr>
        <w:pStyle w:val="Heading4"/>
        <w:spacing w:before="64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6224" behindDoc="1" locked="0" layoutInCell="1" allowOverlap="1" wp14:anchorId="16D66938" wp14:editId="3A8F530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658491" cy="96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3410"/>
                            <a:ext cx="2657983" cy="56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B8C380" id="Group 27" o:spid="_x0000_s1026" style="position:absolute;margin-left:27.35pt;margin-top:30.35pt;width:557.15pt;height:727.6pt;z-index:-25168025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DhaJAwAAVAsAAA4AAABkcnMvZTJvRG9jLnhtbNRWbW/TMBD+jsR/&#10;sPKd5aVvS7QWIQbTJAQTgx/gOk5j4djGdpvu33PnJG22AYMNIZi09BKfz48fP3fns5f7RpIdt05o&#10;tYzSkyQiXDFdCrVZRp8/vX1xGhHnqSqp1Iovoxvuoper58/OWlPwTNdaltwSCKJc0ZplVHtvijh2&#10;rOYNdSfacAWDlbYN9fBqN3FpaQvRGxlnSTKPW21LYzXjzsHX824wWoX4VcWZ/1BVjnsilxFg8+Fp&#10;w3ONz3h1RouNpaYWrIdBH4GioULBoodQ59RTsrXiXqhGMKudrvwJ002sq0owHvYAu0mTO7u5sHpr&#10;wl42RbsxB5qA2js8PTose7+7sObaXFlgojUb4CK84V72lW3wF1CSfaDs5kAZ33vC4OMiWcxOk1lE&#10;GIzl2TSZZT2prAbm781j9ZsHZsbDwvEtOK0BgbgjB+5pHFzX1PBArSuAgytLRLmMMlCrog3o9KKX&#10;BHwJxASvA02ucMDYUzk67JQWbOv8BdeBbrp753yny3KwaD1YbK8G04K6Udcy6NpHBHRtIwK6Xne6&#10;NtTjPMSJJmlH51UfjwvHG73jn3Tw9MdDmyf5HEMB0qODVGNHFECWLyIC5z9y75xgHi78eAB5Npnk&#10;6e9guD3jyTBgSyDuQfc/4eHgiEmQpFlP25MBLJJ5DqUhYEizNE8fPI+j/0+h9GcT9AH2WIFSoVRw&#10;tSwUNaelKN8KKfEgnd2sX0tLdhRLavjrId1yM9b5c+rqzi8MHSgBQWE6dzmE1lqXN5CCLSTdMnJf&#10;t9TyiMhLBUmORXsw7GCsB8N6+VqH0o7QlH619boSmD1hhS5u/wLVY3VmBCvgvy+lYN0rIw+3HJjl&#10;t4iwa1vNL8VoqP2yNS+g6kNGiLWQwt+EDgYMIyi1uxIMawq+jCpSPlSky4ZuOMlyZHHwwRm413sB&#10;1lKY4cDQ7qFCgbjTOL6z264pnWu2bbjyXZe1XAJqrVwtjINCU/BmzaFg2ssSpMmgw3somsYK5REf&#10;qMRb7lnI/AqE8xFKFQIdDQTQR5y4hR8UVWgpiwR0AFk4SWczSMiwxNCCsvnsdAp50bWgeT6fBgdY&#10;a2hgqEWsrgQNAA1ggq6HSoup0Lv0ZHZIAkQA9v/JZgJ0dY2skw28A2f/kmyyvyybyTTtLyYj3Szy&#10;00mnm9k8nUyDwx/VTbjDwNUtSL+/ZuLdcPwO9vgyvPoGAAD//wMAUEsDBAoAAAAAAAAAIQCssLtX&#10;mzsAAJs7AAAVAAAAZHJzL21lZGlhL2ltYWdlMS5qcGVn/9j/4AAQSkZJRgABAQEAYABgAAD/2wBD&#10;AAMCAgMCAgMDAwMEAwMEBQgFBQQEBQoHBwYIDAoMDAsKCwsNDhIQDQ4RDgsLEBYQERMUFRUVDA8X&#10;GBYUGBIUFRT/2wBDAQMEBAUEBQkFBQkUDQsNFBQUFBQUFBQUFBQUFBQUFBQUFBQUFBQUFBQUFBQU&#10;FBQUFBQUFBQUFBQUFBQUFBQUFBT/wAARCACYAa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QMUwBa57xPoNn4u8NX+j6n5v2C8geCfyZ3t&#10;22t/dlTay/7y18q+Bvit4q8M+N7fw18PPEOoftB+FYpfKvJZViS40ldsX/MX+S1um+Zv3T/vf9v5&#10;adPD+197m96ISkfaJqGTYn3moMf7oc18/ftVfDHUfi74Y0XQNPnsr9Yrz+0L7wzqGpy2UWt2qrte&#10;LzYP3q7GaJ1b7u/ZvqaMfa1eSXux/mDm5T6BLrJ91lphdUf+GvmD9l1fDvg/wB4y0Pw14D1L4fa1&#10;ozfaNR8N32rPqkUV09vvRoJ/Nl3Iybfubfu/drw65+FPgqw/Zwt/j3B4g1L/AIW01rFqq+Kf7WnS&#10;W41Hf/x6+Uz+Vtd/9H8rZ935a76eBjKXLzf0yfae6fot5lHnLXzd8PdYis/2iPinc6hcwW+zRdGu&#10;J2mlRUiXypdzt/dX71eVpPHqX7B2rSWd5+5vNVleK7t2R/lbV/kdP4ar+zpKXxfy/wDkwuY+4t6H&#10;utJ50QfbuWvEfhz+zP4N+FfjC98Y6CuqP4i1Kxe31G+vdQlun1FmZG82Xzd3z/J/BtX5vufdrxf4&#10;Ifs9/Dj4/ae3xD8atc+KvHiarcfarubWLqJ9JliuG2WqRRSosSxbV2ptrCOFhJSlze7Eu8j7XLpt&#10;+crS702V8L/tgpr3xD+MGheCl8DXPxN8M/2F/aEXh5fE0WjQzz+bte4d/vT7F2fKrfJv3fx16x+y&#10;vpXi/wAJ/BnVdG1zw/P4VlsLq6/sfRLjVotUls7Jl3W8X2hXfcqfOq7/AOHZW0sDyU41Ob4iIy5p&#10;cp12j/HX/hLPizd+EPDnhzUtY0nS5Xt9Y8U/JFZWU6r/AMe6M3+vl3/Kyp9zfWZ4q/aHvvD0HxMl&#10;Xwr9sPg26s7eJftjJ9v89In3f6r91t83/aqX9jyGCH9nDwLLEn+kXVil3eHZtdrqV2e4Z/8Ab813&#10;3V6bc+EtDvV1BZ9IsJk1F0e8Mtqj/amT7nm/39u1fvf3axqRo06koyjzcoR5pe8dBDN51ujbdjsv&#10;3KlxvSvG/i78TvGfga60y28G/DDUPiLLLE8t48Wo29hDZxL8v+tl+WWVv+eS/wBypfg18YtS+Lq6&#10;ndT+APFPgfT7ZooYv+EstfstxPL/AB7IPm+Vfk+ff825v7lc8qUp+99kv+6dL4z8Z3Hh/WvD+l2d&#10;i2q6lrF59nSHzfKSC3VN8tw7bW+VF/76ZlWu6ryT4aeZ428deIPHFz/yD0dtH0JP+neJ/wDSLhf+&#10;usv/AI7Eld1rPi3RNB1XTNP1PWbCwv8AUZWisLS7ukimun/uxK3zO3+7RUj8MYgb7uiJuakSdHX5&#10;a+ev2n9G8P8Aj228N+AdY0aXxJda9cS3Froz61PpVpJ5Cb3lupYv3u1Pl2qqv8+35fk3J5X+zrea&#10;n8Mfhp8edI8OWltYf8IrfXH9laPY6jLqlpZy/wBnpK6RXEqI8v73ezb1+/vWuuGE9pR9pzESlyy5&#10;T7Y81D8qutcnc/EDQbLxpZeE575Y9evbWW/gt/Kb54ImRXfft2/elT/vqvnv4Bfs0fCa50nwf8Vo&#10;pbvxJ41uIIr+XxTNrF1LLcTunz7k83yv4mi2bP8AZrjvil+yf8K/GX7Xui2ms+GvtMXiPQtR1fUU&#10;OoXCfaryK4tFRvll+X5Hf5V2rWtDB4aVWVOpKVoxl9kfNLl5uU+35JFSDf2rkPh/ret+IfDy33iD&#10;w1/wi2q/aJV/s/7dFefuld1ifzU+X512tt/h31x/ir9mf4deLPhlpXgLV/D7XnhLRtn2Cy+33CeV&#10;tUqn71ZfNb738T1zH7JPhXTZv2bYvDzWyvpX2nUrD7M/zfuPtUqbPm/2K5o0acqMpRl8Mg5pc3Kf&#10;ROFdaY7KnXpXx/4J166n8A2/wInaT+3bPWJfDFy7t8/9kxJ9o+0f8DtWSLf/AHnrzj9orQda+J37&#10;QWteE5/hPP8AFPRNB0+zfTtHTxlFodvZpKvz3CwfI0rO3yb/ALq7NtbQy9zlyyly8vvFSkfoaNvp&#10;T6+avhlD8YtM/Zu0+zsbDSdO+JVmzW8Fp4uvmvbeKBbj5FuLi1d2lb7Pt+f+997bXX/Bo/HL+0dR&#10;X4qf8IH/AGZ5H+h/8In9s83zd3/LXz/l27f7lctSjyS5ebmJ5j2DzEP3WWh5ET7xWviz4Zfsz+Ef&#10;jTbeLdT8WNq1/cWXjDUn0xEvnihsJVuP9bFEvyMz/wATSq1Wv2n/AID3PxD+IH/CQ33hi2+Lnhmw&#10;torJvDP/AAkkulXekz790txFtZIpd8TozLK6t8ibK6PqVL2ns+YXNLl5uU+uNV1a20fTbu+upPJt&#10;7WN55X/uoq7mrP8ACXivTPGHh/T9X0i6W80+/gW4tZtjL5sTJuR9rfNXhOu+BPh58dP2VLSKLRr2&#10;58JWWmNd6ZY6hc3CXFq8EToiM6y7m2fd++6/L/FWZ+x7+zh8NPA3gTwr4+8PaKtt4n1TQoPtWopq&#10;NxL5vmojv8jSvF87Kv3Vq1h6MaEpSlLmjLl+EjmlzH1ZvVVGDxTNyxICx4FfDs+v6fZ/sGeJEn1C&#10;2tmmvtSt4vNnVfNl/tKX5F/vN/s13fxd8E6N8b/it4V+H3jO6uZvCS+HpdVXRIryW3i1G4WVIt7v&#10;E6M3lL823d/HSll3J8Uvd5vyNPaHr3w9+JbeOPFfjvQ3sPsf/CK6nFp/2hJ/N+1brWKfft2Lt/1u&#10;zb833K3NE17V9S8UeILC+8P/ANm6PZPF/Z2rfbopf7R3r8/7pfmi2N8vz/er5u/Zw+FfhPUrz48+&#10;BHlufEHhGXX4tPdLjUZbh2X+z7ffF9o37/k/1X3tybNtdN+y38MfDvwd+J/xd8L+EtP/ALK0Kzud&#10;OaK08+W42u1rub5pXdq2xODoxlOMJfDGP6BzS90+mUmXdt3LT9lfD0Xwa8B/He++I/jP4i6rezeJ&#10;dB129soLv+1p7X/hH4IP+PfylV0Vfk2y7nVvmevSPBmu/Gbxb+zl8ONY8AXfha/8QXlhFLqN94yW&#10;6VLqLZ8sqeR825/vfN/erkqYOMY/EVGR9M1538TviUnw+i8PyLY/b31bWrXR/wDX+V5Xnt/rfuNu&#10;2f3a861XxJ8ZPB/wB+IuuePYvC03ivTtOurrSk8IrdNFtS3/AIvN+fdv/uV4br3wC8AfDGP4R+J/&#10;D+q6lN4i17xJpct5fXOtTy/28zfM9xLEzurMu93+RV276vD4WMpe9L/wEiUpfZPvfzE/56LS/Lt+&#10;8tfFz/BzwJ+0R8QvilqHxIvLnUtQ8L6n/Z+mW/8AaM9kmiWq28UqSxKjqvzvul3vu+5/sViHV2+J&#10;vw5+DHhbxd4qvX8G+IdR1HT9R1Z7z7O+txQb0tbeWVdjbbhV+f8Avba1/s+Mvtfh8y/aH3YJEP3K&#10;P9qvnLUvgL4F+A/wM+JVj4H0xtEt7/R7q4ni+3T3COy27rv/AHrvt/4BXM+L/EWnnwT+zrpzX0CX&#10;c+saTLBb+anmyqtq+90T+JU3r/33WEcLzfD8JHNy/EfWTSIOtICp/u18HfEL4Yrr3xJ8YeJV17Ut&#10;N1iDx5pdhpktpO6Jpyz29rFduib9rSyxO6b3Rtv8FYPxGtdQ+Hvwq/4V/wCDtFvdV8NXnj660ifR&#10;odcewe6tfK837L9tld/KWWX7+5vn+dP466o5bGpyxjP3pEe0/un6Ihl6/LSfaE3bdy5r4k/Zr8B+&#10;L/h3D480+5+G0/wv8G3ujtNbaJL4oi1lPti7/Nli+fcm9HTd/D8iVwHhv4OaD4K+CHwQ+KtpPqlz&#10;43a58PW6atcanL+6tZ5YontViVkiSLZKybdv++zbn35vL6cXKPN9xpzS/lPu3W/HGjeGdb0XRdTv&#10;vs2paxLLFYReUz+eypub5lXavy/3qofFzx/N8LPhxr3iyy0xdbl02Dz10/z/ALP53zKv39j7f++a&#10;+cf2nv2bPhx41+PXw3vte0T7Td+KLy6stTma+ni+0LFZO8S/LKu3bs/h219FeAvhD4M+H3gFfBOh&#10;6HBD4VTzW/s+7d7qJ97733eazM/zf3qzqUMPh6dKpCUpSl8X3ijKUpSiVfD3xRvtY+LWseDpdD+x&#10;xWGi2eq/2h9p3ea07yr5W3Z/B5T/ADbv+A1jfDr46f8ACW+NNS8GeJfDmpeCPF9mWuILG+ZZYb+1&#10;V9v2i1nT5ZV+7uX7yb9temf2Jp1rrEupx2MC6hLEtvLdpEvmvEu7YrP97au9v++68c/aA2W3j74O&#10;3lo2zWP+EpW3g2N87W7Wsv2hP9pdnzf8ArKPs6spR5Q96PvH0DRUOB/eorn9lEOcyfEvhjTfGOga&#10;ho2s2cV/pV/E9vc2s33JYm+8rU7RNB0/w1pdppuladbaVp1rF5UFpaQLFFEn91EX5VWtqvlGL4Ta&#10;h8Uv2j/HetXPxM+IOg2vhfU9NSz0HQdde1024X7LFcMksG1t6u/3tu3ctHN7vLzFn1XXnHxZ+CPg&#10;r45aJb6b410CHWLSCXzYN8rxSxN/sSxMrp/wFq86/ae8Z/E3wD4Vu/Efh3XtC0fRIr/TrX7M+kS3&#10;V9L5t3FFK/ntcLFF97bs8iX/AHvn+T0j4u/CtPjB4aXQ/wDhL/FXgp0nWf8AtPwdqf2C7bb/AAeb&#10;sf5Pm+7UR5oyjKMuWQSjzCfDH4M+D/gn4ZfRfBmhwaJpryPLKiu8ryv/AHneVmZv+BNXIJ+xz8Ho&#10;fiSfHS+BbL/hKPtX237Rul8nz/8Anr9n3+Vu/i3bPv8Azfeo/ZQs9Q0v4daxpGo+INb8VPpHiTVN&#10;Ni1PxDeNdXssUVwypvdvvfLXuufmrT21aEpSjKXNL4ieWJ5J8RP2Z/hp8S/F+meLPE/hW21bXdLR&#10;Egu5Xl+6r71R0Vtsvzf31atlPgt4PTwG/gxdFRPDXn/aGsvtMv8ArfO+0bt2/f8A635vvVjeKvCn&#10;inUvjt4P1ax1DUIfCFro+qQajaw3zJBLdSvb/Z3eLd8zKvm7W2tt/wBmuY8K/BrxH4t/Zx0rwT4u&#10;8Y+MvDfibdvvtY0TWtuqo/2h3RftX735du1f92n7apP3eaXLEr3T37Yiqa8D8cfsXfBj4jeK5fFW&#10;v+CbS41uZ0lnuFup7dZ3X+KWKJ1Rv9rcvzfxVV/Y+ttT0fw/8QtB1PxPr/i3+xPF17pttqHiPUGv&#10;btoESLYrSt/vVla9+3d4D8OeIru0fQfGd/4YsL3+z77xzY6G8vh+zlV9jrLdb/4G+VmRGopzqUpe&#10;7KUQlyy+I9O+KnwC8A/GnRbbTfGfhm21i1tvmttxeKW3P+xLEysv+6rVpfC34SeFvg14YXw/4O0O&#10;LQNNR2l8mFnZmdv4md2Znb/eauW+Mv7Svh/4OPotr/Y/iHxrrWsxtLYaD4O0/wDtLUJ4F+/ceVuX&#10;90vy/Pu/irH8J/tXeHfiH4C8X+LfDnhnxnrCeFL9NOudEt9H/wCJrJcbImdIrdn3Fk83a2/b9xv4&#10;fmYlWqyjyylLl/lI5Y83MXPAfwg8S/C74kXcvhrX7T/hWurTz3t54ZvoP3unXD7mZrKVf4Xl+Zon&#10;+Rfn2ffr3NRlK+fv2WPibpnxS/4WFrWnxeP9MuP7f8q+0Tx/sSbS5fs8T+VbwKzeRFtZH2t/EzVS&#10;8X/tleGvD/jTVvDWjeCvH3xBuNIn+y6rfeC/Dz39pYT/AH/Jll3L86q275N3/fXy0pSlVlzS+Iv4&#10;T6RriPiRY67r3gvUtM8OXcdhqt5F9nW+ldk8hWfbKybVb51Tdt/2ttc/8WvjpbfCnRNK1KDwv4s8&#10;Zz6kN1rpPhTRZb26MXy75XX5VRU3J99l+/VLwl400b9qv4Qau2kXPirwUl40+lXilP7L1vSbhPld&#10;P4vKlX/gX3qIy94D0jw34bsfCfh/TNG0yJbbT7CBLeCJf4UVdq1heJvhX4c8deIvC+v65p32zVvD&#10;U7XelXHnyp9nlZNjtsV9rf8AA91eKfsu+FNW+HXxe+LXg6bxx4s8c6bpi6XLaXPjHVXv7iLzYpXd&#10;Ub5VVfufdWtP4j/D74i6tqHxwk0TVdZthrPhu1tfDIttWaJIL9Ypd726+avkPv8AK+f5d3975aXv&#10;c3NEo9F+LnwK8C/HLRbfTPHGgx69aW8nnxb55bd4m/2ZYmRv/HqzfAf7OHw9+FfiSXXPCfhKx0TU&#10;biwXT5XtHdFaBf7ybtrN/t7d7fxNXoPhuwn0nw/ptteSyTXUFtEk80z7nZ1T5mZv4q3Gqo1q0I8s&#10;ZS5f5TLljzcx4Ppn7FfwW0j4gQ+NrTwTbW3iOK5+1R3EU86RJL/eWDf5X/jtdF8Xf2fPAXx7sLG2&#10;8b6BHrcNhK8tri6nt3idvvfNE6N/wGvUi3HHNINuPloeJrN87lLmiae78JzHgTwNo3w68K6f4Y0G&#10;zax0TS4vs9nb+c8vlJ/d3OzM3/AqPBHgjSPAGjLpGiWjWmnwyyzrF5ry/PK7O/zMzN95mrrFjwKb&#10;5fzVl7SpLf7XxAcLbfCvw3bfEG78dQaQieK7qzXT59R819z26tuRdm7b/wAC27q534ufs2fDX47i&#10;1l8Z+ErbWLmz/wBRcb5be4Vf7nmxOrMn+zu216z9ynkZqo1qnNzRlKIuWPwnGfD34faJ8L/CWn+H&#10;/C+lxaPpFmoWK3t0+7/tMznczf3mf5mrtRzS0VMnKUuaUgOV8M+CdG8DWt1Botp9jivLyW/nTzWb&#10;fPK+53+Zv4mrzr4r/sjfCn42a3HrPjDwhFqWqxJ5X2yK6uLV3X/b8iVd3/Aq9r+9/t0BQOlVGtUj&#10;LmhKUZBKMZR5ZGDoHhjSvDfh600PTdPtrDSrWD7PBY28WyKKL+4q/wB2vL/hp+yL8K/hH4ym8VeE&#10;/Cq6PrssUsTXK3lw6bZfvKkTysi/9817gUBOe9G3Oc9KUa9WN4xlL3viDlieEP8AsefCSfX/ABHr&#10;jeDLRtV8Qb/7QuPPn+fc+5ynz/umZvvNFtrovi1+zx8P/jlpllpnjbw5HrdvZtvtT58tvLF/uyxO&#10;r7f9ndXqOwDincdav6xiHLm5pe78JPLA4D4dfCLwn8L4tQj8JaRHoiajJFLdRQM3lM0cSRJtTdtT&#10;5EX7ta2j+DdL0HX9Y1yytHj1PWWia/m89n83y12p8jNtX5f7tdU4pAAPu4rKVWUpSnKUpSL5Ynh3&#10;xF/ZF+FfxX8XReJ/FXg201bW4iv+l+bLF5oX7nmpE6rL/wADVvl+WvYLOxgsLSK2toltrSNVSKJF&#10;2qir/DtrS/gpG+9wfzolVqVI3lKUo/yhGPKZ95ZQalbTW1zGtzbSoySQum9GVv4WWvGfCv7HXwg8&#10;B6l/aGh+Cbawvft0WoLcJczu6SxPvTbuf5F3f8sl+T/Zr3b5u3Io2r1q6dapHmjCUokSjGXxHjPx&#10;R/ZR+FPxm1611zxj4Rj1fVbVPKW48+e3d0/uv5Tr5v8AwPdXSeMfg/4P8eeA/wDhD9b0GyvPDSxL&#10;EulpF5UUKr9zytmzymT+Fk27a9DFA/Cr+sVvd96Xu/D/AHQ5Ynkvwp/Zs+G/wQs9X0/wj4Vg0q31&#10;ldl/vnlunuF+b5HaV2bb87/L935qyvAv7I3wi+HM8N14f8HQ6bcxagmprcJcztKlwv3fnZ9235v9&#10;V9z/AGa9wxnk9qOpOelP6xX/AJpe9uHLE4S5+Fnhi5uL2STSt815q0GtTu88vzXkSosUv3/4fKT5&#10;Pu/LVTWPg14P8R6FrWh6x4btNV0nW7l7vUbe9dpUllb/AJa/N91vlX7m3b/DXpGaPlqfaVPsyA8Z&#10;+F/7LXwy+Ctvq0fhDwrHpf8AakXlXkv2qe4mli/ub5XZlX/YWt+T4N+E28C6F4R/sgDw/oL2r6dY&#10;pdS/umtXV7f59+59rIn32+b+KvROo9ajOfYVMsRUUuaXNKRfunn/AMWPgt4P+N/h6LRPGeipremx&#10;TpcRRebLC0Uq/wASvEyuv/fVWvhd8KPDHwZ8JW/hrwjpjaTokEryxWpuJbjY7Pub5pWZq7lRxTnF&#10;R7apKNuaXL/KLljzcwoFeH+A/hH4ll+JE3j34ka9Z6vrdus9poWk6TGyafpcDv8AMy7vmlndVTc7&#10;/d+dU+WvbgaKqnU5I+79oJR5g49qKfRVe8RyD68b+EH/ACWv43f9hXTv/TfFXslfK3xL+FH7MWuf&#10;H6y17xle+GYfisl5ZyxQ33ih7W7+0Js+yf6L9oXc33Nq7Pm/2qZZz/7bvxU1STQrr4faR8L/AIj+&#10;Jrv7Tp2of2xoPh5r3T3WK4SV081G+/tT7uyvevhB8Vx8ZvDsur/8IZ4v8DeRdNB/Z/jHSv7Pu3+X&#10;76xb3+X5/vV6fXjf7R/hD4S+Ofh9Dp/xmudLtvCqXiSo+s6w2lw/aNrbP3qyxfN975d1AB+zN/yL&#10;XjP/ALHLW/8A0revZK8l/Z48LfDXwZ8M7TT/AIUT6bN4LWeV4H0nU2v7cys/739+0su75v8Aar1q&#10;gAorl7vxdpGka/a6Hc61YW+r3cEtxa6fNdKtxLFF99ki+8yL/E1WPD/iHSvFujW+p6NqdlrGnz7j&#10;He6fcJcQyfw/K6/K1AHlH7OWialo178Wl1PTrvTft3jS/u7V7u3aLz7dki2Spu+8v+3Xz7D4p8f+&#10;Afg3qXwCT4J+Kda8VywXmkWevWNmreGbqKd32XUt5v8A3XyPvdGT7ybf4q++aKAPjbxlqPiD9nH4&#10;r+EPETeCvE3xH0VPBsXhif8A4Q6xW8vbO4gffu8j5G8qX+//ALC/7NdD+x9f6vr3iH4065rGit4e&#10;udR8aeb9ie5W4eD/AEC0XY7p8m5fuvs+6+9dz/er0v4zfs4fDr9oey0+28feGo/EUOmu8tt/pdxb&#10;vEzfe+eB0b/gNdD8Nvhl4c+FPgzTfDHhPRoNC0SyXbFZW6/+PuzfMzN/E7/M1AHn/wCz54b1HSPi&#10;H8dLnUNNvrS31Hxgt1Yy3cDxJcRf2fap5sTN99dyum5f7leQ+B/iP4q/ZVvfFHgXXvhB488X2N14&#10;iv8AWNH8Q+CdHTVLe8gurhp/3/71PKlVn2fP/c3fdr7aooA+Tf2kvHfizw9r3g2e88FfEbXvAF/Y&#10;XEuq6Z8O2l/taDUf3TW6TvayxSpEi+b/AKqVVZvvbqX9i/8A4SHw3q3xF8L+IPh94q8JSya7LrVt&#10;ea9P9viuLWfZ5Sfb/Nl8+ddnzrvbbu+9X0zqep2uk2dxeXk8dtBAjyyXFw+xI1X7zM38K1FoWvaf&#10;4n0ay1PR9Rh1XTLqJZ7a+spVlinRvusjr8rLQB5L8N9I1Cw/aN+MGp3On3Ntp9/BoyWd9NA6RXW2&#10;3l3+U/3W2/xba93orir/AOJHhbR59btb7xRo1hNokC3eprcahFE1hA33Jbjc37pW2t8z0AdrRWVZ&#10;38Gp2kNzBLHNbyorxzRNvR1b7rK1atACYpaKKACiiigAooooAKKKKACiiigAooooAKKKKACiiigA&#10;ooooAKKKKACiiigAooooAKKKKACiiigAooooAKKKKACiiigAr5p8E/CzwZ4y/aB+Kus+IfCOha7r&#10;Wnatpv2HUNT0yCe4tdllE6eVKy7l+f5/lr6Wr5E0/wDaZ+HXwm/ag+Jfg7xT4j/srxL4g1jS10+y&#10;+yXM/n7rK3iT5oomVfn+X5mWgC/+2p4JtG+HV94pk1DWn1A6lpMMdquuXkVki/bYV/484pUgl/if&#10;fKjN/wB8rt9/8ZeAPDXxD0pdM8VeHNJ8T6erLKtprFjFdRB/722VGXdXgf7U/wANP2gviy1x4c8F&#10;z/DiHwU7Wd2jeIHv01L7RBKsv/LJGi270SukPxn1v4BfDKbxL+0hrPhTQZW1EWsF34OtdRuLRlZf&#10;kVkdHl3/ACv/ALNAF79lPSNP8PeCfFGn6VYwabpln4t1mG2sbKBIYYEW6f5EVPlVa93r57/Y78W6&#10;V47+GuveJdCvvt+h6v4o1a7s7sRNF5sTXT7W2Misv/Aq+hKAPNdf+FkOu/GLw146kudkuiaTf6Ul&#10;r5X+tW6e3bdu3fLs+z/3f468s8Tar4h/ZN+E3w78OeE9OtfGd1Pr0WirbXH+ivcLO8svyu8u2Jvu&#10;/M7N/u19O15L8afhxqvj+68CS6ZPaKvh/wATWutXP2p2TfBEjq6JtVvn+f8A2aAOH+DvxW+Kz/FD&#10;xF4A+K2keFIdUg0qLXNKvfCE909u9u0rxPFL9o+bzUZV+f5V+eqv/DSHiX/hkey+Kn2PS/8AhILh&#10;ola38qX7Im69+z/d83d93/b+9XoP/CtdSk/aDuvHTSWh0SfwumheVvbzfN+0PLv27duza396vnmT&#10;9l744y/DO9+GreLvB0PgTTbxJ9KFpbXB1C/iW98/yr2VkZYti/8APJGZmRfnWgDq/jv+0r8Rvhv4&#10;98V6f4T8LaTrHh7wrolh4i1W61BpUl8iWWVZbe3VW/ezusX7r7qr8+7d8q0lz+1Z4p+G3g74la18&#10;Q9B0ew1PR7qzOj6ZZXzxI0V9/wAekV5cS/IkqN/rZU/dKv8AuV2HxQ+BfiHxvqXxTntLnT7ZfE/h&#10;uw0ex+0SyrslgluHd5dq/Kv71fu7qqfFH9mGT4qr8SrHVdQsLa08RrpMunSva/bfIuLP591xA+1Z&#10;U3bfk3fMu7dQByv7PX7Unirxh8UV8FeM9e+F3ie51axnv9Ovfhlrr3qWvlbN8F0juzKzK+9XT5fk&#10;en6n8a/jv4w8W/E/Qfhl4Y8H3P8AwiGu/YotU8R3M6JdL9lil+zpFE25590rfO7RRKu373zbJP2f&#10;PgH498B/ET+2fEfgn4HeG9PtYniivvh34Zlt9TuN3y7Wll2rEv8AE23d0216l8HPhtrPgDxl8VNV&#10;1BrGa18V+Jv7XszaSs7RRfZIINsu5V2tvib7u7rQBz3x/wBT+M1t4Ci1DwRp3gOdbfS7i48Q2Xi9&#10;byVX2xbmit0gba38S/O1TaL8WrHwD+yPoXxAuPD9tb2sXh61u4tB8PRfZbffKieVbwL/AMsl3Oqr&#10;/dr1nxtokviHwdrulWu1Lu/0+4tInf7qs8TKu7/vuvLf+FET6x+y9pvwn168Wzu4tCt9Nl1PTH3/&#10;AGeeJF2SxblTdtdFb5ttAGd8I9Q/aQ1LxXaX3xD0r4eab4Quo3l+xaDPfvq1mz/NEkry/uJdv3X2&#10;f8BrW8e/s5W3jyX4qyyaq1t/wn2hQaLL+4Z/svlJKnm/61d3+t+78n3K5/4Y6P8AtJ2PirT7Dx5r&#10;vw41bwTZqyS6no1teprF6qr+6d0ZlgiZvlZtu7b/AA/3q+kqAMnRdMXSNG0/TlfelrAlur/7q7a1&#10;qKKACiiigAooooAKKKKACiiigAooooAKKKKACiiigAooooAKKKKACiiigAooooAKKKKACiiigAoo&#10;ooAKKKKACiiigAooooAK+evFf7VlrovxYm+Hdn8OviB4ju4Lm1tLzXNB0NbrSrNp1RlaW4835FVH&#10;3NuX7tfQteN/CD/ktfxu/wCwrp3/AKb4qANjx38efh58ML+PSfFPjXRNG1iXyvK0qW8T7dL5rbU2&#10;W6/vX3N/dSpPjB8Vk+EHhpdc/wCER8V+NXadYP7M8HaZ9vvV3fx+VvT5Pl+9Xnf7aNhbWfwK1aeJ&#10;I4ZZ9a0hpHRdjSv9tt1+b+98tfRlAHmvwX+MFj8afBieIrHRdd8PqLmeyl0/xJZra3sUsT7HWWJW&#10;bb81elV43+zN/wAi14z/AOxy1v8A9K3r2SgDzXxD8VtP8O/E3w/4GubHUH1XXNOvNStbiFENuq23&#10;learsz7t371dvyVofCn4nWPxa8CaX4s0uyvbDTtRR3ii1BVWZdrMvz7GZf4f71X7zwfpF54u0/xN&#10;PZ79bsbWeztZ/Mb91FKyNKm3dt+byk/75rkPF3wP0rWvhhD4C0XWfEXgTTYmR4L3wrqr2uoQfvd+&#10;xZ23ttdvvUAdL4J8ay+NotYZ9A1vRP7O1GWw2a3YfZ2uvK/5eIPm+aJ/4Xrta+cf2QINS03wD430&#10;jUvEWu+KX0PxXqmm2up+IL5ry9aKJl2b5Wr510/TviNbfs5+FfjTP8YvGM2t6deW/wBm0SK726ZP&#10;A2oeU8V1E+9rp3Vn/es/y/LtX5aAPvXU/EGlaHd6fFe6laafNf3H2Wziu51ie4l+95UW777fK3yr&#10;XR18TftpfBD/AITX4m/CfWn+IPjzQhqfiS10r+z9B1ryLWz/AHVw32qBNn7qf+Hzf7tdL8a21n9k&#10;39lzVYPD3inxp421qTU7W1tdY1udda1WB7q4ii/dKyIsrpu/dRN/FtoA+tKK+C/2TPE/i6z+Ntpp&#10;cVl8e7zwrqmn3Tanc/GLTP3VrdJsaFrW4X/Vbv3qtF/u/wByprrwz45+MvhX4m/FyD4w+M/B97o1&#10;5rNloej6JcrFpVvb2LSwfv7Vlbz5XdJW37lb50/uLQB93UV+fPxk+Mfimbwd8FfBYm+KdxZax4Ui&#10;13WNQ+GFr9q126dUiVF+0O26JN773f7z/Kn8ddh8H/HnjZ/2Zfi/Hq0XxB0lfD9re/8ACPat8RLR&#10;7LW5YPsu9GllX/Wsku/96jf3KAPtavFfF/7R+h+DJPiXBqWlaw58A6PBrOpyW8UTpcQSq77YN0vz&#10;Ntif7+yuI+Cnwa8XTT/D/wCJGufF7xZr2oS6VE19oUsm3RZ4nt/k2QJ/y1Xej+bK8rOyN/e+T2TW&#10;/hX4a8Qv4obUdM87/hJbFdN1X/SpU+1W6o6onyN8v+tf5k2t81AHSaHq0et6Np+ppG0UV5BFcKj/&#10;AH1Vl3fNWzVG2torKCKCBdkMSqip/dVavUAFFFFABRRRQAUUUUAFFFFABRRRQAUUUUAFFFFABRRR&#10;QAUUUUAFFFFABRRRQAUUUUAFFFFABRRRQAUUUUAFFFFABRRRQAV8uTaj8Xfh3+0L4tbw/wDCB/Fn&#10;g/xRqenSy+Ix4ms7L7HEtvFbyt9lbdLLs2O/8O6vqOvlybTvi78RP2hfFq+H/i+/hPwf4X1PTopf&#10;Dg8M2d79sia3iuJV+1Ntli373T+LbQBqfHX9kHTPj74km1LWPiV8RdDspUiT+wdB1xbfTN8fzJL5&#10;DRP8+/5t3+zVoeFvGv7NvwxltPA9t4s+POt3F95rReMvFcCXUUbL8+26li27V2/c2/x0ftCfGLx9&#10;8LNMuNV0HwtoV5oUFzYWralquqSrcbp7hIn8uzig+dV3j5nni+b+H5fm7v4ueFvHHjPwoln4I8ef&#10;8K31tZ1lbWP7Ft9U/dfxReVK23/gX+zQBgfsvaJ4p0r4eahP4z8Of8In4g1bXdR1WXRjfRXv2VZ7&#10;hnRPNi+V/lr2mvFv2Xtb8U6r8PNQg8Z+I/8AhLPEGk67qOlS6ybGKy+1LBcMiP5UXyp8te00AFFe&#10;QeJ7zxqfjv4StdPnuU8Gz6Lqj6mi2atF9qVrf7Lul8p9jfPL8u9d237rbKi+FnjbVfD3wC0zxR8W&#10;NY/srU4IJZ9VvtWiSy8pfNfZvTYir8uz+GgDpfh/8K9P+Htrr8FpcTXS63qt1q919rZW2yz/AH1T&#10;aq/LXOH9nPw0Pgdb/Cv7dqw8PwOrJc+bF9q+W48/73lbfv8A+z92q/wZ/az+Fn7Q2qahpvw+8WL4&#10;hvbCNLi5t/sF1assTNt3fv4k3f8AAazdb/bK+DPh74ip4C1D4hafZ+JxOlu9o8cvlRSt/A9wqeQr&#10;f7LvQB1Pxv8AgvpXxv8AC1hoeq6jrGiPZ3UV7Z6xoN59l1CxnT7ksUu1tr/eX/gVZGh/s6aJp3wj&#10;1X4d+I9e8T/ETRNUlZrm58Xam11e7G2fIk6bGVV2bl2/dqx47/ac+G/wy8Q2+g+KPFVtomq3UtrF&#10;FaXEUu+V7l3SLbtT7u5G3P8Awfx7aqQ/tU/Cy70bXdYi8ZW02maJrUXh3UbqGCd4re/ldUSLds+Z&#10;d7f61fk/2vloAz/hL+yxY/CvxXLrkvxI+IvjCVUZLay8WeJJb20td3y7ki2Iu7b8vz7q+afi/wDs&#10;1fEPWfi94wsvC/wz1ubwf4indpZU+IUVr4aluJU/4/brSPK812V/ndFbazJ92vrH4UftQ/DD48av&#10;quleAvF1p4h1HTmxd28MUsTbd23evmqvmp/truWvKPGrfF/4Y/tCfDye5+LX9veB/F/imXTf+ERX&#10;w3Z2/wBit/stxOifavnlfZ5S/wB2gDv/ABV+y1oXjX4f+DdDvtY1vRNY8K2MVlpniTwtqL6fqdp+&#10;6WKXypV/hdU+46tWh4M/Zz03wp8O/EvhG88WeMfFkOvW8treax4l1p7/AFDymR02K7rtRV3tt2p/&#10;vbq2vjD8ZfBXwF8LR69468QW3hvSnlSJHmWWV5Zf7kUUSs7/APAV+X71VNA/aK8A678JZfiRpWvf&#10;2l4KgjeWTUNPtbi4eJE+/vgSLzV2/wAS7floA7nwrotr4V8O6Vots0k1rptrFZRNK252WJNq7v8A&#10;a+WuirgZviR4dhbw1A+qrczeKG/4lP2OJ7gXXy+bvXarbU2/Pvb5V/vV5X8Q9X+LVle/HJ9Amvyl&#10;n4ctbjwlDFp8cqrf+VN5vlfuGM7bli+Rt38Py/NQB9JUVheGzff8I9pP9ptv1D7LF9qdl2s0uz5/&#10;l/3q3aACiiigAooooAKKKKACiiigAooooAKKKKACiiigAooooAKKKKACiiigAooooAKKKKACiiig&#10;AooooAKKKKACiiigAooooAK8b+EH/Ja/jd/2FdO/9N8VeyV89eK/2U7XWvixN8RLP4i/EDw5dz3N&#10;rd3mh6Dri2ulXjQKiqstv5XzqyJtbc33aAPK/wBvT9p74ZeGfCuofDnVfEy2fjL7Zpeof2cbG6b9&#10;wt1FLv8ANWLyvuo7ffr6M+EHx38GftAeGpdf+H+tf2/o9vctaS3P2Oe32yqu7bslRG/iSvTa83+M&#10;HwpT4v8AhpdD/wCEu8V+CnWdZ/7T8Han9gvW2/websf5Pm+7QBh/szf8i14z/wCxy1v/ANK3r2Sv&#10;Nfgv8H7H4LeDE8O2Ota74gU3M97LqHiS8W6vZZZX3u0sqqu75q9KoAK+c/20dEnv/hvoupJ4cu/F&#10;+j6J4isNX1jQbGDz5byzif59sX/LXZ8r7f8AZr6MooA8G+D/AO1r8J/j/rdxo3gHxDJrWq2tq1xL&#10;s0m8gW1i+787yxIq/N/Dur5at/jL4B8B/s6618AfEvhjUJvi1e/b7D/hC00qeWbVLyeV2iull2eU&#10;yvuSXfu/h/2a/R6igD4G+Kngq1Sy+MUWvWcdzrtn8K9B0qe4b7yKzXXmor/7bJ/D/crN/ais9I8P&#10;ad49s20P+0tCstd8ERNo1pZ/aPtFusqf6Olv/FvT5Nn8X3a/QuvPfih8MdP+K2hafpur3Nzaw2eq&#10;2erxNYsqM0trcJPEr7lf5dyfNQB4H4F+KHhX9oz9qLw14g+H9rc3+keC9F1Ky1jW5dMns0ilnaJY&#10;rDZLEjMybGdl/hrtf2n/APkqX7On/Y8t/wCm29r6JooA+Hf24z4m8J/FbwD8QbXx1efDjwvpen3l&#10;lc+K7fwumvxadPK6bfNib/VLKnyeav8Aufx1qfsp+MvC/h/4V/E34g6r8UpfiVoV/qP9oX/iSbwq&#10;2g28svlLE8UVu3yzu21PuJ87Oq/M1fZ1FAHwX+zv4cm+BXxU0y38daW2iaJ45tmi8FJd3Pmp4c3S&#10;vO+hv/CjOrI/yfK2xov4Fr70oooAKKKKACiiigAooooAKKKKACiiigAooooAKKKKACiiigAooooA&#10;KKKKACiiigAooooAKKKKACiiigAooooAKKKKACiiigAooooAK+RNP/Zm+HXxZ/ag+JfjHxT4c/tX&#10;xL4f1jS20+9+13MHkbbK3lT5YpVVvn+b5lavruvmnwT8U/Bng39oH4q6N4h8XaFoWtajq2m/YdP1&#10;PU4ILi632USJ5UTNub5/k+WgCr+15b+LPD3g668T6R8Q9f0SGLUNMgi0fTIrWK3ZHu4kfzZfKa63&#10;Nuf7kqLt+XZ97d6z8Xfgv4M+PvhdPDvjrSP7a0RJ1ultPtU9v+9X7rb4nRv468N/bEl+M3jPT7rw&#10;P4M+DP8AwlWhtJZ36eJP+EosrLdLFcJK8X2WX5v4Nu7d/FXqXgz40alpvgOXxD8ZtB034KSfbPss&#10;VvrPiizuopV2/I/2hdi7m+f5PvfJQBhfsd+EtK8CfDXXvDWhWP2DQ9I8UataWdoJWl8qJbp9q72d&#10;mb/gVfQleEfsravp/iHwT4n1LSr6DUtMvPF2szW19ZTpLDOjXT/OjL8rLXu9AHkHin4VXOvfHrwl&#10;45Mtv9j0bRdU0uWJ2/eu9y1vs2rt+7+6f+L+OuS0fUbb9jT9m/RLTXbaXW72wl/s+z07RF82W/up&#10;7h/Kii3Kvztv/i/2q+jK8Y/aS+HXiP4g+C9Nk8GT2Vt4t8Pata67pSanv+yTywb/AN1Lt+6rq7ru&#10;oApfCL4ofFbxzfX9t4++DMvw1tEtfNtr7/hJLXVEnf8AiRliVXjr53+BH7SniX4ZfBXwC/8AwqzW&#10;9R+HtvP/AGfrHjF7+K1S1llvWVHitW/ezxK0qbpV2r9/722vf/hF8RPjJ481e6s/HPwaj+HGmRWr&#10;OmoP4ttdUa6l/hiSKBPl/vbnb/vquC/4Ut4zH7Emn+Af7Gf/AIS6KSBn0v7VB/DqCSv+937PufN9&#10;6gD1L4y/ET4g+CV0+PwD8J7z4kahPM7XUaa5a6Rb2sXbMs/33Zv4VX+/8397ntP/AGpvO/Zi8RfF&#10;yfwxPZah4fjvU1HwzNfLuivLaVopYPPVNrfMv3tlcv8AtJeDfH+sfEzw/qun/CvSfjR4KfTvsTeG&#10;db1eCytNNvPN3NeyxTo8U/yfIr7GZPn2/f8Am4Xwf8EvijY/sk/GX4S33gfS9M1K5bUW0BtB1CB7&#10;G/8AtjPL5Vuj+V5CRbvK/e7aAPZvhh8c/Hvjv4iWtjffB7W/DHgfUbOW6sPFOp6hFvlZNnyS2aru&#10;g3bvl81lb5fu/wAK5Hxe/aY+IPwo13UL5PgrqWpfDjS50iv/ABdLr9nbukW/bLNFZ/NK6r/D93dX&#10;0HoNrJbaHp8E67JoraKJk/usq18EfFX4C/F/4hD4geHLj4N+E/E2u3t9dXWmfFXxDrEDzfZftHmw&#10;WtrB5TT27JF+6T5liVldv4vnAPqH40/H+5+GsugaP4T8H6h8QvGviLzZtO0GynSyVoIkRpbieeX5&#10;YIl3ou5v4nVazrX4rfF2b4Uarr8nwQntPHVldLFB4RfxTZut1A+3M6Xq/uvkXd8jLu+T/arjvG2i&#10;fFyG9+Hvxd8L+CtPl8ZaXpUuka78PtR1qLe1vKyPtgvwnleajIrbm+Xaz1678IvFnj/xnoOoXnxB&#10;8ARfDe+83yrbT01yLVHdNvzSvLEiqv8Auf7NAHiv7IXx6+N/xX0Twu3jX4U+T4fvIp3n8c/8JDYN&#10;5rqz7P8AQIkRl+Zdn/j1dD8RP2o/GOkeKtetPAvwc1f4i+HfDEv2fxDr1vrFvYLbyqu+WK1il+a6&#10;ZF+9s2/N8tZf7NM3xm+GL6P8M9e+FEC+D9LluoR48t/E1u6SxebLLE32LZ5vzblWvD/jN+xfPbfF&#10;zxZrx/Z2sPjja+INRfUbfU7fxzcaDdWW9F329xEzrFL8+/Y8X8P36APqn4l/tJaf4A8J/D/xNpmi&#10;X/ibTfGV/b2sMOmfPd7JYXlRkiVX81/k27Ny/e+98taXwb+Jnjrx1L4itfG/wzvPhxNYSR/Y0udV&#10;i1Jb+Jt3z+bEvlK3y/Mm59tcp4l+EfiAeGvgXpumeH7awtvCeu2V3fafaag90mnWsVvKm1J59ss+&#10;zci7vvN/dr6RoA+YfC37Ml94T0b4NW0rWMj+Btfv9XuvJdtrJPFdKixfuvnbdcRf3fuV9PUUUAFF&#10;FFABRRRQAUUUUAFFFFABRRRQAUUUUAFFFFABRRRQAUUUUAFFFFABRRRQAUUUUAFFFFABRRRQAUUU&#10;UAFFFFABXyR8RfiJ8Mpv2hv7Fuf2ftd8beL9Pv7CK48Y6b4Ltb+CylfY0Ty3u7zYvKVkbd/Dtr63&#10;rxv4Qf8AJa/jd/2FdO/9N8VAGx47+PPw8+GF/HpPinxromjaxL5XlaVLeJ9ul81tqbLdf3r7m/up&#10;WJ+0lrfh3RvAKT+Kfhbq3xZ0o3kSroOjaBFrUyvtb979nl+Xav8Af/2q5r9tGwtrP4FatPEkcMs+&#10;taQ0jouxpX+226/N/e+WvoygDxv9m7xX4R8YfDKK78D+Cp/h3osV9dWreHrvSotNltZ45dsu+CJt&#10;qNvr2SvG/wBmb/kWvGf/AGOWt/8ApW9eyUAea+Ifitp/h34m+H/A1zY6g+q65p15qVrcQoht1W28&#10;rzVdmfdu/ert+StD4U/E6x+LXgTS/Fml2V7YadqKO8UWoKqzLtZl+fYzL/D/AHqv3ng/SLzxdp/i&#10;aez363Y2s9naz+Y37qKVkaVNu7b83lJ/3zXjf7Sumt8Jv2XdYtPBF3c+GHsJbWKwubSeXfB5t7Fu&#10;+bfvZf3r/wAVAH0fRXhvwx+B+vfD3x9e+KdU+Kfi/wAZzanYtDeaTrc6/wBnxT70bzbW3Taluvys&#10;uz5vv/f/AL3zB8XdS8QWOsH4qeEfGnxh1iyi8SWtut5Lqdjb+D5YvtqQSwLYNKk7Rbd0Xm+U6s/z&#10;7m+9QB+iNcb8QvHtp8OPA2v+J722ubyy0azlv7i3sVVpWSJdzqu9lXd/vMtfPvxL8beM9I+KHxK8&#10;I+H9avNN17xBY6NceFrm423UVlKzyxXDRRS/L8iReayf7Vdb8NNXb49Nr9zqsk934cv/AAvp2m3m&#10;k/aHWHz54pZbr7j/ACtsliTcnzUAdrovxm03XvGuj+F7PT9QTUNU8PJ4lillWLylgZ0TY+2Xd5vz&#10;/wB3b/t16lXH2ngfRrHxBb6zbWKx6na6f/ZEFwJX+S137vK27tv3l+996uwoAKKKKACiiigAoooo&#10;AKKKKACiiigAooooAKKKKACiiigAooooAKKKKACiiigAooooAKKKKACiiigAooooAKKKKACiiigA&#10;ooooAKKKKACiiigAr5cm1H4u/Dv9oXxa3h/4QP4s8H+KNT06WXxGPE1nZfY4lt4reVvsrbpZdmx3&#10;/h3UUUAanx1/ZB0z4++JJtS1j4lfEXQ7KVIk/sHQdcW30zfH8yS+Q0T/AD7/AJt3+zVoeFvGv7Nv&#10;wxltPA9t4s+POt3F95rReMvFcCXUUbL8+26li27V2/c2/wAdFFAG5+y9oninSvh5qE/jPw5/wifi&#10;DVtd1HVZdGN9Fe/ZVnuGdE82L5X+WvaaKKACuF+KXww0/wCLXgu+8MavdXdtYXUkDtLZMiy/upUl&#10;T7ysv30/u0UUAdttTy9n8P3a+Ub/AP4J9eAdYj1ixufE/juTw3dStdad4dXxNKun6JdM+9bizgRd&#10;qsrMzL5vmr833aKKAPUrP4C6JB498FeKp9X1vUta8J6VLpdtcaheLM90ku397cfLukl+/wDN8v8A&#10;rXrV+FPwf0P4R6brdpoM99NFq2qz6vKL2VX8p5f+WUXyrtiT7qJ/DRRQB6XRRRQAUUUUAFFFFABR&#10;RRQAUUUUAFFFFABRRRQAUUUUAFFFFABRRRQAUUUUAFFFFABRRRQAUUUUAFFFFABRRRQAUUUUAFFF&#10;FABRRRQAUUUUAFFFFAH/2VBLAwQKAAAAAAAAACEALVKbuy8eAAAvHgAAFQAAAGRycy9tZWRpYS9p&#10;bWFnZTIuanBlZ//Y/+AAEEpGSUYAAQEBAGAAYAAA/9sAQwADAgIDAgIDAwMDBAMDBAUIBQUEBAUK&#10;BwcGCAwKDAwLCgsLDQ4SEA0OEQ4LCxAWEBETFBUVFQwPFxgWFBgSFBUU/9sAQwEDBAQFBAUJBQUJ&#10;FA0LDRQUFBQUFBQUFBQUFBQUFBQUFBQUFBQUFBQUFBQUFBQUFBQUFBQUFBQUFBQUFBQUFBQU/8AA&#10;EQgAWAG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3FOXNed/FrwxpHjDwNqVpr2p6hoOnqn2ptTstReylsmi+dbhZ1b5Nm3f8A3f71eG/B&#10;n4xeNtW8f/2DoN5efGXwEkrRS+N0s4tNbTm3uvlPK2yDUdu1fntUXb/Fu3VosP7SPNzfCRzcsuU+&#10;tjjbURkSFPnepQRXyj+1z8HNW+LV5osselaf470rRra4uLzwLfa/PpT3TN/x73EUsX3ZV2Sr+9+X&#10;52+aoo0o1ZckpaF8x9UBl27wePSjz1yVRlPtXyfoHirTfB/7IHi2f4b6Rqfg2Xw5b39r/ZOoztfy&#10;6bdRb/NVH82XzVVtzLtf/vn7tcPqvwY8A/A22+HHxB+H+qXsXjLWtYsLeW9/tqe4fxFFdOv2rzVl&#10;dlf5Ha4+RfvJXZTwEZc0ZS5fsx90cpH3Zvpjzon36+U/B+v2mjeFf2jpNQ1O2sIoNdv0lmuJFiSL&#10;dZRbN7t/vrWB4j0h9f8A2d/2dtM/tC+01rm/0iL7dYyqlxF/o7/Ojuj7WqfqUub3pe7/AMC4H2T5&#10;iEfJTt6b9u75v7leCaN8DfDX7OHg34ga18PNPu4dSv7F717e4vJbpZbqJZWR98rM253b5vmrg/2f&#10;P2avhZ4h0Twf8WGubvxT46nii1WXxVNrF08st1t+fciS+V8nzRbdv3V21nHDx96XN7pnzSPrTKq/&#10;zbfmprzbFd2+RF/jevz4/aI0XXvi/wDtEeJ/DmofCe5+K2maJa2f9naf/wAJlFo0VmssW57hIPka&#10;Vnbevm/d+TbXstxJ450H9hnxGmtWt3YeM7Dw9eI0L3i39xFtR1TdLEzea/lbfmrqlgPZKL5vi5fx&#10;CMj0b4a/HRvi14q1VdB8L6p/wh+m74ovFl3tgt7+dW27LdG+aWL7/wC9+7uSs2z/AGhtRn0mC7bw&#10;jsaXxk/hPyftz/KiyvF9q3eR/sfc/wDH69H+Gthp2j/D/wANWOiRRQ6Tb6dAlqkX3PK2Lt21eHhH&#10;RRtVdIsti3n9obPsy7PtW7d9o/667v4vvVyydOMpR5S+X3TpCM0yvCfi78aPGfgDxV9l0H4Ra142&#10;8P2sC3Oratp15FFLFu/ht7dvmun2r91P92un+F/xUvPH/g668Tal4T1bwNp6yv5dp4ni+z33kKvz&#10;Syxf8svm3/xN8q7v4qy9jLl5g5ve5TV1PxfLD470Xwra6e15cXVtLe31x5uxLKBflR/ufMzv8qp8&#10;v3Xb+Gu9xXlPwWs7zVbDVfGuqxtDqHiidbqC3f71rZL8trF/3x+9b/bleu0fxho1v4lt/D0mr2Ee&#10;tXEDXEWmPdL9rliX7zpF95l/2qUqcfhj9kOY3JGRRTPMR13fLXzB+0v4R8O/GXxdYeCr7wsnjbVd&#10;O059VSx1DxHcaRp9rE7+V5rtAru8rfMq/umVV3/Mm/5vOfAHi3V/DP7CviOTTdSbTRpep3mlQaha&#10;XTXX9l2C6h5W63lZEZ1ii+6+3+DdXdTy6VWnGcZfaj/5MRKpyn3IZleT5HU/8Crl9P8AiBoOp+Mt&#10;S8NWeoh9d0u1gury3aJ/3UU+/wApt+3a27yn+638FeSfBv8AZS+Enw41e18Y+ELOWTW7q22f2x/b&#10;F1cfb1lT53bdK0T7/vfKteJaX+xp8HfEP7T/AI/8P6l4V+06Va6VpupQW/8AaN4m2eeW6+0PuWXd&#10;82xP9mrp4XDzlU5pS92P8oSlL3fdPt3W7y4s9Luriws/7Su4oHeC189YvNb+BN7fd3f3qqeD9T1L&#10;WfDGl32uaT/wj2sT26S3ml/akuPssu35ovNT5W2/3lryr9o/9njwD8Tvh47eKNBbVX8OafPLpn+m&#10;XEXkbYv+mTru+4v391QeB/AOnfE79j3QvCt9uS31TwzbwK/8cTeUux/95W2tXPGnTnT5ub7XKHvc&#10;x9AMVxxUXnRQ/LuWvlnwB48n+N2jfD3wffI39p6duvfFdu//ACylsJfKSJ/+ut0qv/tLE9fPnxL8&#10;K+K/jN8WPH9zP8I7/wCIWoaDrEthpWrRePItLfRFVEeLyoPk2N9yXc27dW9PL+eUoyly8pcpe77p&#10;+mVFeDXE3xnufgz4Ql8HReFYfHbwW6awniyWV4k/dfvdjWrtul83/a2/era+GH/C2f8AhHda/wCF&#10;qf8ACIfa9v8AoP8Awif2rZs2tv8AN8/+L/cri9j73LzAerb0c7dy5p/mRb/vLn/er43/AGY/2YPC&#10;Pin4ffDXx7rD6tf+K9L23VhezXzbLNVlf/R4rf8A1Sxf8A3fN96uW/aB+CFpP8R/EfxE8WeDF+Ln&#10;hJZ96Xek+JpbDUfD9vBF/pESW/mxRSqksTP8sqy7neuj6nRdSVPm+H+79of2eY+z/GfjPSfAHhy9&#10;17XLwWelWMXm3Nx5TPsX/dVWatm2votQt1lgkV0ddymvlz9sX4e+Cfih+zVN4q1KxfUv7J09dQ0e&#10;7ubqeLyFl2fO2113fJ/f3V0XhL9nX4c/A74YeNrvwNoP9lT6tospvH+3Tz+btgdk/wBa77fvt92q&#10;eHo+wjLmlzc3Yz5pcx9FUkkyIm9q+Ndb13TP+GbfgBaf2jbJe3Wq+HmtoXnTfLtZN+xf49lbnjb4&#10;X+Gv2gfj34q03x9dXd5p/hfTrCXSdHTUJ7WKJ5d7vdfunRmbemzd/DsqI4J895y93/CXzfyns3wi&#10;+KH/AAtPw7qeqvpx0prLWL/SvKefzd/2W4eLzd2xPv7d23+GtzwbrWua9Hqsms+HH8PNBfy29mv2&#10;+K6+2W642XHyfc3/ANxvmWvmn9mf4R+Dviz+zPqfhLxHHJ4q8NP4m1d4pZryXfP5WoS+VK1xE6s7&#10;P97fu+auz/ZD8Maf4A8B+NdA0Gz+zaZpfinUrezt9zy7EVl2LvZtzVpWwlOnKUIfZkRHmlyn0b+7&#10;/wBnf/d3VJ/uivzzm+FHgjW/2edW+Omp+JdQtvilBBdal/wl/wDac6S2d7E77LVbff5W1P8Aj38r&#10;Z935a+lfG178dNS0Pw1c/DdfAiJcWKy6n/wln23zlnZd37ryPl2/79ZVsGqe8v7oRl/dPdvkj+av&#10;PfFvxL/4R34geDfDSWa3H/CRyXSfa/P2fZ/Ii837uz5t3+8teS/FzXfiRon7Ml1/wmeo6TpXiq+v&#10;7XTbzU/Br3CW9lZz3UUT3ETy/MrJE7turirP4D+A/gh+0Z8J7bwVLc6c9/8A2pcXWkvqst1Ez/Zf&#10;+PrypXfazfd3p8tdGGwUJx5py/m5f+3UEpS+yfaHmRg/My0vmKn3mr4GsPg/4F+Kfw38YfF3xn4k&#10;v0+IGm32qf8AFRpqctu+iPa3Eq29ukW/ylVNifI6/Nv/ANuuj1ixg/aE8WfDDwd8T9TuU8P6j4SX&#10;Wn0NLl7dNZv/AJN+54nRm8pPn2J/fpSy+PN8Xw/F7oe0ifawkUjelBf+/tr5Z+NHwm8I/BP9l3X/&#10;AA94Rs/7K0SK8s7j7I95LcJE7XUW/wCeV3Zd9dB8Qtf0+9/aa+EunxahA+oRWOqTy2iSp5qo0SbH&#10;ZPvbflesoYP2q5o/D73/AJKPm/mPoPzU3dV/76qTep/u1+fvh/4KWXiHxN4Y1C51rVPtHiXxN4l0&#10;q+8m8liRtOWW7Z7BEV/3SO0SOzp83+3XP+Ol1/UfBHwh+Hlj4Pu/HPhWe21FG8OReIf7GS8a1uPK&#10;t4num+aVYovn8rfubYj/AMFdn9mRl7tOqR7T+6fpDvBX7y03zkLbfl+b/ar4Dg8LeLPA/wCx/wDH&#10;LRfEHg6fwPokVhLcaL4fuNfi1f7HA0Xzok6tu8rzVd1V/wC81dhH8HND+Dvxp+DfiDQZ9Vm8ReK7&#10;+40/XdT1C/lnfUYvsEsv71d3lfI0SbFRFVdv3awjl0fe9/8AqKuXzS/lPqNvHuh2XjK38LSX2zWr&#10;i2e9jtPKf54lbaz7tu37zf3qxvin8Rbz4baRot3BpC6w+paxZaU6ef5XlLPLs837jbtn9z/x6vmL&#10;x9+yZ8J/GH7XFpY614ZWZde0K81q/hbUbpfPuluIk3fLL8vyv91Plr6y0L4e+H/D3hLQfDljpUP9&#10;kaGsS6daXH+keR5X+qZWl3NuX+/96s61DD4eNOUJSlzR5pcwoylIwPCvxU1LxPr3xF02Dw5sm8K3&#10;iWUH+mf8hFntUnT7yL5X+tRf4qr/AAa+Ndt8UX1DTb7RtQ8JeMNGZU1bw9qyp51vu+48Tr8ssD7W&#10;2Sr97ZXf2mkWenXN9c21pBb3N/L511LFEqPK+zbuf+821EX/AIDXjXjhVsP2sPhrLaPsv7zRdWiv&#10;olf79qvlMjsv+zLs+b/brCkqVWUowjy+7zDkfQeTRSUVhbzC5yXjPwZoPj/R30jxLo9trGlPKsrW&#10;N9F5sMrK+5N6fdb5v4Wroba0hsIPKgVYIlXaqIu1Vq5nIr5P+Cvwk1DxT8S9d+IuofEv4iyy2Hir&#10;VrSLwyPELNoXlRSvEiNasn3duG27vvLUe9y/F7pR9WEDZXknxd/Zo+HPx0bT28b+FbbW5bDd5Fx5&#10;8tvMi/3PNiZG2/7P3a5H4reLfif4M+I/w9Rdd0W28L+IfFsWl/YbTR5XvfsvlSv+9upbhl+bZu+S&#10;3Tb93f8A3+q+OXwR/wCFww6f/wAV/wCN/Af2DzJd/gnWv7Ne63L/AMtflbdt21VNypS5oy5ZfzBK&#10;MZfEdH4G+GPhr4Z+Ebbw14a0aDSvDkEXlLp0S7lZW+/v3fM7P/Ez7mauM8A/sifCT4aeMpvFXhrw&#10;Vb6bru9gl15ssqwb/v8AkxM7LF/d+RV+X5fu1qfst3N9efs8+AbnU9TvdY1B9Ki8++1Gdri4nb+9&#10;K7fMzV68RV+2rQ5uWcve+L+8HLE8Z1r9lX4W+JPiJL461PwfaXPiieLypb55Jfm+XZu8rfs37f4t&#10;u/8A2q6o/Cfwumg+GtJGlNJpnhyWCfSoftEv+ivEuyJt2/c21f7+6vKv2hPFfxK8Ea14c1DS/EGh&#10;WHhi88U6Xpb6cuktLeywSyosu66e48pd3z/IkG7b/HW7+0F428V2eoeD/AvgDUrTQfFXi66uLeLX&#10;L61+1Jp1rBF5txcLF92WX7iorfJuf5qPbVJR5ZSlLlD3T2zap+UfcrwmH9ij4N23xBi8bReCrSLX&#10;4r1dQV0nnS3Wdf4vI3+V/tfc+981VPgX4q8c6L4+1/4Y/EjxDbeM9b06xg1nTPE1vpa6a9/ayu6O&#10;sturbVliddvyfwMn8W6vonFRTqVKXN7OUo8we7I8e+MH7M3w3+PFxaXXjPwhBq91a/LFdrLLby7f&#10;7m+JlZl/2W+Wur8K/Dbw54K8JW/hXRtItbDQIIGt1ski+Qo339/97f8AxbvvV22QKbTlVqSjGMpf&#10;CRyx5uY8R+C3wm8VfB/XLvQF8R22t/DWKJv7Esru12ahpPz/ACWqyp8ssCLu2s/zr8q17dTxSE4o&#10;lKU5c0i/hFrzb4qeD9R+IHhyz0SCaGDT7y8iXWA7srvZr80sUXy/el2qn8Pyu1ek/LRRGUoy5gKk&#10;MKwxJFEqoiLs2J/DXIXPwo8L3nxGsvHU+n+b4qs7N7K2vjPL8kD/AH08rds/8druqQHNRGUo/a+I&#10;DyT4rfs3/Dn4332mXfjXwrba1d6c3+jStPLE6L/cbymTev8AsvuWp/AnwB8AfDb+34vDnhW00631&#10;7Z/adlEv+iT7U2bPI/1SLtb7qIq16p09qDyPWtfrFZR5OaXKR7OPNzHhfw9/ZB+Evwl8Y/8ACW+F&#10;/B0em62ol2XH2y4lWLf97ajysqf8BWrfxd/ZY+F3x11O11Pxr4XXWNQtY/KiuFvLi3fZ97a/lSru&#10;/wCB17MRx/jQBgUfWq3NfmlzfzGnLHl5TF/4RjT/APhF/wCxPs3/ABLPsf2Lyt7f6jbs2bvvfdqP&#10;wx4V0/wl4c0/RtNtvsumWFutrbW+9n2RKu1U3N81dJ2ptTzSEcH4b+FfhjwPrviXXtD0hbTWPEEq&#10;XGp3Cyu32qVV2I2xm2r/AMB21xPxT/ZI+E/xr1tdX8X+DLa/1hE8r7XDPPayyp/01aJ183/ge7bX&#10;t+DRhdtKOIqRlzRlKIcsTG0HQNP8K6Na6ZplnBYaZZxJb21pbxbIool+4irWrNCtzE8ci/Ky7Wqz&#10;ijGKfNLm5gOV8GeD9L+H/h+y0HQ7RrPSbCLyra3MrS7F/wB5mZq8p8X/ALGnwb8d+N38Xa94Htr/&#10;AF+WVZp5vtE8UU7r/FLErrFL/tbl+b+LdXvT+/Jpgw/bFKNapGXNGUoykOXLL3ZGDrXhLSvEvhy7&#10;8P6lYwXmi3ls9lPZMv7p4mXZs2/3dteffCP9l34a/Aq91OfwV4c/shtUiSK882+uJ/NVfurtld/7&#10;zV7HTtmaca1Tl5eYXLE8J8K/sgfCDwNdSz6L4JtrC4lv4tTaZJ53ZZ4n3psdn+Vd3/LJfk/2a1/i&#10;b+zP8MvjTq2man4x8JW2t6jpzf6LcSyyxNt3btj7GXzU/wBh9y168c9v1oHNafWq0pX5pc38xPLE&#10;4jwH4E0H4a6LNpHhyxXTdPkuZ757eF2dfNlfdLtDN8nzN937q1c8P+BtL8JJqf8AZVn9jS/vJdSu&#10;v3rP5s8v32+Zvl/3fu11tHSspVKkuaUpFHhF/wDsefCLVfiIvjq58FWU3iZLr7U1wXl8p5f7zQbv&#10;KZv4vmT73zV7ntwtN/i4qQn0IzWc69Sr/E5pcoRjGPwmF4q8MaV4z0G70bXLGDUtJv4mt7m0uF3J&#10;Kjfw15j8N/2WPhn8KLmyvvDXg2LR72wklnt7hLqWV98qbH3szsz/AC/wtuVf4a9njz3p2KqnWqRj&#10;yxlKMf5Q5YyPDvFv7Ivwj8bePk8ba54Hsr/xB5qyvO0sqxSuv8UtureVK3++rbq6v4o/BDwN8b/D&#10;0OjeMPD0GsafA/mwK7vE9u3+xLEysv8AwFq9Iz2zTeAD2rR4mt7vvS5o7E8sTyHwf+zZ8PPAvw8v&#10;/A+h+Fra28Kat5v2/TJp5ZftG5dr75WZn/u/xfLs+Wo/AP7MHwz+Esumz+F/DUOlXOmvO9rKk87y&#10;7pV2vudnZpfl/v7tv8O2vYflOMnlafgknNH1iv8AzS97cOWJwOm/C/wrpE2lSWelNC+l3l1f2T+b&#10;K4iuLnf9of73zbvNf73975ayPFX7Onw88Z+CIvCOveHLbVdAgleWC0uHld4nZmZ2il3earfM/wB1&#10;q9W4oytP2tSMuaMivdPGfCv7Lfwy8GfDvW/BWkeE4bHw1rCOuo2n2m4d7pG/vzs3m/8Aj3y12ur/&#10;AA60HX7/AMO319ZNc3fhy4+1aY3nyr5EvlNFv+Vvm+RnX591djxQQKPaVJS5pSD3TyT4x/s7eAPj&#10;9HpqeNfDa62LBna2f7VLbvFu+980TK38K/LXY+CfBml+AfDGn+GtEsvsGiaXAlrZ24laUxRL91dz&#10;szN/wKunQY6cUFRjK84rGVSpOPJKUuWIcsebmM7Wf7R/suf+zfI/tDym+zfaN3leb/Bv2/w15R8I&#10;/hHrnhfXtQ8Z+Oteg8T+PdUgS3kltIPs9pp1qr7/ALLap97Zuf77fO/y7q9pzT+9aRqSjH3ftAFF&#10;FFTaQD68b/Zm/wCRa8Z/9jlrf/pW9eyV8p+HvhN+zFZftFv4i03UPC0nxifUZ7jyYfFDS332plfz&#10;f9D+0bd2zf8AJ5Xy1YHGftMfHTVZvid4Q02y+DPxX12HwX4ri1K71PSfC73FpeQpFKv+iyq/73/W&#10;r97b/FX1B8PfHn/CzvAcXiH+wNb8K/bI5caV4ksfsV9Bt3L+9i3ttrv6+ev2ofh78BPH8Ph+L45X&#10;ehW1vaySvpn9t+IX0r5m2+bs2zxb/wCD+9QB0/7JX/JuPgD/ALBif+hNXr1cP8K9K8LeHfhz4d0/&#10;wG1nN4PtbNItKaxvPtVu0H8OyXc+9f8Aa3NXcUAfF/7YXxl1R9W0jwjpvwm+JniCXQfEml61Lq2i&#10;eGWutOuoon810ilV/mb+H7v3q2fGvjXX/Gtj4A+NXh74a+NvN8K6jewah4R1bTFstbns54vKllgt&#10;2f52Xarom7c1fW9FAHzX8D7nxB8Vvi74l+LGq+Ede8B6RLo8GgaLpXia2W11OVEleW4uJYt7eUu9&#10;lVUb+5u/jr6UoooAKKKKACiiigAooooAKKKKACiiigAooooAKKKKACiiigAooooASjFLRQAUUUUA&#10;FFFFABRRRQAUmKWigAooooAKKKKACiiigAooooAKKKKACkpaKACiiigAooooAK+bv2dvhZ4Mu7/x&#10;X4xn8I6FN4qg8Zay8XiCXT4HvU/0h0+Wfbu+78n3q+ka+Rv2ef2mPhzpfxF8UfCe58RtD8QLzxlr&#10;LxaN9hum+9LLL/rfK8r7qs336ALv7QPgS00T4qfCXXP7S128utS8eW/mw3euXktoq/Z7jYkVn5vk&#10;RbNv31i3f7XzNXuXjr4UeC/iRZxf8Jd4R0PxV9l3NAut6dBe+Qzfe2eajba+e/jp8Ov2mPiF8QdH&#10;u/DM3wqh8NeG9dXV9FTVG1FL19sTqq3W1GX+Nvubf4a7XxT+0npn7PPw+8Py/tCeIdE8PeKNW8+L&#10;/inLG/utPldP+eX7p5V+Vk+9QB0X7JEMVr+zZ4AjiRYYV0xVVEXaqruavZ68W/ZDvItQ/Zp+HU8D&#10;b7eXSopVf+8rbq9poA/O39prwT8Hrj9pLxNrXxv+F3irW9AurPTYrPxjaWt+uj6Wm1lf7VPBKmz5&#10;mX+Fv+A19+6ZJAdNtPsTK9r5S+Q6tuV02/L81fPvx3+Hvx0+KGuax4T0PW/Auj/C3XIEtL++uba6&#10;l12CJk23CxJ/qG/2d/8Afr37RNHg8PaNp+mWv/HvYW0VrFu+9tRdiUAbNFFFABRRRQAUUUUAFFFF&#10;ABRRRQAUUUUAFFFFABRRRQAUUUUAFFFFABRRRQAUUUUAFFFFABRRRQAUUUUAFFFFABRRRQAUUUUA&#10;FFFFABRRRQAUUUUAFFFFABRRRQBHgfepvzV578WvDGkeMPBOpWmu6nfaDp6p9qbVbLUHspbJovmW&#10;4WdW+TZt3/3f71eG/Bn4xeNtV8ef2D4evLz4y+AklaKXxultFpr6c2918ppW2Qajt2r89qi7f4t2&#10;+nGj7SPNzfCRze9yn11WN/aUv/CT/wBm7U8n7H9o3/xbt+2tmub/AOagf9wr/wBq0izpKKKKACii&#10;igAooooAKKKKACiiigAooooAKKKKACiiigAooooAKKKKACiiigAooooAKKKKACiiigAooooAKKKK&#10;ACiiigAooooAKKKKACiiigAooooAKKKKACiiigAooooAKKKKAOP8ZeDNB8f6O+keI9IttY0x5Vle&#10;yvovNhldX3JuT7rfN/A1dDbW0FhAsUEawxIu1URdqLRRWfO+UC/XN/8ANQP+4V/7VoorQDpKKKKA&#10;CiiigAooooAKKKKACiiigAooooAKKKKACiiigAooooAKKKKACiiigAooooAKKKKACiiigAooooAK&#10;KKKACiiigAooooAKKKKACiiigAooooAKKKKACiiigAooooAKKKKAP//ZUEsDBBQABgAIAAAAIQBx&#10;QlXE4QAAAAsBAAAPAAAAZHJzL2Rvd25yZXYueG1sTI9BS8NAEIXvgv9hGcGb3aya2MZsSinqqQi2&#10;gvQ2TaZJaHY3ZLdJ+u+dnvQ0M7zHm+9ly8m0YqDeN85qULMIBNnClY2tNHzv3h/mIHxAW2LrLGm4&#10;kIdlfnuTYVq60X7RsA2V4BDrU9RQh9ClUvqiJoN+5jqyrB1dbzDw2Vey7HHkcNPKxyhKpMHG8oca&#10;O1rXVJy2Z6PhY8Rx9aTehs3puL7sd/Hnz0aR1vd30+oVRKAp/Jnhis/okDPTwZ1t6UWrIX5+YaeG&#10;JOJ51VWy4HIH3mIVL0DmmfzfIf8F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JSwDhaJAwAAVAsAAA4AAAAAAAAAAAAAAAAAPAIAAGRycy9lMm9Eb2Mu&#10;eG1sUEsBAi0ACgAAAAAAAAAhAKywu1ebOwAAmzsAABUAAAAAAAAAAAAAAAAA8QUAAGRycy9tZWRp&#10;YS9pbWFnZTEuanBlZ1BLAQItAAoAAAAAAAAAIQAtUpu7Lx4AAC8eAAAVAAAAAAAAAAAAAAAAAL9B&#10;AABkcnMvbWVkaWEvaW1hZ2UyLmpwZWdQSwECLQAUAAYACAAAACEAcUJVxOEAAAALAQAADwAAAAAA&#10;AAAAAAAAAAAhYAAAZHJzL2Rvd25yZXYueG1sUEsBAi0AFAAGAAgAAAAhABmUu8nDAAAApwEAABkA&#10;AAAAAAAAAAAAAAAAL2EAAGRycy9fcmVscy9lMm9Eb2MueG1sLnJlbHNQSwUGAAAAAAcABwDAAQAA&#10;KWIAAAAA&#10;">
                <v:shape id="Graphic 28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JPwwAAANsAAAAPAAAAZHJzL2Rvd25yZXYueG1sRE/dasIw&#10;FL4f7B3CGexmrKleFKmmMgY6UUGte4BDc9Z0Niddk9Xu7ZcLwcuP73+xHG0rBup941jBJElBEFdO&#10;N1wr+DyvXmcgfEDW2DomBX/kYVk8Piww1+7KJxrKUIsYwj5HBSaELpfSV4Ys+sR1xJH7cr3FEGFf&#10;S93jNYbbVk7TNJMWG44NBjt6N1Rdyl+rYLf/OJrj93m7uRyyn7rNXlbDmpR6fhrf5iACjeEuvrk3&#10;WsE0jo1f4g+QxT8AAAD//wMAUEsBAi0AFAAGAAgAAAAhANvh9svuAAAAhQEAABMAAAAAAAAAAAAA&#10;AAAAAAAAAFtDb250ZW50X1R5cGVzXS54bWxQSwECLQAUAAYACAAAACEAWvQsW78AAAAVAQAACwAA&#10;AAAAAAAAAAAAAAAfAQAAX3JlbHMvLnJlbHNQSwECLQAUAAYACAAAACEAIOXiT8MAAADbAAAADwAA&#10;AAAAAAAAAAAAAAAHAgAAZHJzL2Rvd25yZXYueG1sUEsFBgAAAAADAAMAtwAAAPcCAAAAAA==&#10;" path="m,6096r7075297,em,9233916r7075297,em6095,r,9240012em7069201,12191r,9227821e" filled="f" strokeweight=".96pt">
                  <v:path arrowok="t"/>
                </v:shape>
                <v:shape id="Image 29" o:spid="_x0000_s1028" type="#_x0000_t75" style="position:absolute;left:5207;top:3155;width:26584;height: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+X7xAAAANsAAAAPAAAAZHJzL2Rvd25yZXYueG1sRI9Ba8JA&#10;FITvgv9heUJvujFI0OgqtUXopbRqKR4fu69JMPs2ZDea+uvdQsHjMDPfMKtNb2txodZXjhVMJwkI&#10;Yu1MxYWCr+NuPAfhA7LB2jEp+CUPm/VwsMLcuCvv6XIIhYgQ9jkqKENocim9Lsmin7iGOHo/rrUY&#10;omwLaVq8RritZZokmbRYcVwosaGXkvT50FkFrsv2r+fb+/eH7k6BZ596m6VzpZ5G/fMSRKA+PML/&#10;7TejIF3A35f4A+T6DgAA//8DAFBLAQItABQABgAIAAAAIQDb4fbL7gAAAIUBAAATAAAAAAAAAAAA&#10;AAAAAAAAAABbQ29udGVudF9UeXBlc10ueG1sUEsBAi0AFAAGAAgAAAAhAFr0LFu/AAAAFQEAAAsA&#10;AAAAAAAAAAAAAAAAHwEAAF9yZWxzLy5yZWxzUEsBAi0AFAAGAAgAAAAhAAz35fvEAAAA2wAAAA8A&#10;AAAAAAAAAAAAAAAABwIAAGRycy9kb3ducmV2LnhtbFBLBQYAAAAAAwADALcAAAD4AgAAAAA=&#10;">
                  <v:imagedata r:id="rId21" o:title=""/>
                </v:shape>
                <v:shape id="Image 30" o:spid="_x0000_s1029" type="#_x0000_t75" style="position:absolute;left:5207;top:31534;width:26579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/pwAAAANsAAAAPAAAAZHJzL2Rvd25yZXYueG1sRE/LisIw&#10;FN0L/kO4ghvRVAdGqUYRsSgjDvjaX5prW2xuShPbzt9PFgOzPJz3atOZUjRUu8KygukkAkGcWl1w&#10;puB+S8YLEM4jaywtk4IfcrBZ93srjLVt+ULN1WcihLCLUUHufRVL6dKcDLqJrYgD97S1QR9gnUld&#10;YxvCTSlnUfQpDRYcGnKsaJdT+rq+jQJ7TMo0KZpH+334Gu1P9nzC+Vmp4aDbLkF46vy/+M991Ao+&#10;wvrwJfwAuf4FAAD//wMAUEsBAi0AFAAGAAgAAAAhANvh9svuAAAAhQEAABMAAAAAAAAAAAAAAAAA&#10;AAAAAFtDb250ZW50X1R5cGVzXS54bWxQSwECLQAUAAYACAAAACEAWvQsW78AAAAVAQAACwAAAAAA&#10;AAAAAAAAAAAfAQAAX3JlbHMvLnJlbHNQSwECLQAUAAYACAAAACEA5/Wf6cAAAADbAAAADwAAAAAA&#10;AAAAAAAAAAAHAgAAZHJzL2Rvd25yZXYueG1sUEsFBgAAAAADAAMAtwAAAPQ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600F2DEA" w14:textId="77777777" w:rsidR="00E014A9" w:rsidRDefault="00E014A9">
      <w:pPr>
        <w:pStyle w:val="BodyText"/>
        <w:rPr>
          <w:b/>
        </w:rPr>
      </w:pPr>
    </w:p>
    <w:p w14:paraId="4161609F" w14:textId="77777777" w:rsidR="00E014A9" w:rsidRDefault="00E014A9">
      <w:pPr>
        <w:pStyle w:val="BodyText"/>
        <w:rPr>
          <w:b/>
        </w:rPr>
      </w:pPr>
    </w:p>
    <w:p w14:paraId="4FC47BD8" w14:textId="77777777" w:rsidR="00E014A9" w:rsidRDefault="00E014A9">
      <w:pPr>
        <w:pStyle w:val="BodyText"/>
        <w:rPr>
          <w:b/>
        </w:rPr>
      </w:pPr>
    </w:p>
    <w:p w14:paraId="3FCFDD45" w14:textId="77777777" w:rsidR="00E014A9" w:rsidRDefault="00E014A9">
      <w:pPr>
        <w:pStyle w:val="BodyText"/>
        <w:rPr>
          <w:b/>
        </w:rPr>
      </w:pPr>
    </w:p>
    <w:p w14:paraId="246864B4" w14:textId="77777777" w:rsidR="00E014A9" w:rsidRDefault="00E014A9">
      <w:pPr>
        <w:pStyle w:val="BodyText"/>
        <w:rPr>
          <w:b/>
        </w:rPr>
      </w:pPr>
    </w:p>
    <w:p w14:paraId="53EC0F8D" w14:textId="77777777" w:rsidR="00E014A9" w:rsidRDefault="00E014A9">
      <w:pPr>
        <w:pStyle w:val="BodyText"/>
        <w:spacing w:before="248"/>
        <w:rPr>
          <w:b/>
        </w:rPr>
      </w:pPr>
    </w:p>
    <w:p w14:paraId="221D7CF9" w14:textId="77777777" w:rsidR="00E014A9" w:rsidRDefault="00BD3C9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Variables:</w:t>
      </w:r>
    </w:p>
    <w:p w14:paraId="605033BF" w14:textId="77777777" w:rsidR="00E014A9" w:rsidRDefault="00BD3C90">
      <w:pPr>
        <w:pStyle w:val="BodyText"/>
        <w:spacing w:before="180" w:line="396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7FDE17AD" w14:textId="77777777" w:rsidR="00E014A9" w:rsidRDefault="00BD3C90">
      <w:pPr>
        <w:pStyle w:val="BodyText"/>
        <w:spacing w:before="2" w:line="396" w:lineRule="auto"/>
        <w:ind w:left="1008" w:right="9205"/>
      </w:pPr>
      <w:r>
        <w:rPr>
          <w:spacing w:val="-6"/>
        </w:rPr>
        <w:t>print(x) print(y)</w:t>
      </w:r>
    </w:p>
    <w:p w14:paraId="063F3A44" w14:textId="77777777" w:rsidR="00E014A9" w:rsidRDefault="00BD3C90">
      <w:pPr>
        <w:pStyle w:val="Heading4"/>
        <w:spacing w:before="11"/>
        <w:ind w:left="287"/>
      </w:pPr>
      <w:r>
        <w:rPr>
          <w:spacing w:val="-2"/>
        </w:rPr>
        <w:t>Output:</w:t>
      </w:r>
    </w:p>
    <w:p w14:paraId="42AB0444" w14:textId="77777777" w:rsidR="00E014A9" w:rsidRDefault="00E014A9">
      <w:pPr>
        <w:pStyle w:val="BodyText"/>
        <w:rPr>
          <w:b/>
        </w:rPr>
      </w:pPr>
    </w:p>
    <w:p w14:paraId="35CF7C12" w14:textId="77777777" w:rsidR="00E014A9" w:rsidRDefault="00E014A9">
      <w:pPr>
        <w:pStyle w:val="BodyText"/>
        <w:rPr>
          <w:b/>
        </w:rPr>
      </w:pPr>
    </w:p>
    <w:p w14:paraId="73D7906F" w14:textId="77777777" w:rsidR="00E014A9" w:rsidRDefault="00E014A9">
      <w:pPr>
        <w:pStyle w:val="BodyText"/>
        <w:rPr>
          <w:b/>
        </w:rPr>
      </w:pPr>
    </w:p>
    <w:p w14:paraId="2FCCE09F" w14:textId="77777777" w:rsidR="00E014A9" w:rsidRDefault="00E014A9">
      <w:pPr>
        <w:pStyle w:val="BodyText"/>
        <w:spacing w:before="137"/>
        <w:rPr>
          <w:b/>
        </w:rPr>
      </w:pPr>
    </w:p>
    <w:p w14:paraId="61D1F59F" w14:textId="77777777" w:rsidR="00E014A9" w:rsidRDefault="00BD3C90">
      <w:pPr>
        <w:spacing w:line="396" w:lineRule="auto"/>
        <w:ind w:left="287" w:right="9038"/>
        <w:rPr>
          <w:b/>
          <w:sz w:val="24"/>
        </w:rPr>
      </w:pPr>
      <w:r>
        <w:rPr>
          <w:b/>
          <w:spacing w:val="-2"/>
          <w:sz w:val="24"/>
        </w:rPr>
        <w:t xml:space="preserve">Operators: </w:t>
      </w:r>
      <w:r>
        <w:rPr>
          <w:b/>
          <w:spacing w:val="-4"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operators:</w:t>
      </w:r>
    </w:p>
    <w:p w14:paraId="4EC8C800" w14:textId="77777777" w:rsidR="00E014A9" w:rsidRDefault="00BD3C90">
      <w:pPr>
        <w:pStyle w:val="BodyText"/>
        <w:spacing w:before="8" w:line="393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07AD8FC8" w14:textId="77777777" w:rsidR="00E014A9" w:rsidRDefault="00BD3C90">
      <w:pPr>
        <w:pStyle w:val="BodyText"/>
        <w:spacing w:before="8" w:line="398" w:lineRule="auto"/>
        <w:ind w:left="1008" w:right="9103"/>
      </w:pPr>
      <w:r>
        <w:rPr>
          <w:spacing w:val="-2"/>
        </w:rPr>
        <w:t>result&lt;-</w:t>
      </w:r>
      <w:proofErr w:type="spellStart"/>
      <w:r>
        <w:rPr>
          <w:spacing w:val="-2"/>
        </w:rPr>
        <w:t>x+y</w:t>
      </w:r>
      <w:proofErr w:type="spellEnd"/>
      <w:r>
        <w:rPr>
          <w:spacing w:val="-2"/>
        </w:rPr>
        <w:t xml:space="preserve"> print(result) result&lt;-x-y print(result) result&lt;-x/y print(result) result&lt;</w:t>
      </w:r>
      <w:r>
        <w:rPr>
          <w:spacing w:val="-2"/>
        </w:rPr>
        <w:t xml:space="preserve">-x*y print(result) result&lt;-x%%y print(result) </w:t>
      </w:r>
      <w:r>
        <w:rPr>
          <w:spacing w:val="-6"/>
        </w:rPr>
        <w:t xml:space="preserve">result&lt;-x%/%y </w:t>
      </w:r>
      <w:r>
        <w:rPr>
          <w:spacing w:val="-2"/>
        </w:rPr>
        <w:t>print(result) result&lt;-</w:t>
      </w:r>
      <w:proofErr w:type="spellStart"/>
      <w:r>
        <w:rPr>
          <w:spacing w:val="-2"/>
        </w:rPr>
        <w:t>x^y</w:t>
      </w:r>
      <w:proofErr w:type="spellEnd"/>
      <w:r>
        <w:rPr>
          <w:spacing w:val="-2"/>
        </w:rPr>
        <w:t xml:space="preserve"> print(result)</w:t>
      </w:r>
    </w:p>
    <w:p w14:paraId="28718EB9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77D2959" w14:textId="77777777" w:rsidR="00E014A9" w:rsidRDefault="00BD3C90">
      <w:pPr>
        <w:pStyle w:val="Heading4"/>
        <w:spacing w:before="78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7248" behindDoc="1" locked="0" layoutInCell="1" allowOverlap="1" wp14:anchorId="276FEFAF" wp14:editId="0C4AC765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60014" cy="127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908550"/>
                            <a:ext cx="2658236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E43BBA7" id="Group 31" o:spid="_x0000_s1026" style="position:absolute;margin-left:27.35pt;margin-top:30.35pt;width:557.15pt;height:727.6pt;z-index:-25167923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r2iNAwAAVQsAAA4AAABkcnMvZTJvRG9jLnhtbNRW7W7kJhT9X6nv&#10;gPi/8cd82srMqtp0o0hVG3W3D8BgPEbFQIEZT96+92J7xkm6m21SVW2keK7NBQ6Hw7lcvz+1ihyF&#10;89LoDc2uUkqE5qaSer+hv33++G5NiQ9MV0wZLTb0QXj6fvv9d9edLUVuGqMq4QgMon3Z2Q1tQrBl&#10;knjeiJb5K2OFhsbauJYFeHX7pHKsg9FbleRpukw64yrrDBfew9ebvpFu4/h1LXj4pa69CERtKGAL&#10;8enic4fPZHvNyr1jtpF8gMFegaJlUsOk56FuWGDk4OSzoVrJnfGmDlfctImpa8lFXAOsJkufrObW&#10;mYONa9mX3d6eaQJqn/D06mH5z8dbZz/ZewdMdHYPXMQ3XMupdi3+AkpyipQ9nCkTp0A4fFylq8U6&#10;XVDCoa3I5+kiH0jlDTD/rB9vfnyhZzJOnDyC01kQiL9w4N/GwaeGWRGp9SVwcO+IrDZ0llOiWQs6&#10;vR0kAV8iMTHrTJMvPTD2Vo7OK2UlP/hwK0ykmx1/8qHXZTVGrBkjftJj6EDdqGsVdR0oAV07SkDX&#10;u17XlgXshzgxJN1kv5rLdmF7a47is4mZ4bJpy7RY4lCA9JKg9DQRBZAXK0pg/yfpfRL0w4lfD6DI&#10;Z7Mi+zsYHvd4MwxYEoh71P1XeDgn4iFIsygbSH8zgFW6LMAaIoYsz4rsxf245H8VyrA3UR8QTxWo&#10;NEoFZ8ujqXmjZPVRKoUb6d1+90E5cmRoqfFvgPQozTofbphv+rzYNKQpDYLC49yfIYx2pnqAI9jB&#10;odtQ/8eBOUGJutNwyNG0x8CNwW4MXFAfTLR2hKbND4dgaomnJ87Qjzu8gHtsr63kJfwPVgrRMxt5&#10;ueRAr3BAhH3Zar9pjJa53w/2Hbg+nAi5k0qGh1jBgGEEpY/3kqOn4MvEkWajI921bC/IbIYsjjnY&#10;A9f6bICdknbcMIwHqGAQTwrHX6y2L0o3hh9aoUNfZZ1QgNpo30jrwWhK0e4EGKa7q0CaHCp8ANO0&#10;TuqA+EAlwYnA48mvQTi/glUh0ElDBH3BiUv4gqlCSVmloIPoMMt5vuinGEtQvlzCgZv3JSjLVxMX&#10;GisYihHtlWAAqAFNFPZotXgWhpSBzR5KxAjI/oe6AT76SjboZv5f0w2U2n9PN/MiXS8Ww83kIpzF&#10;Op8te+Gs82KWxQQQwz+nm3iJgbtb1P5wz8TL4fQd4ultePsnAAAA//8DAFBLAwQKAAAAAAAAACEA&#10;Su7++qEvAAChLwAAFQAAAGRycy9tZWRpYS9pbWFnZTEuanBlZ//Y/+AAEEpGSUYAAQEBAGAAYAAA&#10;/9sAQwADAgIDAgIDAwMDBAMDBAUIBQUEBAUKBwcGCAwKDAwLCgsLDQ4SEA0OEQ4LCxAWEBETFBUV&#10;FQwPFxgWFBgSFBUU/9sAQwEDBAQFBAUJBQUJFA0LDRQUFBQUFBQUFBQUFBQUFBQUFBQUFBQUFBQU&#10;FBQUFBQUFBQUFBQUFBQUFBQUFBQUFBQU/8AAEQgAyAG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X4heO9P+GXhO98R6qt8+lWW1rp7G1e&#10;6eBGfY0rInzbE+8+37qo1aXgzx/4c+IWhW+s+HNXstb0qX/VXdjOsqf+O1nfEjxJqXhPwxfahpHh&#10;y78W6tCVitdGsWVHnldtq7pX+WJPn+d2+6u5q8Q8B/s5eI7n4mr8TfEGo2fgPW5Z/Nl8PeAl2W9+&#10;vmu2zUriVP8AT22tt3+VFs3OyN9xk0p06cqfve6RLmj8J9Tfx1438av2gdL+C02lWc+g+JPFmt6v&#10;5rWuj+FtP+23bRRbPNlZNy7Yk3r/ABfxV7JXyx+15Dpn2jRJ9W+HnjrxJcW6y/2P4m+HW99T0meV&#10;XSX7kqMi7NvzPuib7rLTw8Yyqcsiz2DwN8V7Lxt8OZfGeoaRrHg/T4FllurTxTZ/2fd2axffeVG+&#10;6u35t392vL/BH7bHgrxf4q0rSpdB8W+HNN1uf7PoviTXtHe10nV5X/1SW9xv/wCWqfOm9V3f73y1&#10;leD/AAl8Rvit+yd4y8PeJX1C21PWYL2y0J/EkcUWofYnTba/bVi+VZ/738X975q5K/8AHnjP446X&#10;4P8AhvF8HfFPhLUrDVtOu9d1nWbNbfTLCKxuIpZfsVxvfz2Z4tkWz7ytv+7XZTw9H3ub+b/wEnm9&#10;3mPpDRPi/pHiF/GqW1rer/wiV81hfecqfvX+zpP+6+b5l2Sp97bXL+If2ofB3hX4Y+CfiDq/9oWf&#10;h3xVJapA8scW+18+JpVe4+f5VRUbds3f8CrxybxD4z+HXj/4u+GLP4XeJPE914s1P+0tP1i0gVdJ&#10;8hrKKJvtFw7/ACMnlP8AIqMzfdRfmWpZ/BXiKP8AZ+/ZksDompf2hpOtaDLqNp9jl82zWK3bzWlT&#10;buiVf4t33auWFoR96X9aBE9r+Ev7ROlfFrXPEumx+F/E3hi40GKC4l/4SnTvsH2iKV5VSWJHffs/&#10;0d/mdVrkfD37Y/h/xt4ttNK8PeCvHeuaJeXn2WLxlZaAz6I/z7Hfz927ykf5WbZ/D/d+avafHnhd&#10;vGfgfxBoMU/2RtU0+eyW4T78XmxOm/8A8er5v+C3xu8SeAdJ8K/DDxD8FPHFv4g0uK30d9R0bTku&#10;NEbYqKlx9t3oqxMuxm+X5PnX5ttc8Y05RlKMRS5uX4j0T4uftN6J8JvEC+HIvDvivxtr/kLdXOme&#10;ENJa9ls4H3qk0vzKqKzI/wDHurrrf4weGr/4RN8SLO+abwumny6qbhE2v5So7N8rfxfIy7f71fI/&#10;7SXwu17w38dfEvi6RfjBN4c8RxWbwTfCW8TelxFF5TxXVv8Ae+6issv3fn21634M+Etzf/sX634H&#10;0iy8SaPcatpOorZw+Lmi/tPzbrzZd9x5XyozvL937y7vm+euiph8PGEZRl/KRHm5uX7Ju/ALQfHn&#10;ia8T4l+N/Ed9DNrdi39neC7DZFp+l2sro8Xm/wAU9zsRf3rfd3yr92sX/hWXxPfQpYP7X1lL3/hZ&#10;X9rq/wDar7/7G+1f6rf9o/1Hlbv9H/8AHK9C/Z4+K+lfFb4daNfWU6wX9nGllq2ku/8ApGnXsXyS&#10;28q/eVldW+995fmr1+uSpUlTqSjymnxR94Yp/d9M04H5OleE/Fz4E+I/id4li1rT/it4r8EzWECD&#10;TLHRJVSyS4V2fzb2Jv8Aj6Rm2fum2ptTb/FUvhy21z9nv4X+Ita8ceMtS+Imtee921xNbRWvnSsi&#10;RW9ra26fJFvZEXYv3pZWb+OsI0Yy97m/7dF73wmjDqV942+OcsdjqU8Ph/whbf6ZbWlxtS61Gdfk&#10;il2v8yxW/wA+x/l3XUTfeT5fX/4687+DPgqXwB4MtLPUJftOuXksuoatd/8APxezv5sr/wC7uban&#10;91VRaztW+J3iHTfjhoPgeDwVqV7oGo6ZLe3XixPN+yWUq79lu37rZubav/LVfvfdqqkeeXLH7IfZ&#10;5pFf4xfHW3+EcWmPP4R8W+LLq8lfbY+FtGe/miiX70r/AHUVPmVfvbvn+79/bL4Q+PvhbxZ8Ipfi&#10;GzXOg+H7Zbj7eurReVcWDwMyypLF821kZPurury39prxP4j0L4iaFa3fhbx/4n8BS6c22L4etOl3&#10;/aXm/wDLxLBLFKkSxfd/eqrM77t2z5PLfBXw18ceOv2a/ix8MZfBWseGPEcepvq9rDrzfarG/wDN&#10;uvtUVul40rfam/deVKzN9513N96u+lhaM6cZVZcvvRLlLllynv8A8L/2p7H4seKbfSLPwH4/0eyu&#10;omls/EOsaA1vpl0m3erLLu/jX5l3oteY/wDDeOpWnxd8ReH5fhF8Q73SrC2g+z2+n+HWl1DzfNlR&#10;5ZV8/b5D7F8p/wCLa9egfCr9pDV/GniPT/DWofCD4geFdT2bLu91PTEi0q2dU+fZdb/3q7vkTavz&#10;fL8tc38SPGesfA39pbWvFTfDnxj420HXvD1hZQS+ENJ+3vFcQXFwzpKm9NvyyptrSnGhGU4yj9n3&#10;feMve5eY7346fHGL4b+EtPefwZ481yLW7GXc/hPS/tFxpq7F+ed96/Z3+f5f9pH/ALtO8J/FLSvB&#10;n7Mej+PIIvEnifSLPQItS36g8Vxq09vsV2eV2ZVeXb8zfP8Aw13fiG5l8S/De6uY7G7hlv8ASmlW&#10;xuIttwrNF/qmT+/823b/AHq5L9m3w7LYfs2fD/RtXsZ7O7i8O2dreWN9G6PE/wBnRXidG+Zf92uS&#10;Ps/Z+9H3ub/yUqMvh/lOi8Q/FPRtF8I6R4jT7Tqdpq9xYW+nQ2Wxpbprp0SLZuZV/j3t83yojNXn&#10;XxO/a98L/DXxbe6Gvhzxb4ml0tVfWr3w5o7XdppCMm//AEp967fl+f5d/wAq1w/7PngPxnY+O7Lw&#10;Z4h0rUIfCnwwe8i0XU72LamqPO7LZSxPt2v9ns2lif8A2pf7yV418VvhPrngP4s+NLnUovjvc6L4&#10;g1VtS06b4X3KXFpKsqJ5qXEH3omRvl+f7yr/ALFdVPC4dylzy+H4RylI/QrR9bsNb0ay1W0nSbT7&#10;yBLiCVG+R4mTcjf981ee6T7K7swwi7mrwq0/Zq8D/ET4FeC/BnjHw1qVzomiQQG10/VrzyruJkia&#10;JPPa1ZV83a/zbflrp/hR+zr4C+BOn6xb+A9B/sRNU2vcp9snuPNdVfb/AK132/fb7tefKnRj9p/E&#10;KMpe6edeF/24PB3ji/8AC8ei+F/F99aazeRWT6nDpX+hadcStsSK4uN/lK/zI21Wb7yfxfLWr8Q/&#10;2utI8B+MdQ8M6f4D8deOL3TdqahceENCa9itZWTf5TvuT97tZW/4HWt+x7oOoeG/2dvBthrOn3Ol&#10;anbwSrPaXsDRTRfv5W+dH+Za8F+P019b/FDW7nwx8Ofir4f+JFw6Pa+JvBCLcaPqzRI6Wn2/c/kN&#10;F8y71li3ov8AHtrr9nh5VpRjH3YjXNy8x7b+1D+0bffA74Yf2/pHhLWddvbyzlltbiHTmnsrBlRW&#10;V7351aJPm/8AHWq78KP2kP8AhZeka3fXPw+8ceEE0izS6ll8TaP9iiuvldnWD523/c/8eWj45eFf&#10;E/jz9lnxFoctjBeeM73w75UltaN8r3nlfOqf8D3baz/hj8YLn4yeFte8Pr8O/Gngy6g0zylm8WaP&#10;9it52dduyJ977qfs6EqK933uYXN8P946V/2gPD6fDDwl46a01UaT4llsLe2h8uL7RE146rF5q79v&#10;y7/m2s3/AAKqHxe/aZ0H4S69aeHk0HxJ4v12eD7bJpPhbTGvbi1td2z7RKm5dsW/5a+Z9N1rx54n&#10;+C/wv+H8Xwn8X6VL4S1jw/b6xqep2flW/wDot1Ervbqu951+RmaXaqKq79/3N3q/jTxLr3wR/aC8&#10;Ra43w88TeNtF8Zadp1vbX3hixW6e1ntfNR4rjc6eVF+9Rt7/AC/f/wBvbp9Vowl944ylIj+Bfx4n&#10;X4DeKPHj2fijx/bv4o1T7BaaNBLe6g1q16626JFKyMqojJ8ny7Vrt/2V/G2meP8Aw34t1nT5fGKf&#10;avEl49zp3jd1+16dPtTfaxIrv5UCfwRfw/PVH9kbQ9e074e6/Lr2h3Ph7U7rxXq162n3Zb5Flu3b&#10;5G2L5q/3X+633qufsz+GtV0RfioupaZc6b9v8Z6pdWqXcDxfaLdtmyVN33lb+9Wdb2PNU5dDOPNy&#10;/wDbxzuu/tzeCNF8TXdodD8VXHhezuvsVz43ttKZ9Bt5d+x91xu/hl+Tdt+9/s/NX0ot7b3MCSrI&#10;jxSLuR93ytXwcuuePfCHwT1X9n6L4Q+J9V8StZ3uhWuvW9mn/CPXEU+/ZdPdbvl/dS72Xb9/5Plb&#10;7v0J4w/ZI+H3xU8P+FbPx7obeJL3w/p0VhBcfb7i3+6q7/8AVSpu3sn8dZVqOHpqP2fQ05pcx6b4&#10;68baN8PvCmp+I9cvl03SNOge4ubtlZ9ir/sr8zf7q18rj9pt/ih8efg7o+m6R408FfaNR1J7rSfE&#10;ljLp/wDaNuumyvE2zcyyxbv++W/hrvvin+ztpngz9mnVfB3ww8OLss7y11e10N7qWVbx4LuK4lh3&#10;Su7fvUiZK4yPx/4l+N3x0+DmswfC7xn4V8P6JqOopeX3ibTPsrrK2myqnyK77YvnVfNfarO+1d/z&#10;7ejCU6HLKT974vy90Jc3Kdf4z/bZ8E+D/E2p6fFoPi/xBpWjXX2PWPE+iaO1xpWlyp/rUuLjd/yy&#10;3qz7Fb/gTfLXYfFD9pbwn8MbDw/dSxal4p1DxAvm6Po3haz+332ors3PLFEv8Cp8+7d92vBbHxr4&#10;1+B3hrxJ8Lpfg74n8W6xeanqT6Pq2k2Kz6PexXlxLLE1xPv/AHGzzdro/wB1U+9tq7c+BvF/7N2o&#10;/DDxdH4V1T4g6ZoXg2LwnrFp4ej+0X1nKrRMlxa27f61XdNj/wCyiN/BWn1XD/1L4iJSkexxftPa&#10;Unwe1T4jap4W8W+HrLS7xbW50fXNK+x6h80sSo6xO+1k/ep82/8Av/xLtrr/ABJ8VNK8KeOvCXhK&#10;ezu5NQ8UJefY5bdE8qL7NEsr+b825flb5dqtXivxc8Sa/wDtG/sseO20bwB4o0HUE8p7XRvE1h9i&#10;vrxoLiKd/KiV3b7qbU/vNWLYeMPFnxj/AGgvg/4h/wCFa+LfCvhzSU1ZJbvxDbfZ7jzZbdV/e267&#10;/Ki+Rdru672ZtqfJXPTw1KfvT/vfloXze6dbe/t0+A7bWL3Thp/iKaW1vL/TfNh07dFLqNrK6f2e&#10;jq3zXUuzdFF/Ejru2b639a/a08J6J8O/Dniz+zNdvLrxHvj0zwzY6f5+szyxbvPi+zq33otj7/n2&#10;Ls+993d5x4N8AazFq/w1afw/eokHxF8UaleebYunlW8q6r9nuJfl+VX3xbXf729Nv8Fea/E74MeL&#10;P+EJ8AeJfsPj+2stGutet9Tt/Ac/2XXoorq/ZopYomXdKr7E3In8Lo/3Urrjh8JL3fhM+aXMfS/h&#10;79p7w5rvwp8XeP20rX9HXwxHKdV0HU7H7Pqdm0SebsaJm27niZGX59vz/wC9VLwV+1z4V8c/EzSf&#10;CtnpHimzh1hJf7I8QXulNFpOqNFF5rrb3H8fy7/m27Pl+VvmTd4b4O+HV1efs2fHOfSND+LE2p69&#10;pj2+z4iJFLqd/LFbuiJbxRfvXXayL8/3vur92vbviL4Y1W/8R/AWe20q7uYtO1tZb54oHf7En9m3&#10;C75f7q73Rfn/AInrP2OE+H/F+X+Y4yly8xwvxA/bX1Lwf8df+ERj+F3jrUtJt7a8WX7FoDS3V5LF&#10;KipcWX73bLa7Wbc+z+OKvTviInir4qfCzwhqfhjT9b8Oanc63pF/dWV3L9gu4LP7Un2qK4TzV/5Z&#10;bt8W5t33fmrj/wBoHWNX+Gfx68G/EOPwV4m8aaFFoV/pE8XhOx+23cFxLLbyo7Rb1+XbE/zV774E&#10;8Tnxt4S0rXG0rVdH+3wed/Z+s232e7t/9iWL+Fq5a0qcI05Uo8v8xXxSOE8F+D/EsXjn4qT6zqGp&#10;f2PrF7b/ANkf6Zu8i3+xRI/2dd7eV+983+Ffm+auP+FOq+KfhN8TrX4XeMfEs/jPStRsZb/wzr19&#10;GqX22BlSW1uGX/XyojxP5v3n/e7q+j2LD5q+Zr/xDZ/Fn9rjwlB4enXUbXwBp2oy61fWrq8UV1c7&#10;LeKyd1/5a/upXZf4dlTRqe3lLmj7vKEo8seY+nuKKN1FcXJDsLnG/drzu2+N3w8v/FT+E7bx54Xm&#10;8ULcPaJocWsW733mr99fI379y7X+Xb/DXoTv8v8AwGvmP9l/4Y+DNQv/ABx4uufCGizeLYPHmvNF&#10;rkumW73qf6bKvyz7dy/L8v3qZp9k+oGdU61xPjb4teCvhpNaN4x8WaF4TN4G+zPrmpwWX2jb97Z5&#10;rLu27l/77r57/ae8D2WifEX4NeIF1DXby/1L4h2Xm293rV1LaxL9nuNiRWvm+RFs2/eSLd975/mb&#10;d9A+N/hV4M+JZs18X+EdC8VfY1b7Kmt6ZBe/Z933tnmq23dtX/viojL3eYX2uU3vD2vaZ4r0O01T&#10;SNTtNV0q9i822vrGdZ7eVP7yOvystbmzFeHfsTosH7LHw1VVVEXSVVUX/favcasfwh8tHSvkn9sH&#10;wNDajwh4lfU9fmv7jx14ei+yPrV1/Z8cX22JNq2ay+R/Du3NEzbn+9Vj9vrwxZeLfh54HtdX8FeI&#10;viD4dtfFdrdaroPhezluL2W1W1ul+VInRl+Z0+betTze7zCj8XKfVoFLj/Zr52/Y7i+Etn8MrsfC&#10;HR7nw9pDanL/AGrod8Lj7bYaiqIktvcJOzNFKmxF27tv92vomql7pMR1FLRQWeb6d8KPCGm/Eu48&#10;dWOgWln4rvbZ9PudTt02PcRM6N+92/Kzfuk+dvm+XbXov4UUVnKUpfFIBx4FchrPhPT/ABB/Zian&#10;atf/ANnXi6hbJ5rqi3CbtjMqt823fu+fd821/vqtdf1FNIzRzSj70QH0UUVoAmKMUtFADNi/3afR&#10;RQAmKWiigAooooAKKKKACmbFp9FACYpuxafRQAzYv92nYpaKAExS0UUAJS0UUAFMp9FABRRRQAUl&#10;LRQAUUUUAFFFFABRRRQBl6lYW+q2FxZzr50VxE0MibvvI3ytXLfD/wCGnhz4S+GrbRfCWh22gaVA&#10;v/HvaJ99tu3c7felb5F+d9zNXcnp8tL0rPmlFcv2QHbaKN1FHugRP9x/92vj39m39pP4c6J8Q/GX&#10;wpvvEfk+Pb3x5rzwaT9hun3brqWVP3vleV91G/jr7Cf7j/7tfPPhP9rDT/GPxSu/AumfDn4gzJa6&#10;tdaLP4p/sP8A4kkVxBvR990sv3dybfu/xLT+0H2Tgf2hPhZ+0v8AEvx7olz4en+FsXhfwv4ii1/Q&#10;k1NtRW9leKJ0RLrajJ/y1f7m3+H5q73X/wBpDT/2ePA3hqf9onxR4e8P+LdWe6RR4Ws7+60+Xyn/&#10;AOWX7p5V+R4t2/8Ai+7Xa638f/hz4b8ZWPhG+8baVH4ov76HTYNBgu1uL1Z5F3orQRb3iXZ/G6qv&#10;zJ83zLVb42fHd/gmdHdvAHjrx4NSaVNngjRf7Se12bP9f86bN+/5f9xqv7PKL7RlfsSTLc/sofDS&#10;WJt6Po6Mr/8AA3r3U81w3ws+JFp8Wvh5oHjHSrW4tNN1m2W6gt9QVUuIlb+F1VmXd/wKu3pSGfJP&#10;7Svwy/aG+K+vW9l4YuvhnbeCtL1iw1rTP7Zl1FNSa4tWSXbP5SNFt81W+5/DXY3H/DTI+GVm9tJ8&#10;Ko/iMupstyjrqX9iNYbPl2/8t/P37f8AY21a+LX7a/wc+Bfip/DHjjxj/YmvJAlw1p/ZV7cfun+4&#10;2+KJ1/8AHq9ts7yLULOK5gffFKqyxt/stUx+H3Q+17x5H+z18JvEHwy0jxLq3jDV7TXPG3irVm1n&#10;WptMheGxgl8pIlgt0b5vKRIkXe/zt95q9tooqwCiiigAooooAKKKKACiiigAooooAKKKKACiiigA&#10;ooooAKKKKACiiigAooooAKKKKACiiigAooooAKKKKACiiigAooooAKKKKACiiigAooooAKKKKACi&#10;iigCP+Fq8N/ZR/5F74gf9j5r3/pa9e4f3q+UfgpefGLwH8RfEHha++EDP4I1bxXq2qr41/4Saz/d&#10;W88sssTfYk3S/wBxfv7vmqPtB9k1v2rbCCw1v4FLbRxw+b8S7OVtq7dzNb3TO/8AvV9K/wDLGvmT&#10;4qfsRaV8V/GkviPUvit8U7CZL5dQs9O07xCkVlp1wqbUe1ia3byv4vu/32rU1h/iL+zx4H8M+HPA&#10;HgvX/jvLuuvtmp+JvGVra6hF8+9PNlnT97951XZ91YqPs8ofa906D9ir/k1r4b/9glf/AEN69sIz&#10;Xj37LfhPXPh/8AfAvh7xHY/2VrthpkUV3Y+esvkS/N8m9WZW/wCAV7CT8oq5Be/vHyP8ZG+LvwK+&#10;Ivjv4seFdL8K+I/h/wD2ZZ3GtaZfXlxBrDxWay+a9u23yF2LKzfPu3bP71fTvhrWrbxP4c03WrPd&#10;9l1K2ivYN67W2SruXd/31Xi/xR/ZD8P/ABd8az6z4g8ZeOv7EvPK+3+DrTX2i0S/8rZ/rbXZ/FsX&#10;dtZfu17lZ2cOnwRW1tGsMUSqkUSJtRVX+FaI+7EUviNWiiigYUUUUAFFFFABRRRQAUUUUAFFFFAB&#10;RRRQAUUUUAFFFFABRRRQAUUUUAFFFFABRRRQAUUUUAFFFFABRRRQAUUUUAFFFFABRRRQAUUUUAFF&#10;FFABRRRQAUUUUAQn7rf7tfJ3wUs/jF48+IfiDxTffF9k8EaT4r1bSk8Ef8IzZ/vYIJZYol+2ptl/&#10;uN9zd8tfWL/c/wCA14Z+yj/yLnxA/wCx817/ANLXqPtB9kyfir8Y/iJ4B8deB7FfDGh23hrxJ4rt&#10;9AW+udVlnvWieKV3f7KsSRxf6r5W8+X/AGk+f5Oo+N/gD4l+OF0U/Dz4rP8ADJrUy/bm/wCEdtdX&#10;+2b9mz/XuvlbNj/d+9vr5z/bD/az+FOmfEv4deH7rxV9m1rwb43tdQ1y3/s+8/0K3S3l3vu8rbL/&#10;AK1Pu7vv19afC74peGPjN4LsvFXg/UG1Xw7f+asF99nlt9+x2V/llVW++rfw1fxR5oh9o5z9l7xZ&#10;rnj/AOAHgXxD4kvv7V12/wBMilu77yli8+T5vm2Kqqv/AACvXsfLXif7FXH7LXw3/wCwSv8A6G9e&#10;2ZpS+IOU+dPjX4u/aA0HWtT1DwDoHgW58IaPa/aLpPEd/dLqGo7E82X7P5X7qD+KJfNb7ybvuV61&#10;8KvGq/E34beFfF0dnJYxa9pkGprazNuaJJYlfZ/49XyX+0Z+1h8NY/jLq3wn+JHix/CfgrSbaC41&#10;q2S0vLibXpZU3pZb4In8q1RNjS/daXeifc83d9bfD/xRo3jDwdomu+HWWXw/f2cd1p0sUDxI1uy/&#10;utqMqsvyfw7acfhFL4uU7OikpaBhRRRQAUUUUAFFFFABRRRQAUUUUAFFFFABRRRQAUUUUAFFFFAB&#10;RRRQAUUUUAFFFFABRRRQAUUUUAFFFFABRRRQAUUUUAFFFFABRRRQAUUUUAFFFFABRRRQBC/3H/3a&#10;+efCf7J+n+DvijceOtM+I3xAgiutTutan8Lf25/xJJZ597vvtVi+7ufd97+FK+hn+4/+7Xx5+zb+&#10;zZ8N9b+IfjP4rX3hzzvHtl4815INW+3XSbdt1LEn7rzfK+6zfwVH2g+yfYKffevJvjZ8C/8Ahdb6&#10;PE/xB8deA/sHmvv8Ea1/Zr3W/Z/r/kffs2fL/vtXl/7Qlr4x8JfEP4WalH8Qdfk0zWfH1lZSeH4l&#10;tbWyW1a3uP3W6KLz5fufN5srI39z7m30/wCN37M/w6/aLXS1+Ifh5vEKaX5v2H/Trq18rzdu/wD1&#10;EqbvuJ96j7PMKPxcp1Hwv+G1p8Jvh5oXg7Sry7vNM0a2W1guNQZXuHRf4nZUVd3/AAGu2AxXh/7E&#10;sK237KPw0iiXYiaOiqv/AAJq9wBzRIfw+6P7UE4r8/Pjx4h8H6r+1dr/AIW8dfH3x98KHlsdLXQt&#10;M8Oa/cWFjPuWXzXlfyniibci/M7L/wACr2r9ovWfEF/rnwx+EXhrxFqXhW78Y3d0mo+ILF1/tC30&#10;6zt/NuPIlb7k8u+JfN+8m7dsoj70eaIfa5T6Xor5d+Bz+IPhF8c/Efwe1Xxl4g8faL/YVv4n0XU/&#10;E063WpwK1xLBcW8s+396u9UdWbbt3bK+n9/z1Yf3SaikpaACiiigAooooAKKKKACiiigAooooAKK&#10;KKACiiigAooooAKKKKACiiigAooooAKKKKACiiigAooooAKKKKACiiigAooooAKKKKACiiigAooo&#10;oAKKKKAIX+41fM37MPxO8GWF5448I3Pi/RYfFc/jzxD5Why6jAl6/wDpsrfLBu3t8vzfdr6Zf7jV&#10;8jeBviP8MPEH7QV5a6H+z7ra+JrfXb2wuPiJD4LtkslvIvNS4lbUUbd8zb13fe+b5qj7QfZMX9pW&#10;5+PPjPx94atfDHwHbWtE8HeKYNds9Z/4TCwtzqiRROmzypfmg3eb/Fu+592vctH+N1poXgbStY+L&#10;yaJ8GvEGotOq6JrniSzl4if+C43Isvy7H+X7u+r+u/H/AOHXhjxnY+Eb7xtpKeKb6+h0yDQYrpbi&#10;+SeRd6K8EW94l2fxuqr8yfN861yH7UviDwdoUXh3/hL/AIIa98aUdp/sqaH4Sg1/7B9zfu83/Vb/&#10;AJP97Z/s0fZ5Q+0af7E7rN+yr8NGVldG0lWV1/32r3GvOPgb4n8OeMPhL4V1rwjozeHvDV/YrNp+&#10;lfY4rX7LF/c8qL5U/wB1a9HokB8qftN2/wAXfibZeKfhdoHwl0rWPBviC2SyXxtq2vwLb2O9F3zS&#10;2DJ5rNE+5l2/xKjVs/Gb4T+KrPQfhf4l8AQweI/Gfw3fEGn6nc/ZF1i1e1+z3Vv5v/LKV12Mjv8A&#10;Irp81dT8Vf2q/hZ8C/EFhofjrxtaaLqupfvYLR4pZ22btm+Xykbyk/232r8rf3Wr0/StTs9cs7e/&#10;065hvbW5jWa3uIpFeKVW+ZWR1+8tEfh90OY8I+B3gvx94l+I/iL4tfE3w5beDNdvNMt/D2k+GbPU&#10;Vv3sLKKVpZXuLhPkZpZW3fJ91EX+KvpH+CiirAfRRRQAUUUUAFFFFABRRRQAUUUUAFFFFABRRRQA&#10;UUUUAFFFFABRRRQAUUUUAFFFFABRRRQAUUUUAFFFFABRRRQAUUUUAFFFFABRRRQAUUUUAFFFFABR&#10;RRQBCPuPXh/7KP8AyL3xA/7HzXv/AEtevcP71fKHwUufjF4D+IviDwtffCBn8Eat4r1bVV8af8JN&#10;Z/ureeWWWJvsSbpf7i/f3fNUfaD7JrftW2EFhrnwIW2jjh834l2crBV2bma3umd/96vpbOYa+ZPi&#10;p+xFpXxX8aS+I9S+K3xTsJkvk1Cz07TvEKRWWnXCptR7WJrdvK/i+7/fatTWP+Fi/s8eB/DPhzwD&#10;4L8QfHd9119s1PxN4ytrXUIvn3p5ss6fvfvOq7PurFR9n+8H2vdN39ir/k1f4b/9gpP/AENq9wcY&#10;rx79l3wnrngD4B+BfD3iOx/srXdO0yKK7sfNWXyJfm+XejMrf8Ar2F/uVcg5ub3j5j+AWm2OtfFr&#10;9o+51ezgu7+XxJFpU/2tfN3acum2/lRfP/yy/eyts+787Vo/sKTTy/syeGYkuGnsbW81G006Vm3f&#10;6FFf3C2//AfKVVX/AGNtP+Lf7JPhv4xeMn8Rya74s8H6xdWa6fqz+ENaewTV7VfuRXS7W81V3uv8&#10;LbX/AN3b7V4W8K6Z4J8N6boGi2sdho+mwJa2dpF9yKJV2qtRH3QkdDRRRVgFFFFABRRRQAUUUUAF&#10;FFFABRRRQAUUUUAFFFFABRRRQAUUUUAFFFFABRRRQAUUUUAFFFFABRRRQAUUUUAFFFFABRRRQAUU&#10;UUAFFFFABRRRQAUUUUAFFFFAEJ+63+7Xy98JvHfx4+IvxL1i6eH4fQ/CzS/Emo6LL8t//bTRWsrx&#10;K6/M8G7eqf8Aj1fUI+49eH/sn/8AIvfED/sfNe/9LXqPtC+yQfET9oy+8CePfC/hz/hANfmsNc8Q&#10;waBFr11cWtvaOzozO8Sea077dn8cSq3z/P8Ad3bfxp/4XNt0f/hUH/CC+b+9/tP/AITn7bs2/J5X&#10;2f7L/wBtd2//AGK8V/a8+MvgKy8a/CPSp/HHh621bRPH1lcanaTarAkthEtvcb2nXfuiX5k+Zv79&#10;fT3hLxZo3jjR7fWPD+tWGvaVPvSK90y5S4hl2/K210Zlb5q0+zzB9rl/unMfs7eOtY+K/wAFPCHi&#10;/XI7K21jVrBbq6i09WW3WX/Y3M7bf+BV6l/BXiP7FT/8YtfDf/sFJ/6G1e3fw1MviHy8vunzt8Yv&#10;jp8SPAPiC6Xwt8EtX8c+G9Kg+0anr0Ot2tltXb5r/ZYJd0t1tT+7t3P8tewfD7xlp3xG8FeH/Fmk&#10;NJ/ZWtWMWoWvnLsfypV3JuX/AIFXzn8bvj74d174kal8H7zx9onw90y3sVl8Ua3qer29ld+VOvyW&#10;Vl5rr+9dPnll+bykdNvzurJ9EeAk0FPBehR+FXsn8NRWcSaY+mSK1v5Cr+68pl+Vk21Mfh5hS+Ll&#10;OwoooqxhRRRQAUUUUAFFFFABRRRQAUUUUAFFFFABRRRQAUUUUAFFFFABRRRQAUUUUAFFFFABRRRQ&#10;AUUUUAFFFFABRRRQAUUUUAFFFFABRRRQAUUUUAFFFFABRRRQBC/3Gr5r+H37PfxL8AfEzUNcsfjJ&#10;u8BX+u3utT+C/wDhF7X5vtTs7xfbfN835Gdfm/2K+lH+41fHn7NX7NXw5134h+MPitfeHPO8e2fj&#10;zXkg1b7ddJt2XUsSfuvN8r7rN/BUfaD7J7rrf7O3wp8Vapdavrnw08Hazqt43mz3uoaBa3FxK/8A&#10;fZ3i3NXOfED4KeKn0Dw/ovwY8daf8F9JsGuGntNJ8L2d7b3Hm7WTbE+1Ytjb2+X72+uH/aAg8XeE&#10;/iD8KtUj+Ievvpes+PLKyl8PRLa29kts1vcfut0UXny/c+bzZWRv7n3Nvpvxr/Zn+HX7RI02P4ie&#10;Hn8QppLS/Yf9OubXyvN27/8AUSpu+4n3qPs8wubllym38EPhpL8H/hR4a8GT6r/bb6JYraNqHkfZ&#10;/tG3+Pyt7bf++q9EIzXh37Esa2/7Kfw0ijXYiaQiqn/Amr3AnFEh/CeZ+IP2e/hn4w1aXVvEfw68&#10;Ja9q11/r9R1PRbW6uJdq7V3yum5vlrsdE0Ox8N6RaabpVjBpumWsSxQWNpEsUUSL91UVflRa+df2&#10;ql8Y+Gm8Ka9ZfETXLHT7zxroOn/8I9YxQQWnkS3USOjypF9qbd8+796qsrbdv970r41/GKT4V6Zp&#10;tto/hy98Z+MNeumstF8OafKsD3kqpvdnlb5YokVfmlf7lHN7ofaPX6K8V+BHxq1X4m3uv6J4s8GX&#10;Pw88ceH2ga+0G41GK/UW9wrNb3EVxF8kqPsdf9lkZa6jwr48fxN4x8d6D9h+zP4avoLL7QJd/wBq&#10;82yiut+3b8v+t2/xfcqwO/o/jr5G8beHvEP7Svx68d+E4viN4v8Ah54Y8CQWFvGngvUVsLi/v7qJ&#10;53lll2MzRJFsTyv725q4Lx/8Ytcv/wBjqafxd411jw9q3h/xvB4W8SeLvD872d00EGpJBcXUXkK2&#10;1ng+bYit838LVAH3tRXzx+yNbeD7r4f32r+B/it4m+Lmj391v/tDxXrDX9xauqf6ja0SPB/C2x13&#10;/Pu/ir6FJ5q/hI5iWiiigsKKKKACiiigAooooAKKKKACiiigAooooAKKKKACiiigAooooAKKKKAC&#10;iiigAooooAKKKKACiiigAooooAKKKKACiiigAooooAKKKKAK7p8v/Aa+Y/2Xvid4MsL/AMceE7nx&#10;fott4tuPHmveVocupwJev/psrfLBu3t8vzfdr6e+9XnVn8EfhzY+Kv8AhKrbwH4Zh8TtcPdrrkOi&#10;263plb78v2jZv3Nub5t38VAfZPnD9pi6+PPjPx/4atfDXwJbWtE8HeKYNds9Z/4S+wtzqiRROuzy&#10;pfmg3eb/ABbvu/dr3PQ/jVa6D4F0jV/i6uhfB3xBqTSquia34jtZf9U/8FxuRJfl2N8v3d9exg76&#10;878Z/DnwR8TtctdP8Y+EdE8WS2Vu9xa/23pkF6lurPtbZ5qtt37V/wC+KOX3eUPdl7xyf7E7rN+y&#10;t8NGVldG0lWV1/32r3GsXQdB0zwpotppekaZaaVpVnF5VtZWMCwW8Sf3URPlVa2qUveA+Mv2rH+N&#10;/i/VLLw74R+CX/CQ6Fo+v6XrsHiEeLbC1+2m1lSd4vs8u1ovm3Jv/wCBbazvj18FvGn7U3w+8JeJ&#10;fGPwbsLfxN4Y1G9aT4e6n4r+TUbOWJF/dX9rtWKdmSLZv+T5W3V9vZpiVP2eUOY+Jv2dv2TfD194&#10;T8daD4q/Z9h+FPhzxAkFrfaSvje61eXVPKl81G3RPtgRG/utub/d+9d+HX/BOb4S+FPiV4o1yf4c&#10;+TZadrNld+F5V1q8fykitbdmbb9o+b/Sll/1v/oNfaVFV9rmA+VvH+ifFb4QfGfxV46+FvgW0+JW&#10;k+NLazXU9Gl12LS7ixv7VHiS4V5flaJ4tisn396Vq+DPDPxF/Z/+Be/Q/Cdn8R/iFqOsXGs61pNp&#10;qqabbyz3Uzy3HkTzr9yLciLv+8i19I0VP2QPm/8AZX+G3jHQ/EHxH8feNdEsvCGteNtRguv+ET0+&#10;6S6SwSCLyt0twnySzytvZmX/AOxX6TooqwCiiigAooooAKKKKACiiigAooooAKKKKACiiigAoooo&#10;AKKKKACiiigAooooAKKKKACiiigAooooAKKKKACiiigAooooAKKKKACiiigAooooA4L4kaf4l1Pw&#10;pe/8IbqFjp3iVNrWc2q2rz2jOr79kqK6vsf7m5fmXfuWvLfC37UkWkeNNM8C/FXSl8D+M9RfytO2&#10;XK3mmao2/YjQTp80W9l+VLhIm+dF+Z69U+JHhK+8YeE7vRNP8Qah4WlutiSatpKr9rii3/P5TOrb&#10;XZdy7/4d26sj4afBDwp8JVun8P6Qltf37+bf6tcSvcXt633mae4l3Sy/Pu++38VaU/ZxpyjL/t0J&#10;c32T1EVzn/NQP+4V/wC1a6MVzn/NQP8AuFf+1azA6SiiigAooooAKKKKACiiigAooooAKKKKACii&#10;igAooooAKKKKACiiigAooooAKKKKACiiigAooooAKKKKACiiigAooooAKKKKACiiigAooooAKKKK&#10;ACiiigAooooAKKKKACiiigAooooAKy/7Ji/tn+0t7ed5H2fb/Dt3bqKKANSiiigAooooAKKKKACi&#10;iigAooooAKKKKACiiigAooooAKKKKACiiigAooooAKKKKACiiigAooooAKKKKACiiigAooooAKKK&#10;KACiiigAooooAKKKKACiiigAooooAKKKKACiiigD/9lQSwMECgAAAAAAAAAhAEMEZip1LgAAdS4A&#10;ABUAAABkcnMvbWVkaWEvaW1hZ2UyLmpwZWf/2P/gABBKRklGAAEBAQBgAGAAAP/bAEMAAwICAwIC&#10;AwMDAwQDAwQFCAUFBAQFCgcHBggMCgwMCwoLCw0OEhANDhEOCwsQFhARExQVFRUMDxcYFhQYEhQV&#10;FP/bAEMBAwQEBQQFCQUFCRQNCw0UFBQUFBQUFBQUFBQUFBQUFBQUFBQUFBQUFBQUFBQUFBQUFBQU&#10;FBQUFBQUFBQUFBQUFP/AABEIAIIB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21DUrbTYlknuI7dGlSJWeTZudn2ov+8zfLWp3rz/44/8A&#10;CC/8Kt8R/wDCzf7P/wCEG8j/AImP9qf6rb/Dt/i83fs2bPm37dnzV4J8EJviUnjK1bwNBrNz8H/P&#10;/ep8SJXiu/K3v82ltse68pF2MqXv312KjJ8zU40fax5vh5SZH2AD8tcn4w8feHfAGmrqPifxDpfh&#10;7T2l8lbrVLyK3hZ/7u+VlXd8rV1Qr5D/AGxfDfhTWvEvhbUNT8Y+CdF8S6JZ3UtponxEtYpdJ1GK&#10;X5fm8112MjxJ+9i3On93a9OjTjVqcspFfZPpjwz4p0jxvoNvrOh6vZa3pM+7y77Tp1nt5drbH2uv&#10;yt8ystY2j/FrwX4n8S3fh7SPF2ialr9mz/adJtNRglu7fa+198SvuXa3ytXzt4S8Zz+Lf2NfiE3g&#10;PwxpfhjVbGDVNPgi8Fsr2N1dRJta6sniRdyy/eX5d3+996vNtR/4UA3hP4Sr8Jf7E/4T/wDt3Rv7&#10;O/sHZ/a2zzU+1fbfK/e7Ps/2jzfNrvjgYz5ub/CT7Q+67LxNpF+dVS11KxlbS5/JvvKnVvsr7N+y&#10;X+42xlb5/wC9VceNdBj0bStVbX9LOn6vJFFp139si8m8eX/VJE+7bKz/AMO371fK+hfFrwj8N9Z/&#10;aG0rxF4j0/StavfETvZ6TLP/AKXdebptoieVbr+9l3t/cVq57xBodt4q/ZT/AGYdI1BZX0+/1XQb&#10;SdIp3t3ZWtXV03q6Mv8AwBqX1CMY2lLlj/wLh7Q+wdA+IvhXxneanbaD4m0jW7rS38m+t7K8ine1&#10;b5vklVH+T7r/AHv7rVX/AOFx+Bl8W/8ACJN4x8P/APCVeb5X9j/2nB9r37d2zyt+/dt/2a5Gb4O6&#10;D8LvCvjW9+HXhiw8NeI9R0doov7Li+zxTTxJL9n/AHS/Lu3yt823c3/AVrwr9mGb9mmH4d+CpZ28&#10;Fp47iWJrlvEH2VNe/tZX3S7/ADf3/m+fu27f9nZ8uysI0acoylD4Y+6HNL3T6w8afErwn8O7a3k8&#10;VeJdJ8NRTtsgfWdRitVlf+6nmsu6tv8AtK1OmtfefF9k8vzftG75Nv3t2/8Au1+en7SD6r/w1V4v&#10;XVW+EP2f+zrD+yv+Ftefs+x7H3/Y/wDll/r/ADd38X/Aa9b8J6DrMf8AwT58RaDZ6zpPifUItC1a&#10;0tbjwnePd2jp/pHlW9vK21m2Jsi/i+5/FXRLAxpxjLm96XKHN7x6R8Gvi54u+MfiC71+28OW2l/C&#10;d4JV0rUL6Rv7T1SXzVVLhIvuxWu3zfv/ADt8j/daud/4Xx4/fw/LfLp+ifaF+JX/AAiezyJdn9nf&#10;avs+/wD4+P8AX/7f3f8AYr2X4P6hpesfC3wrc6G0T6TLplu1n5X3fK8pdldp8v3a5akoxqSjy/CL&#10;7P8AiLFFeB/FzXPjlYeKC3w38MeFNV8NWES3F5Frd/LFfai2599vZbP3UTbF277j5dz/AN1K3fhv&#10;478ZP4D1vxN8UvD1h4BW1le4i06LUVvXtbOOJN73E6/Izb1lb5P4Nn8VZexvHmLLWo+PNYn+LOle&#10;FNKgglsoLCXVdall+eW3ib91aRJtb5HllWVt77l227/3vk9Pd8V5N8CtL1CPw5e+L9eRk8QeLbr+&#10;1bq3b/lygdFS1tf+2UCRbv8Ab81v463dT+MHhXR/iLp/gC51Nk8VajZvqFnp/wBllfzYE37383Z5&#10;S/cb7z1Uo83ux+yRzfa+yaHjL4h+Gvh7Zw33irxBpfhixnl8qK41a8itYpZdu7YryuvzfK1aeia9&#10;pnibRrTVdK1C21XTZ082K+tJ0lhlX+8rr8rV8z/tPeLvBl/8SdE8I+KIPAenXMWky6nF4g+Itil7&#10;ZIjypF9ntYpZYlaVmVGZvNXaqJ8r7/l8V8B+KoNV/YQ+Kun+EdattSlsNRv5Z7Tw8v2eW306W9d3&#10;eK3Z3aCJ4PtDIr/w7/vV1U8vVWnzfD70QlLllyn3D4e+L3gfxhr8+g6F4w0DWNbt93m6fY6nBLcR&#10;bW2vviV9y7a4VP2wvhN/wnWq+GJ/HGhWdxp0EU8mo3Oq2sVpK7M6eUsvm/NKmz502/LvSud+Bl5+&#10;zNHqXh2X4fS+A4fEEsCJpw0/7Kmq7Wi+4y/6/fs3b9/zfe3V5vrfg/4G+Cf2rPFtt440XwLomlXX&#10;h7Truxh161s7e3luGuLv7RLF5q7Wl+5udfmrSnh6HNOMub3Y+6Pmly8x9M+PPit4a8D+HkudT8Xe&#10;G9Cur+2lfSn1/UYre3uG2/I+5n+ZfmTds/vUeGPH0Gl/CXS/FXjDxB4chRrGK4v9Z0682aSWbb80&#10;U8rf6pmf5WZv4qy/ip8PfBHxF+Hjz6h4e0DxJaWemTvpk13YwXSQI0XytAzI2xflT7n91K534C+E&#10;dP8AHH7GXgrw/q8XnWGr+EbW0uk/2JbVVeudUqc6fN/eKX2T1/XfEWmaHpv9oahqFtYWHyf6XcTr&#10;FF8zKqfO3y/OzKv/AAOsvxB8UfCPhDUtP0/X/FGj6JqF/wD8ednqN9Fbyz/Nt+RWf5v+A18w/BPx&#10;fqfxXn8EfC7WX87UPh/LLceKXTc6Sz2Mvkaejv8A9NXVbr/t3rwf4oWep638bvi1Y69c/BaG9bVW&#10;t1f4mzzxahFZtbp9l+yt91F8pt2+L5t33v4a6oYKLlKMpfCTzH6j/fpM7E+avnbSPCHj/wAWfs9/&#10;D/TPCHxWtPD+t2tnapdeJNO0yLWrfUUii8p/K8/Z8rtsfzf9n/arrfhZ4D+IXgmy1dfHXxK/4WLL&#10;Oi/ZH/sKDTfsu1W3f6pvn3/L9/8AuVwfV43+IXNL+U6EfGPwK91oltH4x8Pvc623/Esi/tODff8A&#10;zbf9H+f978/y/J/FTPGHxm8BfD3UIrHxR420Dw9eyxealpq2pwWrtF/f2yuvy/K9fPf7GPwF+H+r&#10;/BDwP4o1DwnYXniJ5f7S/tyVN92ksVw3lbZ/vqq+Uv7pG2f7PzNXnfx6h8DeEPih418ax658KvHN&#10;3LOsuq+DvHMFumpwPa2/lPFZXDb5VaXyk2xPEy/xo3z/ADdKwlF1pQjL4QjKUo8x9d/Gb45eEPgd&#10;4SuNe8ValFCqwPLa6ek8S3d/t27kt0ldPNb51+Wr/gz4xeB/iFa6hJ4Z8XaJra2USy3i6fqcFw9q&#10;rfxy7XbZ/F97+7Xin7Unh3w98Qf2Pda8Q3Phe2e6s/Dj6hpUV9YxPcaXviV/k+X90yKq7tn9yt74&#10;dP8ABtvAniiL4Wf8IX/asulf6dF4TW1+0N8r7PNWD5vvbvvVf1an7GMve5ublDm+Hl+0ewN4z8Pw&#10;6Np+str2mpo+pNElnffbIvs900vywpE+7a2/cu3Z96m+MPiF4X8AWlvc+Jde0vw8l0/lQPqd9Fbp&#10;LL/cTzWXc1fD0fxg8I6x+zJ8CPB2n+JdP1LxLBqPhnz9MsZ/tEsHlXVuj/aFXf5HzOq/vdvzfLXo&#10;vjuT4XSftQeL1+McugeVBoGnLoEXi+W3+w/Z2e4+0NbpL8vm+aib/wCLbsqvqXLLmkPm5j1b4Z/H&#10;i21vwH4j8S+M9Q0vw9p+k+JNR0hb24l+y2/lQXbW8W95X+83y/8AAq3/AIQeMr7x/pniDVZ9c8Ke&#10;IdN/tieLSbvwheNcQ/YtqeUtw29l+0/O2/Z8v3a8b/Y48GeE/Fv7P+u6G2gafrfg9/FGrfYbLU7P&#10;7RF9nW7b7PvinX+FNv3vmroP2PdKttF0X4q6fpVpBYWVr451aK2tLeJYookXytqIifKq1NajTjKU&#10;Y+7yyFGXuxl/ePXrn4ueCrTxanhWfxfokPiZmVF0aXUYlvWZk3r+43b/ALvzfdrtcApu7V+an/Fi&#10;f+GV/EaeKl0b/hcmy/8At32tYv8AhJv7b+0Ns2/8t/8Aj48r7ny7fv8Ay76+svFfgD4u+NPDHg+X&#10;wx8Vv+Fe3tvpiJqtu+gQal9quNib33zvuXY26sKuEipfFy/3jT7R7zJMkcJd/wCGvBtX/aM03Ufi&#10;P8NdD8Ha1oPifR/EOqXtlqd3p1yt40DQWT3CIjRPtR9yp9/d8tch8e9I8XeCf2Stf07xp4zuvG12&#10;1zAusazb6TFZStpst1El2iwRb/uW7y/MtefvbfBJP2ovga3wrXws+oRXOopfS+E2idPK/s242faG&#10;g+XdvVvv/N9+uvC4SnOPNL3vi/BESlKMT6y1r4teCvDHia08Pax4v0LTfEF00SQaTe6jFFd3Hmvs&#10;TZEz7m3t8q1r+K/F2g+CdIm1fXtXstE0yLZ5t9qF0tvbru+Vdzt8tfCGm/8ACgn+GvxSb4u/2H/w&#10;sT+29Z/tP+2/K/tnd5r/AGX7Lu/e7fs/2fZ5Xyff/wButW8/ss+MvgT/AML9eD/hHf8AhC/3H/CS&#10;f8eP9t7IvN+2+b+683yPueb/AB7/AOPZU/UY83xfD/WgSqcp9l2PxR8H3/hRvE9t4q0e68NK/lPq&#10;0WoxNZI+/bt83ds+8yrWlf8AiDTLLV7HS7zU7e21K/8AN+x2jyqst15a738pPvPtX722vlr9oE/D&#10;UfsmeP0+FzeG30SCezu79fCC2726yrdW7u7+R8u7yovm/i2otTeJ/i74R+JH7UvwTj8LeI7DxG1h&#10;FrLTy6ZL9oii821TYnmp8u75H+Xfu/76Ws6eE9rHmj8PvfgVzcsfePon/haHhFLt7ZvFGjpLFFPc&#10;SI9/FuSKBytw7fN92JlZHb+Bl+arF78QvC9r4RTxPeeJdJtvDrRrKuszX0SWLK3yo/m7tu1t396v&#10;iHw58GvCniHxN4LvtQ0iK8u/EHxK8SxanNL9+6gg/tJktXb/AJ4brdN0X3W+fenzvXH/ABLtr6w8&#10;JfBuzii8F23hWC/8RxRQ+PFnTw/FOt7KtukqRfJuSLzfK835fv8A8eyuv6hS+GMjn9pLm+E/Qyz+&#10;IvhXUvCzeKrHxDpN74aSJ5X1uK9ia0VFba7+fu2bU2Nu+b+Cm6d8S/Cut+J7jw1p/iXRrvX4IvtE&#10;uk219E93FF8vztErblX50+b/AG1r4a8H6bLpf7M37Rn/ABOfh9f295pz3S6d8NbppdPsn+yPE/yM&#10;v7pn8pG2bv4f4K9L1f4ReEfhv46/Z71Xw54cstH1i91uWK51O3i33d0kum3Dy/aLhv3su9v43Zqj&#10;6jRh9r+uUvmlynrfiT9rD4YeFfiUvgzUPF2k21/5FxLcXc2qWqW9lLE6q8E7NLuil+f5U2/wvV74&#10;v/Fe58P+B/DfiPwVdaVrkOs65pGnrdu32i3ltby6SDzYnidd3+t+Rt22vEPjT4M+EXhn9rHwrfeN&#10;dB8HaVomr6Bqlxc3et2drFb3l/8AaLT55XlTa0u1n+Z/m+d6+rfBh8ON4R0r/hEv7Nfw15C/2f8A&#10;2P5X2Tyv4fK8r5Nn+7XJiKVCkoVIR+KPvFRlzS5TifBXjnxR4n8c/FXQ5odPjh8O31vZaQ/lOu/z&#10;bKKf9/8AO275pf4FX5azfgv8Xte17xDqHgj4h+HoPC3j6wgW62WM/m2OqWu/b9qtX+9t3/eif5k3&#10;pu+/XtWxd1fPHxFlW7/bB+EdnptwpvbPStZu9TRW+dLN1t4k3/7LT7P+BJWdHlrylHl5fdNPhifR&#10;9FR7zRXPyGfMZOoabbalD5VzbRXCLKkqq8W/a6vuRv8AeVvmrXRNiUb/AJ6+RPgD8KNT8X/EPxV8&#10;Q9S+KPxDmbS/Ges2cHhn/hIWbRPIiuJYoke1ZPuqv8O7+BaOb7Jf94+vcfLXI+MPhv4W+ItnBbeK&#10;vDmk+JLe3fzYotWsIrpIn/vqsqttavFPjh41+Jvgvx58N2g17Rbbwr4i8a2ujNptvorte/Zmilf9&#10;7dS3DL83lbvkt0Zfl+f5fm7v41/A5/jY+kx/8J9488ALp3mvv8Ea1/Zz3W/Z/r/kbft2fL/vtWaU&#10;o+9GXKHN73Kei6Joun+HtItNN0ywttN0y3i8qC0tIliiiT+6iL8qrXOaR8JfBnhjxJd+IdI8K6Jp&#10;XiC8ZzPq1jp0EV3cbn3vvlVNzb2+Zq5L9kTWNQ1v9mj4f6jq+pX2sancaUrz6hqErz3E77m+Z3b5&#10;mavaSPWr9pKPN7wcv8xxV/8ADHwnqXiUeJbrw5pNzr6QNb/2nNYxNd+Uy7fK83bu2bWZdn+1VmHw&#10;PoT6TpWmf2Bpsdho0kUunWn2OLybN4v9U8SbdsTJ/Ds+7Xyn8YPip+1T8OvFGhW0Ft8H5tK8S+JF&#10;0DRy66s1xF5vmtE9x86r9yL59m75v4aueMfib+094Z134f8AgueH4Tv468W3Wpss0Kap/ZsVrawW&#10;8q/Nu81ZdzS/wMv3P9qr55Sj8QuX3uU+zM+1efS/BnwHN4qTxRL4L8PzeJfNS4XWH0qD7b5q/dfz&#10;dm/d/tbq8X8B/tF+OtS+DHxj1DxVpvhw+N/h09/ay3Hh+eW40m9uILX7Quzc3mrt3qjJu37kf7v3&#10;V7DxB8Z9c0r4D+AvG8Ntp76rr1xoEd0jxP8AZ1W+uLeKXYu/d8qztt+Zv4fv1EeaPwyEeneLfh14&#10;Y+IVpFB4q8OaR4kt4G82KLVrCK6SJ/76pKjbWrQ0jQ9P0DSLfTdM0+DTdMtYligsbSNYookX7qoi&#10;/Kq18v678VP2jPF/xu+IfhP4ZQ/DGLRPCU9lbtL4uTUUupXntUuP+WDbW/i/hWvpXwJ/wlH/AAhu&#10;lf8ACcf2T/wlXkL/AGj/AGD5v2Hzf4vK8359v+9RzS5fiKPN/hd8CP8AhTnjTUrrw14n1C28CX8U&#10;sv8Awh0yLLaWd5LKj+bay/eii/1v7r7u6XfXtlOFKBUSlKrLmlL3gjHlD+GuA+JXgR/iRoOn6RPe&#10;/ZtJ+3W9xqNv5W83sET7vs+7d8quypv+9uTev8dd/RTjKUfeiAfwVy8vgnQ7vxLb+IrrRtPn8QWk&#10;bw2+rS2sTXcUTfeRJdu9V+Zvl/2q6ukIGarml9kDi/GHwx8J+PzanxP4d0jxI1nua1/taxiuvs7N&#10;95k81W2/dX/vmpdN8IaBo2r6lqunaNYWGq6mU+3XlvapFcXW35U811Tc+3+HdXW0Uc0+X4gOD0T4&#10;OeBfCXiCbXNC8GeH9I16Xd5mp2OmQW9w277++VV3fNT/ABn8JfBXxIltJPFXhXRPEk1qjpA+radF&#10;deVu+/t81W2/druPlo+Wj2k+bm5g90xk0mxi0pNMis4U09Ivs62aRr5Kxbduzb93Zt/ho0fRLHw7&#10;pFpp+l2MGm6baxLFBZ2kaxRRIv3VRV+VVraoo5pAc1pXhTR9K1TUtTs9KtLTUNRdXvL23tlSW6ZV&#10;2p5rL8z7F+X56zfGfwo8GfEiW0k8VeE9C8STWqskEmradFdeVu+/s81G2/drt6KPaVOa4FaGGO2i&#10;WOJVSJF2qiLtRas7fl+an0UwMPQfD+m+GNLt9N0jTrbStPgXZFY2MCxRRf7qL8q1y2v/AAg8D+Kv&#10;Elvr2r+ENA1XXbfZ5Wp3umQXF3Ft+ZNkrJuXZ/DXoVJgUuapGXNECjc2cF1A0EsSzRSrtZHX5WWu&#10;V8GfCLwT8N5biTwv4Q0Dw3cXS7Z30nTILV5f9/ykTdXc0Uc0vh5gPPbD4P8AgXTZp2g8GaBZm9vI&#10;tQn8nTIE8+6ifdDcP8vzSo3zK/3lrQ8QfDfwn4wu7K517w1pOt3GnN5tnNqFhFO1q3y/NEzr8n3E&#10;+7/drseKOKOarzfEHunO6J4b03w/FcRaZp1pYRXE8t3ItpAsSySytud32/edm+Zmp+h+HNK0H7Z/&#10;ZmmWlgL25e6ufstusRllf78r7fvM396uiwfWm0SlJ/aA4K5+Engq88Yp4qn8J6PN4mRkddZl06Jr&#10;1WVNi/v9u/7vy/ervAeaWjNRKUpcvNICjc2cF7A8E8SzQyLsZHXcrLXF6F8IvBXhAWjaH4R8P6N9&#10;jupbq2/s7SoIPInZPKeVNqfKzp8rP/d+WvQqcfrVxlKH2gOA1r4UeDfE/iS18Qax4Q0TUtdtWie2&#10;1a706KW7t/KfemyVk3Lsb5lrW8VeENB8baJNpGvaPZa3psuzzbHUbZLiFtvzLuRvlrp6KOaX8wHF&#10;aJ8NPDHh7w5ceHtJ8MaPpegXW/z9MtLOKK1l3/K26JU2NuX71N0L4WeD/DEem/2L4T0TSl0tpXsR&#10;ZaZFB9laX/W+VtX5N/8AFt+9Xb4oxR7aoHLE5S28G6HbNavBoenxNa30l/bbLKJPIuJd3myp8vyy&#10;P5su5/vNvf8AvVDffD7w1qXh5vD91oOk3Gg3DM0ukzWMT2ku5/NbdFt2t8/z/wC981djRRzS/mA4&#10;jSvhZ4P0Tw5d+HNO8KaLp3hy83fadJtNOiitJd/390SrtbdWlc+HNKv7vS5bnT7S5bS5fOsWeBX+&#10;yts2bov7jbGdfl/hauk+Wj5aOaX8we6cn4t+HPhj4jWtvbeKPDmkeJLeBvNih1iwiukif++qyq21&#10;q09E0HTfDOkWmmaPp9tpVhbJ5UVjZQLFFEv91UX5VraopScpR5eYDK1OG5uLG4jtp/s1w0TrHMV3&#10;7G/hbb/FXl/wg+B8HwsuNW1fUte1Lxt421jZ/a3iHVG/ey7f+WUES/LBbqzOyxJ93f8AxfLXstIT&#10;TjUlGPLEJR5htFP+WipvMjkGP9xq8R/ZS/5F34h/9j5r3/pa9e3P9xq+JfBn/DHn/DXDf2L/AMlx&#10;/tu93/8AIY/4/wD979o+/wD6N/z1/wBj+7R9ov7JW/ap+NGr6h8SfBWlab8IPirq6eCvGVrrF5qe&#10;meF3uLS9t4opVf7LKrfvf9av3tv8VfVPwu+ID/EvwdY+In8Oa/4SN20u3SPFNj9i1CLa7L+9i3tt&#10;3bdy/wCzW3rGvaV4eubFdQ1C0043s6WVr9rnWLz52+5DFu+8zbfuL/cr52/ba/4Zt+z+D/8Ahoff&#10;5G+6/sTP9p/e/dfaP+PP/tl9/wD4DR9nlF9rmPQP2Lf+TV/hv/2Ck/8AQ3r2xa87+Bf/AAhP/Cnv&#10;Cn/Ct/8AkRfsKf2P/r/9R/B/r/3v/ffzV6HSl8Qz54/aa8P6l4h8Q/BVtK02+1JNN8eWV7ePaQPL&#10;9lgW3uN8su37i/MvzN/frkv2p/gRpnx++NfwS0XxP4XvfEPgq3XXH1Oa38+KGB/It/s/myxOvlbn&#10;T5fm+bbX1n1o6Uxc3vcx8h/C/wCEmreBvhz8QP2dLvRbqHSn0m8Xw54rt9PK2l/Z3KSpsupYovKW&#10;8iZtr7vmlXa/zfNXH+FPFvjr4oeB/hl8Hrz4SeLvDOseHNQ0ZvEOu69Yrb6PFBp0sUsrWt1vbz3l&#10;eBFRVX7srt91N1fdp6UiOKr4Zcwv7p+Z/wAaPhz4DvP2pPivq/xO/Z7+J3xUtb+fTn0XV/Cek3st&#10;qkSWUSyrviuIlb5/977lfd3wY1q0134aaFc6f4c1vwlYfZlig0TxJbNb31nFH+6RJYmZtnyp/er0&#10;P+Cin8JUvelzD6KKKACiiigAooooAKKKKACiiigAooooAKKKKACiiigAooooAKKKKACiiigAoooo&#10;AKKKKACiiigAooooAKKKKACiiigAooooAKKKKACkpaKACiiigCEfcevD/wBlL/kA/ED/ALHzXv8A&#10;0tevcD91v92vkP4AfFbUvB/xD8V/DvU/hn8Q4X1TxlrN7B4m/wCEdZdE8iW4llR3umf7rL/Ht/jW&#10;o+0L7IftL/DXwtovxF+Dviiy8M6Xa+JtR+I1l9s1hLZfts6tb3HyNL990+RPl3bV2J/dr61x8oP+&#10;xXyz8Zf2W/ix8VvHNvrNp8eP7E0XS9VTWtF0Z/Btncf2bOisq/vfNRpfvv8Af/v10mr/ABQ8Ufs2&#10;+CfD+neMNN8dfHTxBetdefrPgnwlFvXa+5PtEEUqrF8joi/3vKer+zyh9rmj/Kb/AOxV/wAmtfDf&#10;/sEr/wChtXthGa8X/ZF0rUNC/Zn+H+n6vpl9o+p2+lKk+n6hA9vcQNub5XRvmVq9oJxSl8Q+a/vH&#10;5q/tJ+Hvh14i/a/8dL8RPg746+LqRaFpP2NPBFndXDWH/Hxv+0eRcRbd/wAm3du+41ez+LNT8C/B&#10;H9jrStG8NafffCPRfFk8Wi2dj4mna1u9Je+l/wBIlla5lbyniia4l+Zv4K9y8N/ChvD3xl8a/EF9&#10;S+0f8JHp2nWH9nC12+R9l835/N3fNv8AN/urt2VX+IPwQ0T4reNtC1PxdBYeJfD+j2d1FF4Z1PTl&#10;urSW6leL/Sn83crMiIyL8vy+a/zVnH4eUPtHzJ8L/F+iD9lD9oL4aaD4gsfEmmeBrDV7XSr7T7+K&#10;9WXSZ7KWe0/eq3z7N0sX/bKvq/8AZ8/5IV8N2/6lvTf/AElSvL/EH7HvhweINeu/BQ0n4e6Z4g8K&#10;X/hbVdP0nRYlt7rz/wDj3u9kTxL5sTu38Lb1bbuWsz4Xfs7fG34fah4atLr9otte8H6G8Fu2gjwR&#10;YQfaLWL5Ps/2jzWZPlXbu+9WvxBL+6ea/tMfB2x1X426x4n+Lvwq8VfGD4d3EFrFoUvhbUJ5ZfDj&#10;7ES4ibTopYnZJXV5XuE3fcRdtc5+0Lp3wl1P4L/ACz8P6N4g+JXwil8Qz/Y9B0GW6vb26t/sV1/o&#10;9vulSf8AdP8AwM6sioy/w7a+iviV8Gvi1r/jTUtX8B/HvUvAel3+2WfRr7w3Z6zFFNsRP3Dz7WiR&#10;lVP3X9/e38dY/in9ke+/4Vz4A8OeA/iDfeD9b8IatPrUHiHU9Oi1q4nup1n+0SyrKyLudriV/wD2&#10;Wj7IfaGfsV/D74ZeG9M8Tap8PPhL4z+EzXk8VreWni6G5t7i88tdyNEk88vyfvX+ddtfVVeK/BT4&#10;d/FLwHqWpS/EH4uf8LKguI1Szt/+EXtdJ+yvu+Z90DNu3f7Ve1UAFFFFABRRRQAUUUUAFFFFABRR&#10;RQAUUUUAFFFFABRRRQAUUUUAFFFFABRRRQAUUUUAFFFFABRRRQAUUUUAFFFFABRRRQAUUUUAFFFF&#10;ABRRRQBXb7zV82/D79oP4l+P/iZqGi2Pwb2eBNO1290Ofxp/wlFrlPszujy/YvK835mRfl/26+lH&#10;rw/9kv8A5Fv4gf8AY+a9/wClr1H2g+yWfFn7SXhHwt430fwtPbeILzVtS1qLQIri30O6WxS5dWf/&#10;AI/JVSBtuz5lild/9n5X22Pjf4/+JfgdNH/4V58KW+Jr3Ty/bl/4SG10j7Hs2bP9erebv3P937uy&#10;uR/a9f8A4n3wF/7KNYf+k91X0Z/8TRL4eYPtHn/wN+JEvxg+FHhjxrLpQ0R9bsVu20/z/tH2f/Y8&#10;3am7/vmvQwMV4p+xWf8AjFf4b/8AYJT/ANDavawc0SD4fdPBfi5+2v8ABz4G+KX8MeOPGP8AYmup&#10;Alw1p/ZN5cfun+42+KJ1/wDHq7TwN8dPA/xI+GsvxE8O64t74NiiuJZdXltZbdUSDd5rssqq/wAu&#10;xv4a+a/En/C5v+Gy/in/AMKg/wCEF83+wtE/tP8A4Tr7Zs2/6V5X2f7L/wAD3b/9it/9p34h+J9A&#10;+CfhXwz4s0GfxV4t8UXkFprmifD3Tpb9p7CJ1l1D7LBK25omi2xbm+59ooi/d5g+1ynvGj/GDwnr&#10;vwn/AOFkadq4vPBv2GXUv7TW3l/494lZ3fytnm/Ltf5du75a3/C+vWXi3w/putafObnT9Storu1l&#10;KMnmxSJuR9rfMvytXwv8PviPHd/Cf9p7wU/hjxN4Msn0nVPFWh6N4u0r+zbtLO8t5ftCLFub90l0&#10;kv3P+etfYv7O/wDyQf4df9i7Yf8ApOlWRL3eU5X4v/tb/CX4B63b6L468bW2karcxeatokFxdXCp&#10;/edYIn8rd/Dv27+dv3ar65+2N8JfDPw40Lx9qXjCOHwZrcnlafqcVpc3Hmy7XZ12RRO6Mux9yuq7&#10;dtc14q+GXj/R/i14y8dfBzxZ4XvNT1WW1tfEnhDxRE72/mxRJslW6t/38EvkbNsTqyfvd/8Adryn&#10;4k/FDxN8bfCv7PHjT4daNoOg+ML7xffrFZeIbprjTFvIrW9iuN09r/rV/dS7ZU+98tRyy5TWR9J/&#10;BD9qH4a/tGT6rH8PPE7eIG0lYnvP+JfdW/leZv2f6+JN33G+7XsteV/Bb/hbP9j6h/wtr/hDv7V+&#10;1f6H/wAIR9q+z+Rs/wCWv2r59+/d92vVKsyiFFFFBYUUUUAFFFFABRRRQAUUUUAFFFFABRRRQAUU&#10;UUAFFFFABRRRQAUUUUAFFFFABRRRQAUUUUAFFFFABRRRQAUUUUAFFFFABRRRQAUUUUAQu+xN1fMP&#10;wo8A/Hf4cfE7V7Xz/h5L8K9U8SajrUnzX/8AbCRXUryqifKsG7cyf+PV9PP867a+Ufgvb/GLx98S&#10;PEHinUPjAyeCNK8V6ppSeCv+EZs/3tvBLLFEv21dsv8Acb7m75aj7QfZOg8f/sC/An4m+LtS8U+J&#10;fAa6lrepy/aLy7/ti/iMr/3tsVwqr/wFal1v4XeP/g74G8M+Ef2cdN8EaPoNm9095aeNp9SnVN77&#10;08hondvvtLu3t/d2074pfGj4ieAfHHgeyXwxodt4a8SeK7fQF1C51WW4vWieKV3f7KsSRxf6r5W8&#10;+XtuT5/k6j43+A/iV44TR/8AhXnxWb4ZPavL9ub/AIR611f7Zu2bP9ey+Vs2v9372+n8Mf7ofa5Z&#10;Gh+zr4B1f4TfBLwf4R1ySyutY0iwW1uZdPZnt3f/AGNyq23/AIDXqVeO/su+Ldf8f/ADwL4g8R6h&#10;/auu3+mJLeX3lLF9ol+b59iKqr/wCvYqcviA43Tfh9oeieNdY8V2di0PiDWLWC1v7r7RK/mxQb/J&#10;XZv2rt81/ur/ABVLP4L0288Y2niqex3a7ZWkumwXbSv+6gldHlRV37fneKL5tu75K+a/iX+1l8aP&#10;h54gstOvP2ci1rq+s/2Lol//AMJ3YL/aMrb/ACvk8pvL3KjN8/3al8SftU/GHw3L4P0i7/Z7ZPGv&#10;ie8v4rPw/wD8JvZ829rFby/aPP8AK8r5vNddj7W/df7VOIcvvHunjX4NeEfiLf8A9oeIdIe9vv7M&#10;vNCeZLm4t91hdfLcW7eUy71ban3vu/eXbXmngz/gn58BPh94s0jxN4f8AfYNb0u5W6s7v+2L+Xyp&#10;V+4+xrhkb/gVT+Cv2ntV1r4U/EfxH4g8BXfhXxb4BW6/tbwzcahFcJ5kVv8AakSK6iXayvEyfPt+&#10;Xd/F/F1GsfHJ9N+Dngzx6dFSb/hIJdDibT/tmz7P/aNxbxf63Z83lfaN33V3bP4KPtAYHxT/AGK/&#10;gz8cvF03ifxr4KttV124iSFr6K7urJ5FT7vm+RKm9v4d7/Nt2r/DXRfEj9lv4X/FbwdovhDxB4Qt&#10;rnwzoknm6fplpPPYQ2rbNvy+Q6fws1eb+LP2ovip/wALc8ZeCfh/8C18fQeFZbW3vNUHi210sb57&#10;dZU/dTxf7X8LN92vf/Ausa74h8IaTfeI/D58La3PAkt5o5vEvPscv/PL7Qnyy/7y0fEEjgvgp+yj&#10;8Lv2edV1O++HnhX/AIR+61GNbe5b+0Lq63orbk/18r7f+A17VRRQAUUUUAFFFFABRRRQAUUUUAFF&#10;FFABRRRQAUUUUAFFFFABRRRQAUUUUAFFFFABRRRQAUUUUAFFFFABRRRQAUUUUAFFFFABRRRQAUUU&#10;UAFFFFAEbdBXhv7J3/Iv/ED/ALHzXv8A0tlr3F/uV8+eGf2TNP8ABnxVu/HWmfEb4gQpdatdazP4&#10;W/t3/iSS3E5dn32qxfd3Pu+9/CtR9oPsniP7Yf7Wfwn0n4jfDrw5eeKvJ1rwd45tdQ1y3/s+8/0K&#10;3W3l3vu8rbL/AK1Pu7vv19bfC34qeGPjR4ItPFXg/Um1bw7ftKsF79nlt9+x2R/llVW+8rfw13W+&#10;vHvjf8GY/jTe6Npq/EPx14Dl05Jbj/iiNa/s17pX2L/pDbH37dny/wC81H2eUPtcxW/Yp/5Na+G/&#10;/YJX/wBDavbTXEfCz4b2Xwm+HmheDtKvLu80zRrVbWC41Ble4ZF/idlRV3f8Brt/4KuQc3N7x83/&#10;ALXKf8VB8BP+yjWH/pPdVx37Wvw9b4m/tA/ATw2viLxD4P8AtSeIG/tbwxf/AGLUIttvbv8AJLsb&#10;5W/ir7ABzQRmpKjL3uY+HfhN4Yfw98N/i1+z7q8S23xTutOv7r+1pZXlfxXFdRSxRaruld2aX7iy&#10;ru+Rk/u1z/hz9oTw18Yvhj8Jfg34fi1e5+JWl6n4fXxFojaTdRPoiadcW8t3LPK0SRbUa32/e+9K&#10;lfoHRT5ve5pGZ+Xnxa8VfDDQP2ufjRF8Qfjf8QfhNdS3OlvaWngi/ubeG8T+z4t7y+Rby/Mn+1tr&#10;9APhB4u0Lxz8MtA1zwtrkuu+H57VUs9WuFlW4uki/debL5qq27cjbty16H/DRT5uUqXvS5h9FFFA&#10;BRRRQAUUUUAFFFFABRRRQAUUUUAFFFFABRRRQAUUUUAFFFFABRRRQAUUUUAFFFFABRRRQAUUUUAF&#10;FFFABRRRQAUUUUAFFFFABRRRQAUUUUAcJ8RLvxVpfha9vfB2lWmt67b7ZYtM1G8Nql0iuPNiWXY2&#10;x2XdsZ/l37N3y1x/gP8AaG0Hxjr0PhrV7TUPA3jV2ZP+Ee8QxeTLPs3b3tZf9VeRfI/zRM3y/N8t&#10;dh8R7HxVqnhW7sPB2q2mha7cbYotU1GzN0lqjMPNlSLeu9lTdsVvl3bN3y1wvgz9mrw3oeqRa94l&#10;a5+IXipJVuF17xM6Xc1tLu83/RYtvlWqo/zqsCL/AA/3a1j7PllzES5vsnutc3/zUD/uFf8AtWuk&#10;rm/+agf9wr/2rWRZ0lFFFABRRRQAUUUUAFFFFABRRRQAUUUUAFFFFABRRRQAUUUUAFFFFABRRRQA&#10;UUUUAFFFFABRRRQAUUUUAFFFFABRRRQAUUUUAFFFFABRRRQAUUUUAFFFFABRRRQAUUUUAFFFFABR&#10;RRQAVzf/ADUD/uFf+1aKKAOkooooAKKKKACiiigAooooAKKKKACiiigAooooAKKKKACiiigAoooo&#10;AKKKKACiiigAooooAKKKKACiiigAooooAKKKKACiiigAooooAKKKKACiiigAooooAKKKKACiiigA&#10;ooooA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PkWr2iNAwAAVQsAAA4AAAAAAAAA&#10;AAAAAAAAPAIAAGRycy9lMm9Eb2MueG1sUEsBAi0ACgAAAAAAAAAhAEru/vqhLwAAoS8AABUAAAAA&#10;AAAAAAAAAAAA9QUAAGRycy9tZWRpYS9pbWFnZTEuanBlZ1BLAQItAAoAAAAAAAAAIQBDBGYqdS4A&#10;AHUuAAAVAAAAAAAAAAAAAAAAAMk1AABkcnMvbWVkaWEvaW1hZ2UyLmpwZWdQSwECLQAUAAYACAAA&#10;ACEAcUJVxOEAAAALAQAADwAAAAAAAAAAAAAAAABxZAAAZHJzL2Rvd25yZXYueG1sUEsBAi0AFAAG&#10;AAgAAAAhABmUu8nDAAAApwEAABkAAAAAAAAAAAAAAAAAf2UAAGRycy9fcmVscy9lMm9Eb2MueG1s&#10;LnJlbHNQSwUGAAAAAAcABwDAAQAAeWYAAAAA&#10;">
                <v:shape id="Graphic 32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N4xQAAANsAAAAPAAAAZHJzL2Rvd25yZXYueG1sRI/dasJA&#10;FITvhb7DcgreSN1UIUh0lVLwBy1o1Qc4ZE+zqdmzaXaN8e27hYKXw8x8w8wWna1ES40vHSt4HSYg&#10;iHOnSy4UnE/LlwkIH5A1Vo5JwZ08LOZPvRlm2t34k9pjKESEsM9QgQmhzqT0uSGLfuhq4uh9ucZi&#10;iLIppG7wFuG2kqMkSaXFkuOCwZreDeWX49Uq2H2sD+bwfdpuLvv0p6jSwbJdkVL95+5tCiJQFx7h&#10;//ZGKxiP4O9L/AFy/gsAAP//AwBQSwECLQAUAAYACAAAACEA2+H2y+4AAACFAQAAEwAAAAAAAAAA&#10;AAAAAAAAAAAAW0NvbnRlbnRfVHlwZXNdLnhtbFBLAQItABQABgAIAAAAIQBa9CxbvwAAABUBAAAL&#10;AAAAAAAAAAAAAAAAAB8BAABfcmVscy8ucmVsc1BLAQItABQABgAIAAAAIQDE1EN4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3" o:spid="_x0000_s1028" type="#_x0000_t75" style="position:absolute;left:5207;top:6064;width:26600;height:1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P6wwAAANsAAAAPAAAAZHJzL2Rvd25yZXYueG1sRI9Ba8JA&#10;FITvBf/D8oTemo0NlBKzigiFFOoh6sHjI/tMgtm3MbtNor++Kwg9DjPzDZOtJ9OKgXrXWFawiGIQ&#10;xKXVDVcKjoevt08QziNrbC2Tghs5WK9mLxmm2o5c0LD3lQgQdikqqL3vUildWZNBF9mOOHhn2xv0&#10;QfaV1D2OAW5a+R7HH9Jgw2Ghxo62NZWX/a9RkP8c9GmBhTxfv+80JF43u2Kn1Ot82ixBeJr8f/jZ&#10;zrWCJIHHl/AD5OoPAAD//wMAUEsBAi0AFAAGAAgAAAAhANvh9svuAAAAhQEAABMAAAAAAAAAAAAA&#10;AAAAAAAAAFtDb250ZW50X1R5cGVzXS54bWxQSwECLQAUAAYACAAAACEAWvQsW78AAAAVAQAACwAA&#10;AAAAAAAAAAAAAAAfAQAAX3JlbHMvLnJlbHNQSwECLQAUAAYACAAAACEAVbFz+sMAAADbAAAADwAA&#10;AAAAAAAAAAAAAAAHAgAAZHJzL2Rvd25yZXYueG1sUEsFBgAAAAADAAMAtwAAAPcCAAAAAA==&#10;">
                  <v:imagedata r:id="rId25" o:title=""/>
                </v:shape>
                <v:shape id="Image 34" o:spid="_x0000_s1029" type="#_x0000_t75" style="position:absolute;left:5207;top:49085;width:265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NMwgAAANsAAAAPAAAAZHJzL2Rvd25yZXYueG1sRI/BasMw&#10;EETvhf6D2EJvjZzWhOJGMaFQCL3ZMSTHxVrLJtbKWKrt9OujQKHHYebNMNt8sb2YaPSdYwXrVQKC&#10;uHa6Y6OgOn69vIPwAVlj75gUXMlDvnt82GKm3cwFTWUwIpawz1BBG8KQSenrliz6lRuIo9e40WKI&#10;cjRSjzjHctvL1yTZSIsdx4UWB/psqb6UP1bB27mStvk+pJYupgnp6fpbmFKp56dl/wEi0BL+w3/0&#10;QUcuhfuX+APk7gYAAP//AwBQSwECLQAUAAYACAAAACEA2+H2y+4AAACFAQAAEwAAAAAAAAAAAAAA&#10;AAAAAAAAW0NvbnRlbnRfVHlwZXNdLnhtbFBLAQItABQABgAIAAAAIQBa9CxbvwAAABUBAAALAAAA&#10;AAAAAAAAAAAAAB8BAABfcmVscy8ucmVsc1BLAQItABQABgAIAAAAIQAIEvNMwgAAANsAAAAPAAAA&#10;AAAAAAAAAAAAAAcCAABkcnMvZG93bnJldi54bWxQSwUGAAAAAAMAAwC3AAAA9gIAAAAA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7A80285" w14:textId="77777777" w:rsidR="00E014A9" w:rsidRDefault="00E014A9">
      <w:pPr>
        <w:pStyle w:val="BodyText"/>
        <w:rPr>
          <w:b/>
        </w:rPr>
      </w:pPr>
    </w:p>
    <w:p w14:paraId="53754ADC" w14:textId="77777777" w:rsidR="00E014A9" w:rsidRDefault="00E014A9">
      <w:pPr>
        <w:pStyle w:val="BodyText"/>
        <w:rPr>
          <w:b/>
        </w:rPr>
      </w:pPr>
    </w:p>
    <w:p w14:paraId="55C5A9A5" w14:textId="77777777" w:rsidR="00E014A9" w:rsidRDefault="00E014A9">
      <w:pPr>
        <w:pStyle w:val="BodyText"/>
        <w:rPr>
          <w:b/>
        </w:rPr>
      </w:pPr>
    </w:p>
    <w:p w14:paraId="1B0A02F9" w14:textId="77777777" w:rsidR="00E014A9" w:rsidRDefault="00E014A9">
      <w:pPr>
        <w:pStyle w:val="BodyText"/>
        <w:rPr>
          <w:b/>
        </w:rPr>
      </w:pPr>
    </w:p>
    <w:p w14:paraId="6A20D0BD" w14:textId="77777777" w:rsidR="00E014A9" w:rsidRDefault="00E014A9">
      <w:pPr>
        <w:pStyle w:val="BodyText"/>
        <w:rPr>
          <w:b/>
        </w:rPr>
      </w:pPr>
    </w:p>
    <w:p w14:paraId="07F4CB0A" w14:textId="77777777" w:rsidR="00E014A9" w:rsidRDefault="00E014A9">
      <w:pPr>
        <w:pStyle w:val="BodyText"/>
        <w:rPr>
          <w:b/>
        </w:rPr>
      </w:pPr>
    </w:p>
    <w:p w14:paraId="551DF315" w14:textId="77777777" w:rsidR="00E014A9" w:rsidRDefault="00E014A9">
      <w:pPr>
        <w:pStyle w:val="BodyText"/>
        <w:rPr>
          <w:b/>
        </w:rPr>
      </w:pPr>
    </w:p>
    <w:p w14:paraId="79034C29" w14:textId="77777777" w:rsidR="00E014A9" w:rsidRDefault="00E014A9">
      <w:pPr>
        <w:pStyle w:val="BodyText"/>
        <w:spacing w:before="183"/>
        <w:rPr>
          <w:b/>
        </w:rPr>
      </w:pPr>
    </w:p>
    <w:p w14:paraId="0E8DB171" w14:textId="77777777" w:rsidR="00E014A9" w:rsidRDefault="00BD3C90">
      <w:pPr>
        <w:ind w:left="287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6CDCE8EE" w14:textId="77777777" w:rsidR="00E014A9" w:rsidRDefault="00BD3C90">
      <w:pPr>
        <w:pStyle w:val="BodyText"/>
        <w:spacing w:before="175" w:line="398" w:lineRule="auto"/>
        <w:ind w:left="1008" w:right="9273"/>
      </w:pPr>
      <w:proofErr w:type="gramStart"/>
      <w:r>
        <w:rPr>
          <w:spacing w:val="-2"/>
        </w:rPr>
        <w:t>result</w:t>
      </w:r>
      <w:proofErr w:type="gramEnd"/>
      <w:r>
        <w:rPr>
          <w:spacing w:val="-2"/>
        </w:rPr>
        <w:t xml:space="preserve">&lt;-x&gt;y print(result) result&lt;-x&lt;y print(result) </w:t>
      </w:r>
      <w:r>
        <w:rPr>
          <w:spacing w:val="-4"/>
        </w:rPr>
        <w:t xml:space="preserve">result&lt;-x==y </w:t>
      </w:r>
      <w:r>
        <w:rPr>
          <w:spacing w:val="-2"/>
        </w:rPr>
        <w:t xml:space="preserve">print(result) result&lt;-x!=y </w:t>
      </w:r>
      <w:r>
        <w:rPr>
          <w:spacing w:val="-2"/>
        </w:rPr>
        <w:t>print(result)</w:t>
      </w:r>
    </w:p>
    <w:p w14:paraId="71E0EB18" w14:textId="77777777" w:rsidR="00E014A9" w:rsidRDefault="00BD3C90">
      <w:pPr>
        <w:pStyle w:val="Heading4"/>
        <w:spacing w:line="269" w:lineRule="exact"/>
        <w:ind w:left="287"/>
      </w:pPr>
      <w:r>
        <w:rPr>
          <w:spacing w:val="-2"/>
        </w:rPr>
        <w:t>Output:</w:t>
      </w:r>
    </w:p>
    <w:p w14:paraId="5CA7E2A4" w14:textId="77777777" w:rsidR="00E014A9" w:rsidRDefault="00E014A9">
      <w:pPr>
        <w:pStyle w:val="BodyText"/>
        <w:rPr>
          <w:b/>
        </w:rPr>
      </w:pPr>
    </w:p>
    <w:p w14:paraId="2FAE8F36" w14:textId="77777777" w:rsidR="00E014A9" w:rsidRDefault="00E014A9">
      <w:pPr>
        <w:pStyle w:val="BodyText"/>
        <w:rPr>
          <w:b/>
        </w:rPr>
      </w:pPr>
    </w:p>
    <w:p w14:paraId="56B8D818" w14:textId="77777777" w:rsidR="00E014A9" w:rsidRDefault="00E014A9">
      <w:pPr>
        <w:pStyle w:val="BodyText"/>
        <w:rPr>
          <w:b/>
        </w:rPr>
      </w:pPr>
    </w:p>
    <w:p w14:paraId="0C46E385" w14:textId="77777777" w:rsidR="00E014A9" w:rsidRDefault="00E014A9">
      <w:pPr>
        <w:pStyle w:val="BodyText"/>
        <w:rPr>
          <w:b/>
        </w:rPr>
      </w:pPr>
    </w:p>
    <w:p w14:paraId="16930DC8" w14:textId="77777777" w:rsidR="00E014A9" w:rsidRDefault="00E014A9">
      <w:pPr>
        <w:pStyle w:val="BodyText"/>
        <w:rPr>
          <w:b/>
        </w:rPr>
      </w:pPr>
    </w:p>
    <w:p w14:paraId="2284686E" w14:textId="77777777" w:rsidR="00E014A9" w:rsidRDefault="00E014A9">
      <w:pPr>
        <w:pStyle w:val="BodyText"/>
        <w:spacing w:before="10"/>
        <w:rPr>
          <w:b/>
        </w:rPr>
      </w:pPr>
    </w:p>
    <w:p w14:paraId="4CA71555" w14:textId="77777777" w:rsidR="00E014A9" w:rsidRDefault="00BD3C90">
      <w:pPr>
        <w:ind w:left="287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40EA41C2" w14:textId="77777777" w:rsidR="00E014A9" w:rsidRDefault="00BD3C90">
      <w:pPr>
        <w:pStyle w:val="BodyText"/>
        <w:spacing w:before="176"/>
        <w:ind w:left="1008"/>
      </w:pPr>
      <w:r>
        <w:rPr>
          <w:spacing w:val="-5"/>
        </w:rPr>
        <w:t>x&lt;-10</w:t>
      </w:r>
    </w:p>
    <w:p w14:paraId="75E98E2F" w14:textId="77777777" w:rsidR="00E014A9" w:rsidRDefault="00BD3C90">
      <w:pPr>
        <w:pStyle w:val="BodyText"/>
        <w:spacing w:before="180" w:line="400" w:lineRule="auto"/>
        <w:ind w:left="1008" w:right="9963"/>
      </w:pPr>
      <w:r>
        <w:rPr>
          <w:spacing w:val="-4"/>
        </w:rPr>
        <w:t xml:space="preserve">y=5 </w:t>
      </w:r>
      <w:r>
        <w:rPr>
          <w:spacing w:val="-5"/>
        </w:rPr>
        <w:t>20-</w:t>
      </w:r>
      <w:r>
        <w:rPr>
          <w:spacing w:val="-15"/>
        </w:rPr>
        <w:t>&gt;x</w:t>
      </w:r>
    </w:p>
    <w:p w14:paraId="1C0091B2" w14:textId="77777777" w:rsidR="00E014A9" w:rsidRDefault="00BD3C90">
      <w:pPr>
        <w:pStyle w:val="BodyText"/>
        <w:spacing w:line="396" w:lineRule="auto"/>
        <w:ind w:left="1008" w:right="9813"/>
      </w:pPr>
      <w:r>
        <w:rPr>
          <w:spacing w:val="-2"/>
        </w:rPr>
        <w:t xml:space="preserve">15-&gt;y </w:t>
      </w:r>
      <w:r>
        <w:rPr>
          <w:spacing w:val="-4"/>
        </w:rPr>
        <w:t xml:space="preserve">x&lt;&lt;-20 </w:t>
      </w:r>
      <w:r>
        <w:rPr>
          <w:spacing w:val="-7"/>
        </w:rPr>
        <w:t>y&lt;&lt;-</w:t>
      </w:r>
      <w:r>
        <w:rPr>
          <w:spacing w:val="-5"/>
        </w:rPr>
        <w:t>15</w:t>
      </w:r>
    </w:p>
    <w:p w14:paraId="5CE20D70" w14:textId="77777777" w:rsidR="00E014A9" w:rsidRDefault="00BD3C90">
      <w:pPr>
        <w:pStyle w:val="BodyText"/>
        <w:spacing w:before="2" w:line="398" w:lineRule="auto"/>
        <w:ind w:left="1008" w:right="9205"/>
      </w:pPr>
      <w:r>
        <w:rPr>
          <w:spacing w:val="-6"/>
        </w:rPr>
        <w:t>print(x) print(y)</w:t>
      </w:r>
    </w:p>
    <w:p w14:paraId="672A6F3B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p w14:paraId="61FA19B3" w14:textId="77777777" w:rsidR="00E014A9" w:rsidRDefault="00BD3C90">
      <w:pPr>
        <w:pStyle w:val="Heading4"/>
        <w:spacing w:before="78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8272" behindDoc="1" locked="0" layoutInCell="1" allowOverlap="1" wp14:anchorId="2BD037B9" wp14:editId="6DF6795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58745" cy="61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18A78C0" id="Group 35" o:spid="_x0000_s1026" style="position:absolute;margin-left:27.35pt;margin-top:30.35pt;width:557.15pt;height:727.6pt;z-index:-25167820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NpteAwAAHAkAAA4AAABkcnMvZTJvRG9jLnhtbKRWYW/aMBD9Pmn/&#10;wfL3NiEtUCKgmtqtqjRt1dr9AOM4xJpje7Yh9N/vzkmAlrXdChLhHJ/td8/v7phebmpF1sJ5afSM&#10;Dk5TSoTmppB6OaM/H76cXFDiA9MFU0aLGX0Unl7OP36YNjYXmamMKoQjsIn2eWNntArB5knieSVq&#10;5k+NFRomS+NqFmDolknhWAO71yrJ0nSUNMYV1hkuvIe31+0kncf9y1Lw8L0svQhEzShgC/Hp4nOB&#10;z2Q+ZfnSMVtJ3sFg70BRM6nh0O1W1ywwsnLyYKtacme8KcMpN3ViylJyEWOAaAbps2hunFnZGMsy&#10;b5Z2SxNQ+4ynd2/Lv61vnL23dw6YaOwSuIgjjGVTuhp/ASXZRMoet5SJTSAcXo7T8fAiHVLCYW6S&#10;nafDrCOVV8D8wTpefX5jZdIfnDyB01gQiN9x4I/j4L5iVkRqfQ4c3Dkiixk9G1GiWQ06vekkAW8i&#10;MdFrS5PPPTB2LEfbSFnOVz7cCBPpZuuvPrS6LHqLVb3FN7o3Hagbda2irgMloGtHCeh60erasoDr&#10;ECeapNm7r2p3XThfm7V4MNEz7C5tlE5i/IB056D0viMKIJuMKYH733NvnWAdHvx+AJPs7Gwy+B8M&#10;T1ccDQNCAnH3un+Fh60jJkE6yPAGwP1oAON0NIHSEDEMssFk0G388n3s/F+F0t1N1AfY+wpUGqWC&#10;p2WxqHmjZPFFKoUX6d1ycaUcWTMsqfHTQXriZp0P18xXrV+c2lICzGA6tzmE1sIUj5CCDSTdjPrf&#10;K+YEJepWQ5Jj0e4N1xuL3nBBXZlY2hGaNp9WwZQSsyee0O7bDaB6zKdW8hy+XSkF66CMvN1yYFVY&#10;IcK2bdX/tEfN3K+VPYGqDxkhF1LJ8Bg7GDCMoPT6TnKsKTjYq0iQWW1Fuq3ZUpCzMbLY++AKjPVg&#10;g4WStr8wtDuoUCCeNY6/RNs2pWvDV7XQoe2yTihAbbSvpPVQaHJRLwQUTHdbgDQ5dPgARdM6qQPi&#10;A5UEJwKPmV+CcH5AqUKgexMR9A4nhvBCUYWWMk5BB7HCjM6zYXtE34Ky0fBifN61oBGo9jx2IDir&#10;b2CoRayuBA0ADWCirvtKi6nQuXRktkgiRAAWBRRbcAyh+7uAPX5/HL12f2rmfwAAAP//AwBQSwME&#10;CgAAAAAAAAAhACdjJZUGHgAABh4AABUAAABkcnMvbWVkaWEvaW1hZ2UxLmpwZWf/2P/gABBKRklG&#10;AAEBAQBgAGAAAP/bAEMAAwICAwICAwMDAwQDAwQFCAUFBAQFCgcHBggMCgwMCwoLCw0OEhANDhEO&#10;CwsQFhARExQVFRUMDxcYFhQYEhQVFP/bAEMBAwQEBQQFCQUFCRQNCw0UFBQUFBQUFBQUFBQUFBQU&#10;FBQUFBQUFBQUFBQUFBQUFBQUFBQUFBQUFBQUFBQUFBQUFP/AABEIAGABo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b8W+OfDfgSPSk8R6v&#10;baQuqXn9n2cl9L5STXG1nWLc527mVX/3q69HUp8vzivKPjn4o8P6L4Sis9e8K3njy31m6isrfQbH&#10;TFv3v5f9b9x/3W1FV5d8rKi7K82/Zt+EHxI8Da3FfT3MXgbwI0WyL4cTXUuuPb/J99b2Vl8ht3/L&#10;KLzYtu/+N9y6RoxnT5vhkH2j6gwBXjXxd/ae+GvwK1OxsfGvieLSru5gaWCJbWe6l2f3nSJWZV/3&#10;/vbX/uV7OdwWvin9qLxz4H+HHxSfWpfiRrfwk8ey6fFZLevoEuqaZq1qr+b80XlMrsjO671eJ13v&#10;TwlONarySjKQSlyx5j6g0r4l+GtY8A2/ji21q2HhWWz/ALQXU7hvKiW327t7btuz/gVcN8Iv2sfh&#10;j8ctfutL8H+LLbVb21h82W0aCe1lK/31WVE3/wC1s3bfl/v15r8S5vGPxd/Y00zWNc8I3M2tSy2G&#10;qat4YtIHV7y1gvUllRIH+b97Em7ym+b59lYtn8Y/BH7TPxv+FEnwzhn1648L3V1f6rrKaZLbxaba&#10;vZSxfZ3aVV/1srptVN3+qf8Au16VPA05x97+9/27ykc0uWMj6Nj+NPg0fD7VfHTaw58K6W10lzqB&#10;s5/3XkSvFL+62b22ujL8q0njD40+D/hwdJi8S65BokmqQT3FtNdoyQvFAqNK7Nt2ptVl+/t3fw18&#10;Pa98adD8Pfsx/FX4Tz2urXPjq1n1t77SbfT5/wDQoJb2WVLiW4dEiWLY6fPu+bcm1W319AfFjQ7H&#10;W/2gv2codQsY7uGL+1rhYbqJZUWWK1t3if5v41dVZX/hZKt4GnGXvfD73/ksbhGXvcp6v8Mfj34F&#10;+M3hO/8AEvhHX4tV0TTZ3t7q+mt5bVYnVElbd5qp/A6tu+7XJ+Bf2xvhL8S/Gy+DPC/jODVvEbNK&#10;lvbJZzok3lfe8qVkWKX5VZ/kb5l+7Un7THwzvPEfwC+IWmeFNMi/tvWbb7RLFaRrFLfsvlb0Zl+8&#10;zxReVu/3a5/4NftX/B3xnqGheB/DEt5pviKKBbWLws+h3VvLp3lLteJ/3XlReUqMrfNt+SuOnRp1&#10;KcqkYy/+RL5eXl5pHX/Ef9q34T/CjxjF4X8WeMbTR9bl2f6P5Usvlbvu+a0aOsX3t373b8vzfdrs&#10;fiR8QdK+GHgDWPGmoM02mWFn9o/0f53n/uIn95nZlVf96vz0+J99q/wy+I/xM0nxn8Zp/hfZeINY&#10;vLuKxu/Ai6vb6tZyomx1n2MzqkTeUyfw7NtfS/xT0SfSv2LNCWCS+16LwzbaNfzzXdg9vcXVrY3F&#10;vLLK0Eu5lbyombY3zV1TwVGlKn73NzfEZSqe9y8p6R8Fofijq1tqWvfEa802wm1aKKXTvDOlwfJo&#10;y/P8ktw3zTyvvTf/AAq0Xy/frhvhvq/xfv8ATvgbPrl3f/aL+W//AOEwW40mKJ3T7PK9v5q/Z18r&#10;50iX5PK3f7VfQfh7XNO8SaBp+q6bdxXmn38Cz2t3btvSWJ13Iyt/u1uV5cq3LKUZRNYhR/BXzp4/&#10;8H/tA3ni/UNf8FfEPw7aafBcLFp3hHV9JZ7G4i2orPdXqfv1l3s7bYvl+RF/v10Nz4m8Y/C74Jvf&#10;+MdRsPEPj+dmt7eHToGitJb+5l22trEn3/KVniTe/wA2xGdqiVL4eX3uYDW8M+JNX8VfFfxK0N2y&#10;eENBgi01IkiX/TL9v3tw+903bYk8qL5H273l3fMny+pquBXFfCjwBF8N/AulaDHO15cQK8t5dv8A&#10;furqV/NuLh/9p5Wd/wDgdc/4d+Omi+J/jZ4l+GcFpqaa74es4L28uHii+yMsqIybH37t371f4Vpy&#10;jzy937JEY/aMv4uftQfDD4D63ZWHjXxXBo2pXUHnx2cME9xLszt3ukSNsX+7u+9tfb9xq7O5+I/h&#10;Wx8DReNbnWrG38KNbLdLqrzqtv5T/cff/tbl/wC+q+Z/jp+0Fa6F8YPEXhHW/EfiDwY6WMH9hWnh&#10;nQor+98SvKr713S2twvyP+6Rf3Xzb9z/AN3zXR76Lxb+xb8PX0zStQ8VW/w/1+yTxd4Zt7OVLv8A&#10;0Vt1xb+UyJ5rJ5sTsn3fl+b7r16awUJUoylzR95BKUo1eX+6fVXw4/a6+FnxcbW18K+J/wC0n0az&#10;e9vF+w3UDxQL959ssS7v+Abq808F/wDBRv4P+LfFep6Rcay2nKdRis9HmWzvJf7RVkT97s+z/uv3&#10;rOm1/wC5ur0T4P8A7UHwx+N2uTab4H1qXW9QsoPtE+zTLq3S3i/2pZYlT5m/h3f+g15ToPx88C/A&#10;L4/fFTRPHupSaDqfiDXLW90lX066lS6iayt4ldHiidfvo6f8Aq6eHofveenLmjH3fe13J5p8vxRP&#10;Qv2mP2mPBPwrsbvwnq3xD/4V74v1KxW4sNQGhT6p9nXft83yliaJvuuu1mr0vxN8R9D+HegaVqHi&#10;XVGS0vZ7XT11BLOVlaeX5E3eUr+UrN/G+1F3/eri/wBs+FJv2WPiXJtX5dFuNtdD8RPhzafFb4K6&#10;t4QuX8k6rpnkRXG3f9nn2bopf95H2P8A8BrhjGjOjCUuaPvFe9zcp1Gt+LNK8N3ukWmo3ZtrjWbz&#10;7FYokTu0s/lPLt+Vf7kUrbm+X5a8+1/9rT4T+G/iJb+Ar3xnZW/imWVbf7IVlZFlb7iPKqeUjf7D&#10;stec/sz+LNa+PmuxeJfEOnyWc3g3Tl0BkmTZ/wATlv8AkJMqf7Cpboj/APTWWvkm/TUPDdhrvwu8&#10;a/Gy+8DXeparOk/hmb4cfapb9pbp9l1BdRJun81lVll3btyfL91a7qWApylKNSXvRJlKXLzRP1i3&#10;r8m37tYXirxNYeEvD+p6zqVx9l0zTrWW7urnYz+VFGm532r8zfL/AHa84+JfwOb4v6X4akk8f+Ov&#10;BMthB9zwzqv9nvdblT/j4TY+5l2f8B3vXOePPhf/AMKo/ZX+JGi/8JV4m8Yb9E1K4/tDxTffbbv5&#10;rV/k37E+T5fuf7bV5/s4yly8xUfe5TovDn7Uvww8XfEOy8F6D4qg1HxLeQfaIbG3hlb5Nnm/M+zY&#10;jbP4Gbcv92szW/2yfg94f+JDeCLvxjCniVLtNPa3is7iVFnd1TY86RNEvzsFf5vk/i27a6D4GeEt&#10;GsfhH4B+z6RY232PSre4tgtqqeRLLB87r/dZt77n/i3NXyXqHxl0X4a/EW70/wCE/jPW7nxHqOsS&#10;3eo/CXxJ4bnn8+6upU+0Jb3HlI1rsXzZf9bLF/F9z73TChRqSlGMZe6TGUuXmkfRX7RP7X3gr9nK&#10;/wBK0vWbhptbv5YJfsISdPKsnl8qW63LE6/J87eV95ttb/hX9qr4Z+N/h34j8caN4la78MaD/wAh&#10;G+/s66T7P8u/7jRb3+Vl+4rVzf7ZzQ6f8IdP1y5gne00nxDpOpXzxQO7xWsV7E8suxfm+RK5z4pf&#10;GDwl+0l+yl8Um+GuoS+I/sumT28iW9jPE/m+Vu2KkqIzfL/crSOHoVaMOWMvelyykXKXvcp77qvj&#10;/QdB1Lw5p99evbah4guHt9Mh+zyt58qxNK6/Kvy/Irv822uF+KP7U/w1+E3iO08OeI/F9lo/iC6i&#10;3x20yO+3+60rKjJEv++y14T/AML/APC3x2+LPwG/4RNNS1DTLDWLpJNWm0+WC1+0f2Xcf6OrSqrN&#10;Kv322Kyr8nzfMtWIvin4L+EvxL+MXhDxrpV7c+LvFWrNdWOnrpU96+vWTWUSW8UT7PKZU2SxbHZU&#10;X5/m+/WkcDCEoqX/AID/ANvCjU5juPA37U+i+Cv2afh746+KniJra9121SJ9Q/s55ftF1sd/uWsX&#10;y/Kn9xVr079njxI/ir4P6LrU/jNPHiXXnyr4k/sr+zftSea+3/R/4Nn3P9vZu/irmv2NI9/7J3w6&#10;DLvL6On/ALNXBfs96Bqvif8AYEXSNFbZquo6Pq1rZ/vdn71pbhE+b+H5qyq06PNUjH3eWXKOnzSj&#10;Hmkeg+Fv2wvg54y8f/8ACHaJ420+88QNO1vFEscqxXEqfwxTsnlS/wCzsZt38Ne5F1zX556j8XPA&#10;vxN+FPgr4QeDPD+of8LK0680tU0F9JnSXw9Pa3EX2i4llZEVfKVJVZ1f5vN+b77V9N/Ff9mZvip4&#10;lXWYvil8RvB7JAlv/Z/hbX/sVp8v8flbG+auavhadKUfs839cwuaUju/iB4+0T4b+F7rXvEWqwaN&#10;otnH5093cthVH/szNwqqvzM33a8U+G37UGjfGP8AaF03SvBHimLXfBsvhm8v7m0SDynS8iurdEdv&#10;NRJU+V3+T7rb91VP2iNBh+GPw1+Fs+sXWs+MPCnhDxJa3Wu32oM97dtarFcIt1cbU/e+VK8Tt8v8&#10;H3a47wl8QvDfxy/ao/tz4fpO9reeAdRtYNblsJbJL91vbdfkaVVlZIn+Xdt27tyr9x66sPh6coSl&#10;L3v7wS5vdj8J7bH+2T8Hbn4ip4DXxrZP4oe6+xLbeVL5TT/88vP2+Vu/g+/975Pv/LWz8Xf2k/hz&#10;8CorQ+NfFUGkTXv+otxHLPcP/t+VEjtt/wBrbtr4zf4neCbn9ljT/wBn228OagnxiWzi0hfCf9lS&#10;pLb6irbnvfN2eUqb9115qv8Adfd/er1jxD4+8Pfs3ftJ+KPFnxTtrmz0rxBo9ha6L4p+wS3Fvb+Q&#10;j/aLD90rsrO/737vz7P9hK1ngaUZbS+17unvE80j3nT/AI7+Bdc8J+FPFFn4giuNB8S38Wl6VcJb&#10;yt9quHdlSLbt3K26J/vbdu35q6ST4haHD4ybwk13s8Rrp/8Aa/2TyJf+PXf5Xm79u3738O7dXzf+&#10;0P8AFvw14t+Ffw6+JWgtd3PgrSPGWm6rc6mmnXEW21V3ie48pkSVl3Mi/d+b+HdVTwF8UdL+MH7V&#10;2oa5oMV8+iv4B2WeoX1s1qt+n2rf5sSS7G8r59m91X5kfb8vzVyQwylG/wAMTWXw/Eemp+2j8GRp&#10;epal/wAJ7ZvaadY2+oXLpa3G9Ip9vlfJ5W5m+dNyJ8ybvnVa6D4l/tLfDf4RaDouteKfFVtY2Gsr&#10;v050iluGnXZu3okSs23ayfNt2/Ov96vlv4ReC9AttG+CTRaVbI8Hwu1bUoNkX+qupfsXmyp/tP58&#10;vzf7b1xPjqfXvhjrHw68ay+Prv4ZeH7/AOH+l6bB4mXwumuRfaF3u9q/32iZt6S/L/rdjf3K744H&#10;CSnywlL/ALe+0Y80j7nh+Ovgab4eaT45j8QRT+FdUngt7bUYYpWRpZZfKRWRV3I3mvtbeq7G+9t2&#10;1Q+GH7Tfwz+L/iPVfD/g7xdba7qukKzXVvDFKuVVtm+JmRVlXd/HFuX5k/vLXyvBomm3n7IaeX4n&#10;f4g6ZrPjnTrptTu9CfS7e88/UrdrhFgl+XytzS/cVV37/lr37xBpkGm/te/DWK0gitkXwpq0WyJd&#10;vyLLZbU/3VrB4Og4yj/i/wDJRxlLlOLtv+Cknwb/AOE41jTb7XmstItbeBrXVxZ3kv2qVt/mxeUt&#10;vuXZtX5v4t/+zXsHj7WPFTeO/hg3hee5/wCEc1LUZ01h4rVJUa1+xSyxNKzI7RJ5qIu/5fmdF/ir&#10;xnxf8afBP7PH7VnjXU/H17Jomma7oGkppl21jPcRTvA915qr5SN9zen/AH3X1hpuowazptlf2km+&#10;1uolnib+8jLuWs8VClQ5JUqcoxlH7XvGvN73LzHkfgO1+JHib4deNbTVdfudB8UT61qVvo+q3Gkx&#10;P9jtVuHW1fyNiLKuxN25vvb/AL1S/A34neJde1fxB4P8e2NhYeOvD/kPdPozu9jf28u/yri33fMq&#10;/I6Mj/dZP9qvaXf1r5x8JPH4n/bM8YarprNNZeHvC1roV/Lt+T7bLcPcKm/+Nki27v7u9K5Yy9rG&#10;XNEn4Y80T6TwtFG2iuX2cexHPIWioJziIV8f/sG/sz/Dzwl8OfBvxP0bw59j8a6vo7Jfan9snfzf&#10;Nf5/3TS+Uv3F+6lSdHL7vMfY+KY8KyffRa+WNePjHwf+1j8JdP1D4h6/rula5Y69Pc6VKtra2MTR&#10;RRMirFBEjMib/k895WX+/wDf3u/bX/Zt+HHxN+HfjDxx4l8OjUvFWheFr/8As/UPtd1F5HlRSyxf&#10;uopVVtjtu+ZWp/BHmM/ilyn1P8v92mrAqfdVa5v4an/i3nhcf9Qy1/8ARSV0xPytVOViY+8ReWm5&#10;vlX/AL5p/wDH92vjT9p34d+KvAdvqPxF0P4zePE8dXWoxW/hvwpb3kX9j3U7S7bey+wbP3v7rfvd&#10;n/geVvu11PxoufFHxg+NXhr4R6f4t1vwDpS+HpfE+ual4Zn+y6jcf6QkFvbxT/N5S+bvd2XduVNn&#10;8VEZc5cvdPqfFReQn9xf++K+df2XPEXiLT9d+Ivwz8Q+IL7xhceBtRtYrHXtUKtez2F1apPbpcOv&#10;+tlT51aX+P5Wr6QoAh8lP7q/981DPaxTQPHKqvEy7WRvu1copc0gPH/hR8BPDfwWv9el8LS6lp+k&#10;6o6S/wDCPPeO2mWcq72d7WJv9Vv3/Ns+X5E2qu2vXNvyUJwKPpUyqc3vS+ImMeUeBXEa94CsvEfi&#10;PQ9avrq5f+xLiW4s7F2X7P57J5Xmsu3czorSqvzf8tX/ANnb29LVRly/CUFR7F+9tqSimBD5Kt95&#10;F/75p2xdv3ePSpKKd2BD5Kp91FH/AAGjyV/iVP8AvmpqKLsBlPoopAMRMUnlr/Eq/wDfNSUUAFJS&#10;0UAFQ+Qn91f++amooAjdFdNrcim+Wg+6q1NRQBD5Kfwon/fNHlp/cX/vmpqKOYBmxafRRQBD5Cf3&#10;V/75qaiigBhRX+8tM8lV+6ij/gNTUUAQ+THu3bF/75o8tX+8i1NRTuwIfJTbt2rso2L/AAqv/fNT&#10;UUXAZsX0pPLV/vKtSUUgGeWn91aPLp9FAEPkI/3kWpcUtFAHK+PPCqeNfCWq6E2palo/2+B7f+0N&#10;Gn+z3cG7+OKX+Fqyfhd8K/C/wd8JW/h/wnpS6PpkTNL5SM7s7t992dvmZv8Aaeu8xRjFR7SUfd+y&#10;HLEWiiijmQWRC/8Aqq+Zv2IPir4N1T4G+AvCVj4u0S/8UWek5utEtNRglvYNr/NugVty7dy/w19O&#10;P92vkj9mT4j/AAs8eeNhc+AP2fdf8Ay3FnLLH4vu/BVrptpdRb13ol7Ezb933tv8W2iP2i/snIeP&#10;9a/aI1z48eEvGun/ALOj3Fr4TTVLKBf+E505f7RiulREl+b/AFX+q37Nrfer0z9ob4v+HtJ/Zu8V&#10;aZ461jQ/APjXWfBl7N/wieoa7avdLLLayr5UXzL5/wC93puRfmZa9Jtv2hfh5qnxHtfA+m+MtH1j&#10;xRO90n9k6ZeLdTRNB/rVl8rd5TJ/dl2/x/3K8h/am8efDXwV4ltbrx3+z1r/AMUBb6V9qfxBp/g2&#10;11e1sLdXl3RSzyt+62bXfb93a+6jl93lkZx+LmPor4Y/8k78L/8AYMtf/RSV1Fc74UvLHUtB0+bT&#10;4vs+nz20U0EJVU8qJk+Rdq/d+Wuk7VUviJp/CfEk2t/tBeHPjl4w8WSfs/f8J5uun0/wzqb+NLCy&#10;isNJ/uRQNvZXlZPNlf7zfIn3Ykr0L42eFviH4c+Jvh34sfDrw1aeL9etdHl0DWvC11qa2D3lrLMk&#10;sLQTv+6RopVb7/3kd9vzV6Le/tAfDuDx7p/gpfF+l3ni+8upbKPQ7S5W4uklSJpWWWKPc0Xyo3+t&#10;21S+NH7THw5/Zz/stviN4jPh5NUaVbFzY3F15vlbN/8AqIn2/fT71HwxiV8UjB/Zu+Hvi7R7zxx4&#10;68f2Vlo/jDxzqMN7caPplz9oi061gt0gt7V5f+WsqKrb3X5Nz/LX0BXCfDD4n+GvjP4L0/xZ4R1B&#10;9X8O3/m/Zb428sHm7HaJ/klVW+8rfw13dORMQooooLCiiigAooooAKKKKACiiigAooooAKKKKACi&#10;iigAooooAKKKKACiiigAooooAKKKKACiiigAooooAKKKKACiiigAooooAKKKKACiiigAooooAKKK&#10;KAIW/wBWf92vF/2Lf+TWvhv/ANgpP/Q3r2hvuNXyt+yJf/GLwl4c8PfDzxr8IP8AhFdC0bT2hXxT&#10;/wAJRZ3v2qVX+VPssXzJu3N/F8uyoiH2TU+JdnbWH7X/AOz5bW0UdvFFpniNIoYl2Iq/Z7f7q16L&#10;+0//AMm4fFBv+pW1T/0llrxvXv2CNL8R+MU8S3fxl+MCavay3D2ctt4rT/QFn/1sVu32fdEn3V2r&#10;/CqVP8eU+LGk/C+b4XeAvhrqPxW0q/8AC0uj3Hi/WfFdnb3cUssTwbpVlRWuH27ZWf5d2+iXvR5Q&#10;j7suY+h/hj/yTnwx/wBgu1/9FJXULXOeB7CfR/BuhafdxbLu1sbe3lTdu2sqKrV0a1UviCPwnzP8&#10;dLOLTfjr+zfBbQRRRf8ACSapLthXYm9tNuHf/vpnZq0v2jPAnxU1jx14E8XfCdvCX9s+H7XUree3&#10;8XtdeVKlytv9zyF+9/o/8TLXL+Nv2EdL8fePH8TX3xf+LdndJfT39hDZeKFWLS3l3b1tVaBvKXY7&#10;J8rfd+Wuo8U/spr4w8LeFdDf4q/FHQ5tCt5YH1nSPE32fUNUV33f6ZL5X73Z/D8q/eapj/MHNyyO&#10;x+AfxZk+Nnw0svE11ocvhy/E91YX2kyzrcfZbqCVoJUSVPldd6P81erfwVwnwx+G/h74ReCtK8I+&#10;GNPXStC02PZbwI7Mfv7mZmb5nZmLMzV3f8FXIiI+iiigsKKKKACiiigAooooAKKKKACiiigAoooo&#10;AKKKKACiiigAooooAKKKKACiiigAooooAKKKKACiiigAooooAKKKKACiiigAooooAKKKKACiiigA&#10;ooooAx9Q1S1tLqygmuI4ZbqUxQI0m1pX2M21f+Ao7f8AAa0j96vIP2jf+FYf8IHb/wDC1/I/sT7d&#10;B9j3ef8Aa/tu/wDdfZfI/f8Am/8AXL5tu/8Ah3V51+zVN8X01yL7dHqk3wtaLZav8RJVTxTE+z73&#10;7hWV4t3y7LjbL8+7f8u1tI0eanzc3whI+qq57S7ye58Ra3bSsrwW/keUm37u5Pmroa5nQf8AkbvE&#10;v+9a/wDoqswOmooooAKKKKACiiigAooooAKKKKACiiigAooooAKKKKACiiigAooooAKKKKACiiig&#10;AooooAKKKKACiiigAooooAKKKKACiiigAooooAKKKKACiiigAooooAKKKKACiiigAooooAyNQ022&#10;vLqynnto5pbSV5YHaPc8T7GXcv8AwB3X/gVanl0+ilzAFczoP/I3eJf961/9FV01FMAooooAKKKK&#10;ACiiigAooooAKKKKACiiigAooooAKKKKACiiigAooooAKKKKACiiigAooooAKKKKACiiigAooooA&#10;KKKKACiiigAooooAKKKKACiiigAooooAKKKKACiiigAooooA/9lQSwMEFAAGAAgAAAAhAHFCVcTh&#10;AAAACwEAAA8AAABkcnMvZG93bnJldi54bWxMj0FLw0AQhe+C/2EZwZvdrJrYxmxKKeqpCLaC9DZN&#10;pklodjdkt0n6752e9DQzvMeb72XLybRioN43zmpQswgE2cKVja00fO/eH+YgfEBbYussabiQh2V+&#10;e5NhWrrRftGwDZXgEOtT1FCH0KVS+qImg37mOrKsHV1vMPDZV7LsceRw08rHKEqkwcbyhxo7WtdU&#10;nLZno+FjxHH1pN6Gzem4vux38efPRpHW93fT6hVEoCn8meGKz+iQM9PBnW3pRashfn5hp4Yk4nnV&#10;VbLgcgfeYhUvQOaZ/N8h/wU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Z42m14DAAAcCQAADgAAAAAAAAAAAAAAAAA8AgAAZHJzL2Uyb0RvYy54bWxQSwECLQAKAAAA&#10;AAAAACEAJ2MllQYeAAAGHgAAFQAAAAAAAAAAAAAAAADGBQAAZHJzL21lZGlhL2ltYWdlMS5qcGVn&#10;UEsBAi0AFAAGAAgAAAAhAHFCVcThAAAACwEAAA8AAAAAAAAAAAAAAAAA/yMAAGRycy9kb3ducmV2&#10;LnhtbFBLAQItABQABgAIAAAAIQBYYLMbugAAACIBAAAZAAAAAAAAAAAAAAAAAA0lAABkcnMvX3Jl&#10;bHMvZTJvRG9jLnhtbC5yZWxzUEsFBgAAAAAGAAYAfQEAAP4lAAAAAA==&#10;">
                <v:shape id="Graphic 36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V7xQAAANsAAAAPAAAAZHJzL2Rvd25yZXYueG1sRI/dasJA&#10;FITvhb7DcgreSN1UIZTUVUrBH7Sg1T7AIXuaTc2ejdk1xrd3hYKXw8x8w0xmna1ES40vHSt4HSYg&#10;iHOnSy4U/BzmL28gfEDWWDkmBVfyMJs+9SaYaXfhb2r3oRARwj5DBSaEOpPS54Ys+qGriaP36xqL&#10;IcqmkLrBS4TbSo6SJJUWS44LBmv6NJQf92erYPO13Jnd32G9Om7TU1Glg3m7IKX6z93HO4hAXXiE&#10;/9srrWCcwv1L/AFyegMAAP//AwBQSwECLQAUAAYACAAAACEA2+H2y+4AAACFAQAAEwAAAAAAAAAA&#10;AAAAAAAAAAAAW0NvbnRlbnRfVHlwZXNdLnhtbFBLAQItABQABgAIAAAAIQBa9CxbvwAAABUBAAAL&#10;AAAAAAAAAAAAAAAAAB8BAABfcmVscy8ucmVsc1BLAQItABQABgAIAAAAIQC770V7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7" o:spid="_x0000_s1028" type="#_x0000_t75" style="position:absolute;left:5207;top:6064;width:26587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YcwgAAANsAAAAPAAAAZHJzL2Rvd25yZXYueG1sRI9Pi8Iw&#10;FMTvgt8hPGFvmuqCf6pRRBQXPOmK2NujeTbF5qU0Ubvf3iws7HGYmd8wi1VrK/GkxpeOFQwHCQji&#10;3OmSCwXn711/CsIHZI2VY1LwQx5Wy25ngal2Lz7S8xQKESHsU1RgQqhTKX1uyKIfuJo4ejfXWAxR&#10;NoXUDb4i3FZylCRjabHkuGCwpo2h/H56WAV+tr/Kg82yzcFvMzR7e6PRRamPXruegwjUhv/wX/tL&#10;K/icwO+X+APk8g0AAP//AwBQSwECLQAUAAYACAAAACEA2+H2y+4AAACFAQAAEwAAAAAAAAAAAAAA&#10;AAAAAAAAW0NvbnRlbnRfVHlwZXNdLnhtbFBLAQItABQABgAIAAAAIQBa9CxbvwAAABUBAAALAAAA&#10;AAAAAAAAAAAAAB8BAABfcmVscy8ucmVsc1BLAQItABQABgAIAAAAIQCZfnYcwgAAANsAAAAPAAAA&#10;AAAAAAAAAAAAAAcCAABkcnMvZG93bnJldi54bWxQSwUGAAAAAAMAAwC3AAAA9gIAAAAA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52B8DE1D" w14:textId="77777777" w:rsidR="00E014A9" w:rsidRDefault="00E014A9">
      <w:pPr>
        <w:pStyle w:val="BodyText"/>
        <w:rPr>
          <w:b/>
        </w:rPr>
      </w:pPr>
    </w:p>
    <w:p w14:paraId="192DE291" w14:textId="77777777" w:rsidR="00E014A9" w:rsidRDefault="00E014A9">
      <w:pPr>
        <w:pStyle w:val="BodyText"/>
        <w:rPr>
          <w:b/>
        </w:rPr>
      </w:pPr>
    </w:p>
    <w:p w14:paraId="10599AF6" w14:textId="77777777" w:rsidR="00E014A9" w:rsidRDefault="00E014A9">
      <w:pPr>
        <w:pStyle w:val="BodyText"/>
        <w:rPr>
          <w:b/>
        </w:rPr>
      </w:pPr>
    </w:p>
    <w:p w14:paraId="589A9161" w14:textId="77777777" w:rsidR="00E014A9" w:rsidRDefault="00E014A9">
      <w:pPr>
        <w:pStyle w:val="BodyText"/>
        <w:rPr>
          <w:b/>
        </w:rPr>
      </w:pPr>
    </w:p>
    <w:p w14:paraId="3CC8110D" w14:textId="77777777" w:rsidR="00E014A9" w:rsidRDefault="00E014A9">
      <w:pPr>
        <w:pStyle w:val="BodyText"/>
        <w:rPr>
          <w:b/>
        </w:rPr>
      </w:pPr>
    </w:p>
    <w:p w14:paraId="6242FF41" w14:textId="77777777" w:rsidR="00E014A9" w:rsidRDefault="00E014A9">
      <w:pPr>
        <w:pStyle w:val="BodyText"/>
        <w:rPr>
          <w:b/>
        </w:rPr>
      </w:pPr>
    </w:p>
    <w:p w14:paraId="3F475128" w14:textId="77777777" w:rsidR="00E014A9" w:rsidRDefault="00E014A9">
      <w:pPr>
        <w:pStyle w:val="BodyText"/>
        <w:rPr>
          <w:b/>
        </w:rPr>
      </w:pPr>
    </w:p>
    <w:p w14:paraId="2E013EA1" w14:textId="77777777" w:rsidR="00E014A9" w:rsidRDefault="00E014A9">
      <w:pPr>
        <w:pStyle w:val="BodyText"/>
        <w:rPr>
          <w:b/>
        </w:rPr>
      </w:pPr>
    </w:p>
    <w:p w14:paraId="00CC6AD4" w14:textId="77777777" w:rsidR="00E014A9" w:rsidRDefault="00E014A9">
      <w:pPr>
        <w:pStyle w:val="BodyText"/>
        <w:rPr>
          <w:b/>
        </w:rPr>
      </w:pPr>
    </w:p>
    <w:p w14:paraId="3D2AED4E" w14:textId="77777777" w:rsidR="00E014A9" w:rsidRDefault="00E014A9">
      <w:pPr>
        <w:pStyle w:val="BodyText"/>
        <w:rPr>
          <w:b/>
        </w:rPr>
      </w:pPr>
    </w:p>
    <w:p w14:paraId="32DE9C35" w14:textId="77777777" w:rsidR="00E014A9" w:rsidRDefault="00E014A9">
      <w:pPr>
        <w:pStyle w:val="BodyText"/>
        <w:rPr>
          <w:b/>
        </w:rPr>
      </w:pPr>
    </w:p>
    <w:p w14:paraId="211B7E83" w14:textId="77777777" w:rsidR="00E014A9" w:rsidRDefault="00E014A9">
      <w:pPr>
        <w:pStyle w:val="BodyText"/>
        <w:rPr>
          <w:b/>
        </w:rPr>
      </w:pPr>
    </w:p>
    <w:p w14:paraId="36D13897" w14:textId="77777777" w:rsidR="00E014A9" w:rsidRDefault="00E014A9">
      <w:pPr>
        <w:pStyle w:val="BodyText"/>
        <w:rPr>
          <w:b/>
        </w:rPr>
      </w:pPr>
    </w:p>
    <w:p w14:paraId="1374B9E5" w14:textId="77777777" w:rsidR="00E014A9" w:rsidRDefault="00E014A9">
      <w:pPr>
        <w:pStyle w:val="BodyText"/>
        <w:rPr>
          <w:b/>
        </w:rPr>
      </w:pPr>
    </w:p>
    <w:p w14:paraId="000C5326" w14:textId="77777777" w:rsidR="00E014A9" w:rsidRDefault="00E014A9">
      <w:pPr>
        <w:pStyle w:val="BodyText"/>
        <w:rPr>
          <w:b/>
        </w:rPr>
      </w:pPr>
    </w:p>
    <w:p w14:paraId="73DE7AD2" w14:textId="77777777" w:rsidR="00E014A9" w:rsidRDefault="00E014A9">
      <w:pPr>
        <w:pStyle w:val="BodyText"/>
        <w:rPr>
          <w:b/>
        </w:rPr>
      </w:pPr>
    </w:p>
    <w:p w14:paraId="391AB5F7" w14:textId="77777777" w:rsidR="00E014A9" w:rsidRDefault="00E014A9">
      <w:pPr>
        <w:pStyle w:val="BodyText"/>
        <w:rPr>
          <w:b/>
        </w:rPr>
      </w:pPr>
    </w:p>
    <w:p w14:paraId="50C38697" w14:textId="77777777" w:rsidR="00E014A9" w:rsidRDefault="00E014A9">
      <w:pPr>
        <w:pStyle w:val="BodyText"/>
        <w:rPr>
          <w:b/>
        </w:rPr>
      </w:pPr>
    </w:p>
    <w:p w14:paraId="780F4218" w14:textId="77777777" w:rsidR="00E014A9" w:rsidRDefault="00E014A9">
      <w:pPr>
        <w:pStyle w:val="BodyText"/>
        <w:rPr>
          <w:b/>
        </w:rPr>
      </w:pPr>
    </w:p>
    <w:p w14:paraId="7C677A7E" w14:textId="77777777" w:rsidR="00E014A9" w:rsidRDefault="00E014A9">
      <w:pPr>
        <w:pStyle w:val="BodyText"/>
        <w:rPr>
          <w:b/>
        </w:rPr>
      </w:pPr>
    </w:p>
    <w:p w14:paraId="28D323A5" w14:textId="77777777" w:rsidR="00E014A9" w:rsidRDefault="00E014A9">
      <w:pPr>
        <w:pStyle w:val="BodyText"/>
        <w:rPr>
          <w:b/>
        </w:rPr>
      </w:pPr>
    </w:p>
    <w:p w14:paraId="470B2BC3" w14:textId="77777777" w:rsidR="00E014A9" w:rsidRDefault="00E014A9">
      <w:pPr>
        <w:pStyle w:val="BodyText"/>
        <w:rPr>
          <w:b/>
        </w:rPr>
      </w:pPr>
    </w:p>
    <w:p w14:paraId="129AA1DF" w14:textId="77777777" w:rsidR="00E014A9" w:rsidRDefault="00E014A9">
      <w:pPr>
        <w:pStyle w:val="BodyText"/>
        <w:rPr>
          <w:b/>
        </w:rPr>
      </w:pPr>
    </w:p>
    <w:p w14:paraId="5140AD2B" w14:textId="77777777" w:rsidR="00E014A9" w:rsidRDefault="00E014A9">
      <w:pPr>
        <w:pStyle w:val="BodyText"/>
        <w:rPr>
          <w:b/>
        </w:rPr>
      </w:pPr>
    </w:p>
    <w:p w14:paraId="39403D90" w14:textId="77777777" w:rsidR="00E014A9" w:rsidRDefault="00E014A9">
      <w:pPr>
        <w:pStyle w:val="BodyText"/>
        <w:rPr>
          <w:b/>
        </w:rPr>
      </w:pPr>
    </w:p>
    <w:p w14:paraId="70868936" w14:textId="77777777" w:rsidR="00E014A9" w:rsidRDefault="00E014A9">
      <w:pPr>
        <w:pStyle w:val="BodyText"/>
        <w:rPr>
          <w:b/>
        </w:rPr>
      </w:pPr>
    </w:p>
    <w:p w14:paraId="744ADCE4" w14:textId="77777777" w:rsidR="00E014A9" w:rsidRDefault="00E014A9">
      <w:pPr>
        <w:pStyle w:val="BodyText"/>
        <w:rPr>
          <w:b/>
        </w:rPr>
      </w:pPr>
    </w:p>
    <w:p w14:paraId="770915D4" w14:textId="77777777" w:rsidR="00E014A9" w:rsidRDefault="00E014A9">
      <w:pPr>
        <w:pStyle w:val="BodyText"/>
        <w:rPr>
          <w:b/>
        </w:rPr>
      </w:pPr>
    </w:p>
    <w:p w14:paraId="329761B9" w14:textId="77777777" w:rsidR="00E014A9" w:rsidRDefault="00E014A9">
      <w:pPr>
        <w:pStyle w:val="BodyText"/>
        <w:rPr>
          <w:b/>
        </w:rPr>
      </w:pPr>
    </w:p>
    <w:p w14:paraId="748CCBD9" w14:textId="77777777" w:rsidR="00E014A9" w:rsidRDefault="00E014A9">
      <w:pPr>
        <w:pStyle w:val="BodyText"/>
        <w:rPr>
          <w:b/>
        </w:rPr>
      </w:pPr>
    </w:p>
    <w:p w14:paraId="58753546" w14:textId="77777777" w:rsidR="00E014A9" w:rsidRDefault="00E014A9">
      <w:pPr>
        <w:pStyle w:val="BodyText"/>
        <w:rPr>
          <w:b/>
        </w:rPr>
      </w:pPr>
    </w:p>
    <w:p w14:paraId="23899892" w14:textId="77777777" w:rsidR="00E014A9" w:rsidRDefault="00E014A9">
      <w:pPr>
        <w:pStyle w:val="BodyText"/>
        <w:rPr>
          <w:b/>
        </w:rPr>
      </w:pPr>
    </w:p>
    <w:p w14:paraId="70AEE038" w14:textId="77777777" w:rsidR="00E014A9" w:rsidRDefault="00E014A9">
      <w:pPr>
        <w:pStyle w:val="BodyText"/>
        <w:rPr>
          <w:b/>
        </w:rPr>
      </w:pPr>
    </w:p>
    <w:p w14:paraId="7FDCB39C" w14:textId="77777777" w:rsidR="00E014A9" w:rsidRDefault="00E014A9">
      <w:pPr>
        <w:pStyle w:val="BodyText"/>
        <w:rPr>
          <w:b/>
        </w:rPr>
      </w:pPr>
    </w:p>
    <w:p w14:paraId="50E35DD5" w14:textId="77777777" w:rsidR="00E014A9" w:rsidRDefault="00E014A9">
      <w:pPr>
        <w:pStyle w:val="BodyText"/>
        <w:rPr>
          <w:b/>
        </w:rPr>
      </w:pPr>
    </w:p>
    <w:p w14:paraId="3D939F74" w14:textId="77777777" w:rsidR="00E014A9" w:rsidRDefault="00E014A9">
      <w:pPr>
        <w:pStyle w:val="BodyText"/>
        <w:rPr>
          <w:b/>
        </w:rPr>
      </w:pPr>
    </w:p>
    <w:p w14:paraId="6358EE45" w14:textId="77777777" w:rsidR="00E014A9" w:rsidRDefault="00E014A9">
      <w:pPr>
        <w:pStyle w:val="BodyText"/>
        <w:rPr>
          <w:b/>
        </w:rPr>
      </w:pPr>
    </w:p>
    <w:p w14:paraId="65B9B1B1" w14:textId="77777777" w:rsidR="00E014A9" w:rsidRDefault="00E014A9">
      <w:pPr>
        <w:pStyle w:val="BodyText"/>
        <w:rPr>
          <w:b/>
        </w:rPr>
      </w:pPr>
    </w:p>
    <w:p w14:paraId="1FE2D155" w14:textId="77777777" w:rsidR="00E014A9" w:rsidRDefault="00E014A9">
      <w:pPr>
        <w:pStyle w:val="BodyText"/>
        <w:rPr>
          <w:b/>
        </w:rPr>
      </w:pPr>
    </w:p>
    <w:p w14:paraId="5B857149" w14:textId="77777777" w:rsidR="00E014A9" w:rsidRDefault="00E014A9">
      <w:pPr>
        <w:pStyle w:val="BodyText"/>
        <w:rPr>
          <w:b/>
        </w:rPr>
      </w:pPr>
    </w:p>
    <w:p w14:paraId="2957DB55" w14:textId="77777777" w:rsidR="00E014A9" w:rsidRDefault="00E014A9">
      <w:pPr>
        <w:pStyle w:val="BodyText"/>
        <w:rPr>
          <w:b/>
        </w:rPr>
      </w:pPr>
    </w:p>
    <w:p w14:paraId="2A860F3E" w14:textId="77777777" w:rsidR="00E014A9" w:rsidRDefault="00E014A9">
      <w:pPr>
        <w:pStyle w:val="BodyText"/>
        <w:spacing w:before="274"/>
        <w:rPr>
          <w:b/>
        </w:rPr>
      </w:pPr>
    </w:p>
    <w:p w14:paraId="74037C4F" w14:textId="77777777" w:rsidR="00E014A9" w:rsidRDefault="00BD3C90">
      <w:pPr>
        <w:ind w:left="287"/>
        <w:rPr>
          <w:b/>
        </w:rPr>
      </w:pPr>
      <w:r>
        <w:rPr>
          <w:b/>
          <w:spacing w:val="-2"/>
        </w:rPr>
        <w:t>RESULT:</w:t>
      </w:r>
    </w:p>
    <w:p w14:paraId="44C4EB25" w14:textId="77777777" w:rsidR="00E014A9" w:rsidRDefault="00BD3C90">
      <w:pPr>
        <w:pStyle w:val="BodyText"/>
        <w:spacing w:before="174" w:line="254" w:lineRule="auto"/>
        <w:ind w:left="287" w:right="605" w:firstLine="61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datatypes,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operators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517DBB70" w14:textId="77777777" w:rsidR="00E014A9" w:rsidRDefault="00E014A9">
      <w:pPr>
        <w:pStyle w:val="BodyText"/>
        <w:spacing w:line="254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3"/>
        <w:gridCol w:w="7586"/>
      </w:tblGrid>
      <w:tr w:rsidR="00E014A9" w14:paraId="20D73FF1" w14:textId="77777777">
        <w:trPr>
          <w:trHeight w:val="528"/>
        </w:trPr>
        <w:tc>
          <w:tcPr>
            <w:tcW w:w="1983" w:type="dxa"/>
          </w:tcPr>
          <w:p w14:paraId="5F8C9F16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c)</w:t>
            </w:r>
          </w:p>
        </w:tc>
        <w:tc>
          <w:tcPr>
            <w:tcW w:w="7586" w:type="dxa"/>
            <w:vMerge w:val="restart"/>
          </w:tcPr>
          <w:p w14:paraId="30C0024F" w14:textId="77777777" w:rsidR="00E014A9" w:rsidRDefault="00BD3C90">
            <w:pPr>
              <w:pStyle w:val="TableParagraph"/>
              <w:spacing w:line="317" w:lineRule="exact"/>
              <w:ind w:left="3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different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data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structures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  <w:p w14:paraId="51255914" w14:textId="77777777" w:rsidR="00E014A9" w:rsidRDefault="00BD3C90">
            <w:pPr>
              <w:pStyle w:val="TableParagraph"/>
              <w:spacing w:before="186"/>
              <w:ind w:left="1675"/>
              <w:rPr>
                <w:b/>
                <w:sz w:val="24"/>
              </w:rPr>
            </w:pPr>
            <w:r>
              <w:rPr>
                <w:b/>
                <w:sz w:val="24"/>
              </w:rPr>
              <w:t>(Vectors,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DataFrames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</w:tr>
      <w:tr w:rsidR="00E014A9" w14:paraId="6B99CA75" w14:textId="77777777">
        <w:trPr>
          <w:trHeight w:val="508"/>
        </w:trPr>
        <w:tc>
          <w:tcPr>
            <w:tcW w:w="1983" w:type="dxa"/>
          </w:tcPr>
          <w:p w14:paraId="7CBCB4B3" w14:textId="77777777" w:rsidR="00E014A9" w:rsidRDefault="00BD3C90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86" w:type="dxa"/>
            <w:vMerge/>
            <w:tcBorders>
              <w:top w:val="nil"/>
            </w:tcBorders>
          </w:tcPr>
          <w:p w14:paraId="6E6D210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05F8E983" w14:textId="77777777" w:rsidR="00E014A9" w:rsidRDefault="00BD3C90">
      <w:pPr>
        <w:pStyle w:val="BodyText"/>
        <w:spacing w:before="2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239AD7BA" wp14:editId="0652C6A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B76FA5" id="Graphic 38" o:spid="_x0000_s1026" style="position:absolute;margin-left:27.35pt;margin-top:30.35pt;width:557.15pt;height:727.6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3922F592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0D33B79C" w14:textId="77777777" w:rsidR="00E014A9" w:rsidRDefault="00BD3C90">
      <w:pPr>
        <w:pStyle w:val="BodyText"/>
        <w:spacing w:before="180"/>
        <w:ind w:left="100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frames.</w:t>
      </w:r>
    </w:p>
    <w:p w14:paraId="14179FC9" w14:textId="77777777" w:rsidR="00E014A9" w:rsidRDefault="00BD3C90">
      <w:pPr>
        <w:pStyle w:val="Heading3"/>
        <w:spacing w:before="185"/>
      </w:pPr>
      <w:r>
        <w:rPr>
          <w:spacing w:val="-2"/>
        </w:rPr>
        <w:t>ALGORITHM:</w:t>
      </w:r>
    </w:p>
    <w:p w14:paraId="695999C4" w14:textId="77777777" w:rsidR="00E014A9" w:rsidRDefault="00BD3C9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D6CD370" w14:textId="77777777" w:rsidR="00E014A9" w:rsidRDefault="00BD3C90">
      <w:pPr>
        <w:pStyle w:val="BodyText"/>
        <w:spacing w:before="180" w:line="396" w:lineRule="auto"/>
        <w:ind w:left="287" w:right="1648"/>
      </w:pPr>
      <w:r>
        <w:rPr>
          <w:b/>
        </w:rPr>
        <w:t xml:space="preserve">STEP 2: </w:t>
      </w:r>
      <w:r>
        <w:t xml:space="preserve">Assign a vector for subject names, temperature and flu status for 3 patients using </w:t>
      </w:r>
      <w:proofErr w:type="gramStart"/>
      <w:r>
        <w:t>c(</w:t>
      </w:r>
      <w:proofErr w:type="gramEnd"/>
      <w:r>
        <w:t xml:space="preserve">) </w: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factor()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duplicates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 xml:space="preserve">values </w:t>
      </w:r>
      <w:r>
        <w:rPr>
          <w:b/>
        </w:rPr>
        <w:t xml:space="preserve">STEP 4: </w:t>
      </w:r>
      <w:r>
        <w:t xml:space="preserve">Display the </w:t>
      </w:r>
      <w:r>
        <w:t>specific elements and check for certain values in factor</w:t>
      </w:r>
    </w:p>
    <w:p w14:paraId="42F8445B" w14:textId="77777777" w:rsidR="00E014A9" w:rsidRDefault="00BD3C90">
      <w:pPr>
        <w:pStyle w:val="BodyText"/>
        <w:spacing w:before="8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 using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)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49633AA3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elements</w:t>
      </w:r>
    </w:p>
    <w:p w14:paraId="7ECD6869" w14:textId="77777777" w:rsidR="00E014A9" w:rsidRDefault="00BD3C9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gramStart"/>
      <w:r>
        <w:t>matrix(</w:t>
      </w:r>
      <w:proofErr w:type="gramEnd"/>
      <w:r>
        <w:t>)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allocations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292B853F" w14:textId="77777777" w:rsidR="00E014A9" w:rsidRDefault="00BD3C90">
      <w:pPr>
        <w:spacing w:before="18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05A39A88" w14:textId="77777777" w:rsidR="00E014A9" w:rsidRDefault="00E014A9">
      <w:pPr>
        <w:pStyle w:val="BodyText"/>
      </w:pPr>
    </w:p>
    <w:p w14:paraId="706C024F" w14:textId="77777777" w:rsidR="00E014A9" w:rsidRDefault="00E014A9">
      <w:pPr>
        <w:pStyle w:val="BodyText"/>
        <w:spacing w:before="91"/>
      </w:pPr>
    </w:p>
    <w:p w14:paraId="7AA185A9" w14:textId="77777777" w:rsidR="00E014A9" w:rsidRDefault="00BD3C90">
      <w:pPr>
        <w:pStyle w:val="Heading3"/>
        <w:spacing w:before="1"/>
      </w:pPr>
      <w:r>
        <w:rPr>
          <w:spacing w:val="-2"/>
        </w:rPr>
        <w:t>PROGRAM:</w:t>
      </w:r>
    </w:p>
    <w:p w14:paraId="21919311" w14:textId="77777777" w:rsidR="00E014A9" w:rsidRDefault="00E014A9">
      <w:pPr>
        <w:pStyle w:val="BodyText"/>
        <w:spacing w:before="21"/>
        <w:rPr>
          <w:b/>
        </w:rPr>
      </w:pPr>
    </w:p>
    <w:p w14:paraId="68C3B197" w14:textId="77777777" w:rsidR="00E014A9" w:rsidRDefault="00BD3C90">
      <w:pPr>
        <w:pStyle w:val="Heading4"/>
        <w:ind w:left="287"/>
      </w:pPr>
      <w:r>
        <w:rPr>
          <w:spacing w:val="-2"/>
        </w:rPr>
        <w:t>Vectors:</w:t>
      </w:r>
    </w:p>
    <w:p w14:paraId="3680D376" w14:textId="77777777" w:rsidR="00E014A9" w:rsidRDefault="00E014A9">
      <w:pPr>
        <w:pStyle w:val="BodyText"/>
        <w:spacing w:before="24"/>
        <w:rPr>
          <w:b/>
        </w:rPr>
      </w:pPr>
    </w:p>
    <w:p w14:paraId="073D1509" w14:textId="77777777" w:rsidR="00E014A9" w:rsidRDefault="00BD3C90">
      <w:pPr>
        <w:pStyle w:val="BodyText"/>
        <w:spacing w:line="376" w:lineRule="auto"/>
        <w:ind w:left="1008" w:right="5046"/>
      </w:pP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>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"John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Doe","Jane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Doe","Steven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Grant") temperature&lt;-c(98.1,98.6,101.4)</w:t>
      </w:r>
    </w:p>
    <w:p w14:paraId="4D5CB277" w14:textId="77777777" w:rsidR="00E014A9" w:rsidRDefault="00BD3C90">
      <w:pPr>
        <w:pStyle w:val="BodyText"/>
        <w:spacing w:before="5" w:line="379" w:lineRule="auto"/>
        <w:ind w:left="1008" w:right="7002"/>
      </w:pP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&lt;-c(FALSE,FALSE,TRUE) </w:t>
      </w:r>
      <w:r>
        <w:rPr>
          <w:spacing w:val="-2"/>
        </w:rPr>
        <w:t>print(</w:t>
      </w:r>
      <w:r>
        <w:rPr>
          <w:spacing w:val="-2"/>
        </w:rPr>
        <w:t>temperature[2]) print(temperature[2:3]) print(temperature[-2]) print(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[3])</w:t>
      </w:r>
    </w:p>
    <w:p w14:paraId="783761E8" w14:textId="77777777" w:rsidR="00E014A9" w:rsidRDefault="00BD3C90">
      <w:pPr>
        <w:pStyle w:val="BodyText"/>
        <w:spacing w:line="379" w:lineRule="auto"/>
        <w:ind w:left="1008" w:right="8305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flu_status</w:t>
      </w:r>
      <w:proofErr w:type="spellEnd"/>
      <w:r>
        <w:rPr>
          <w:spacing w:val="-2"/>
        </w:rPr>
        <w:t>[-2]) print(</w:t>
      </w: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 xml:space="preserve">[1]) </w:t>
      </w:r>
      <w:r>
        <w:rPr>
          <w:spacing w:val="-6"/>
        </w:rPr>
        <w:t>print(</w:t>
      </w:r>
      <w:proofErr w:type="spellStart"/>
      <w:r>
        <w:rPr>
          <w:spacing w:val="-6"/>
        </w:rPr>
        <w:t>subject_name</w:t>
      </w:r>
      <w:proofErr w:type="spellEnd"/>
      <w:r>
        <w:rPr>
          <w:spacing w:val="-6"/>
        </w:rPr>
        <w:t>[-</w:t>
      </w:r>
      <w:r>
        <w:rPr>
          <w:spacing w:val="-5"/>
        </w:rPr>
        <w:t>1])</w:t>
      </w:r>
    </w:p>
    <w:p w14:paraId="7FB409F2" w14:textId="77777777" w:rsidR="00E014A9" w:rsidRDefault="00E014A9">
      <w:pPr>
        <w:pStyle w:val="BodyText"/>
        <w:spacing w:line="379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38EE951B" w14:textId="77777777" w:rsidR="00E014A9" w:rsidRDefault="00BD3C90">
      <w:pPr>
        <w:pStyle w:val="Heading4"/>
        <w:spacing w:before="64"/>
        <w:ind w:left="287"/>
      </w:pPr>
      <w:r>
        <w:rPr>
          <w:spacing w:val="-2"/>
        </w:rPr>
        <w:lastRenderedPageBreak/>
        <w:t>Output:</w:t>
      </w:r>
    </w:p>
    <w:p w14:paraId="33DB00F4" w14:textId="77777777" w:rsidR="00E014A9" w:rsidRDefault="00E014A9">
      <w:pPr>
        <w:pStyle w:val="BodyText"/>
        <w:rPr>
          <w:b/>
        </w:rPr>
      </w:pPr>
    </w:p>
    <w:p w14:paraId="73C069CD" w14:textId="77777777" w:rsidR="00E014A9" w:rsidRDefault="00E014A9">
      <w:pPr>
        <w:pStyle w:val="BodyText"/>
        <w:rPr>
          <w:b/>
        </w:rPr>
      </w:pPr>
    </w:p>
    <w:p w14:paraId="37A7E385" w14:textId="77777777" w:rsidR="00E014A9" w:rsidRDefault="00E014A9">
      <w:pPr>
        <w:pStyle w:val="BodyText"/>
        <w:rPr>
          <w:b/>
        </w:rPr>
      </w:pPr>
    </w:p>
    <w:p w14:paraId="3ED03D82" w14:textId="77777777" w:rsidR="00E014A9" w:rsidRDefault="00E014A9">
      <w:pPr>
        <w:pStyle w:val="BodyText"/>
        <w:rPr>
          <w:b/>
        </w:rPr>
      </w:pPr>
    </w:p>
    <w:p w14:paraId="55D4760C" w14:textId="77777777" w:rsidR="00E014A9" w:rsidRDefault="00E014A9">
      <w:pPr>
        <w:pStyle w:val="BodyText"/>
        <w:rPr>
          <w:b/>
        </w:rPr>
      </w:pPr>
    </w:p>
    <w:p w14:paraId="52C191AF" w14:textId="77777777" w:rsidR="00E014A9" w:rsidRDefault="00E014A9">
      <w:pPr>
        <w:pStyle w:val="BodyText"/>
        <w:rPr>
          <w:b/>
        </w:rPr>
      </w:pPr>
    </w:p>
    <w:p w14:paraId="66FED2EB" w14:textId="77777777" w:rsidR="00E014A9" w:rsidRDefault="00E014A9">
      <w:pPr>
        <w:pStyle w:val="BodyText"/>
        <w:rPr>
          <w:b/>
        </w:rPr>
      </w:pPr>
    </w:p>
    <w:p w14:paraId="58EE743C" w14:textId="77777777" w:rsidR="00E014A9" w:rsidRDefault="00E014A9">
      <w:pPr>
        <w:pStyle w:val="BodyText"/>
        <w:rPr>
          <w:b/>
        </w:rPr>
      </w:pPr>
    </w:p>
    <w:p w14:paraId="4EEE0D18" w14:textId="77777777" w:rsidR="00E014A9" w:rsidRDefault="00E014A9">
      <w:pPr>
        <w:pStyle w:val="BodyText"/>
        <w:spacing w:before="250"/>
        <w:rPr>
          <w:b/>
        </w:rPr>
      </w:pPr>
    </w:p>
    <w:p w14:paraId="1D792FC2" w14:textId="77777777" w:rsidR="00E014A9" w:rsidRDefault="00BD3C90">
      <w:pPr>
        <w:spacing w:before="1"/>
        <w:ind w:left="287"/>
        <w:rPr>
          <w:b/>
          <w:sz w:val="24"/>
        </w:rPr>
      </w:pPr>
      <w:r>
        <w:rPr>
          <w:b/>
          <w:spacing w:val="-2"/>
          <w:sz w:val="24"/>
        </w:rPr>
        <w:t>Factors:</w:t>
      </w:r>
    </w:p>
    <w:p w14:paraId="4D29D761" w14:textId="77777777" w:rsidR="00E014A9" w:rsidRDefault="00E014A9">
      <w:pPr>
        <w:pStyle w:val="BodyText"/>
        <w:spacing w:before="19"/>
        <w:rPr>
          <w:b/>
        </w:rPr>
      </w:pPr>
    </w:p>
    <w:p w14:paraId="59387D07" w14:textId="77777777" w:rsidR="00E014A9" w:rsidRDefault="00BD3C90">
      <w:pPr>
        <w:pStyle w:val="BodyText"/>
        <w:spacing w:line="376" w:lineRule="auto"/>
        <w:ind w:left="1008" w:right="5046"/>
      </w:pPr>
      <w:r>
        <w:rPr>
          <w:spacing w:val="-6"/>
        </w:rPr>
        <w:t xml:space="preserve">gender&lt;-factor(c("MALE","FEMALE","MALE")) </w:t>
      </w:r>
      <w:r>
        <w:rPr>
          <w:spacing w:val="-2"/>
        </w:rPr>
        <w:t>print(gender)</w:t>
      </w:r>
    </w:p>
    <w:p w14:paraId="672158BF" w14:textId="77777777" w:rsidR="00E014A9" w:rsidRDefault="00BD3C90">
      <w:pPr>
        <w:pStyle w:val="BodyText"/>
        <w:spacing w:before="5" w:line="379" w:lineRule="auto"/>
        <w:ind w:left="1008" w:right="4710"/>
      </w:pPr>
      <w:proofErr w:type="gramStart"/>
      <w:r>
        <w:rPr>
          <w:spacing w:val="-4"/>
        </w:rPr>
        <w:t>blood</w:t>
      </w:r>
      <w:proofErr w:type="gramEnd"/>
      <w:r>
        <w:rPr>
          <w:spacing w:val="-4"/>
        </w:rPr>
        <w:t>&lt;</w:t>
      </w:r>
      <w:r>
        <w:rPr>
          <w:spacing w:val="-4"/>
        </w:rPr>
        <w:t>-factor(c("O","AB","A"),</w:t>
      </w:r>
      <w:r>
        <w:rPr>
          <w:spacing w:val="-11"/>
        </w:rPr>
        <w:t xml:space="preserve"> </w:t>
      </w:r>
      <w:r>
        <w:rPr>
          <w:spacing w:val="-4"/>
        </w:rPr>
        <w:t xml:space="preserve">levels=c("A","B","AB","O")) </w:t>
      </w:r>
      <w:r>
        <w:rPr>
          <w:spacing w:val="-2"/>
        </w:rPr>
        <w:t>print(blood[1:2])</w:t>
      </w:r>
    </w:p>
    <w:p w14:paraId="0556841D" w14:textId="77777777" w:rsidR="00E014A9" w:rsidRDefault="00BD3C90">
      <w:pPr>
        <w:pStyle w:val="BodyText"/>
        <w:spacing w:before="2"/>
        <w:ind w:left="1008"/>
      </w:pPr>
      <w:r>
        <w:rPr>
          <w:spacing w:val="-4"/>
        </w:rPr>
        <w:t>symptoms&lt;-factor(c("SEVERE","MILD","MODERATE"),</w:t>
      </w:r>
      <w:r>
        <w:rPr>
          <w:spacing w:val="74"/>
        </w:rPr>
        <w:t xml:space="preserve"> </w:t>
      </w:r>
      <w:r>
        <w:rPr>
          <w:spacing w:val="-4"/>
        </w:rPr>
        <w:t>levels=c("MILD","MODERATE","SEVERE"),</w:t>
      </w:r>
    </w:p>
    <w:p w14:paraId="6316EF26" w14:textId="77777777" w:rsidR="00E014A9" w:rsidRDefault="00BD3C90">
      <w:pPr>
        <w:pStyle w:val="BodyText"/>
        <w:spacing w:before="158" w:line="379" w:lineRule="auto"/>
        <w:ind w:left="1008" w:right="7833" w:firstLine="1017"/>
      </w:pPr>
      <w:r>
        <w:rPr>
          <w:spacing w:val="-2"/>
        </w:rPr>
        <w:t xml:space="preserve">ordered=TRUE) </w:t>
      </w:r>
      <w:r>
        <w:rPr>
          <w:spacing w:val="-4"/>
        </w:rPr>
        <w:t>symptoms-&gt;"MODERATE"</w:t>
      </w:r>
    </w:p>
    <w:p w14:paraId="01E181DD" w14:textId="77777777" w:rsidR="00E014A9" w:rsidRDefault="00BD3C90">
      <w:pPr>
        <w:pStyle w:val="Heading4"/>
        <w:spacing w:line="275" w:lineRule="exact"/>
        <w:ind w:left="287"/>
      </w:pPr>
      <w:r>
        <w:rPr>
          <w:spacing w:val="-2"/>
        </w:rPr>
        <w:t>Output:</w:t>
      </w:r>
    </w:p>
    <w:p w14:paraId="433FB4D5" w14:textId="77777777" w:rsidR="00E014A9" w:rsidRDefault="00E014A9">
      <w:pPr>
        <w:pStyle w:val="BodyText"/>
        <w:rPr>
          <w:b/>
          <w:sz w:val="20"/>
        </w:rPr>
      </w:pPr>
    </w:p>
    <w:p w14:paraId="7E091609" w14:textId="77777777" w:rsidR="00E014A9" w:rsidRDefault="00E014A9">
      <w:pPr>
        <w:pStyle w:val="BodyText"/>
        <w:rPr>
          <w:b/>
          <w:sz w:val="20"/>
        </w:rPr>
      </w:pPr>
    </w:p>
    <w:p w14:paraId="3D9F5320" w14:textId="77777777" w:rsidR="00E014A9" w:rsidRDefault="00E014A9">
      <w:pPr>
        <w:pStyle w:val="BodyText"/>
        <w:rPr>
          <w:b/>
          <w:sz w:val="20"/>
        </w:rPr>
      </w:pPr>
    </w:p>
    <w:p w14:paraId="2444D635" w14:textId="77777777" w:rsidR="00E014A9" w:rsidRDefault="00E014A9">
      <w:pPr>
        <w:pStyle w:val="BodyText"/>
        <w:rPr>
          <w:b/>
          <w:sz w:val="20"/>
        </w:rPr>
      </w:pPr>
    </w:p>
    <w:p w14:paraId="7FDA7216" w14:textId="77777777" w:rsidR="00E014A9" w:rsidRDefault="00E014A9">
      <w:pPr>
        <w:pStyle w:val="BodyText"/>
        <w:rPr>
          <w:b/>
          <w:sz w:val="20"/>
        </w:rPr>
      </w:pPr>
    </w:p>
    <w:p w14:paraId="7A57B717" w14:textId="77777777" w:rsidR="00E014A9" w:rsidRDefault="00E014A9">
      <w:pPr>
        <w:pStyle w:val="BodyText"/>
        <w:rPr>
          <w:b/>
          <w:sz w:val="20"/>
        </w:rPr>
      </w:pPr>
    </w:p>
    <w:p w14:paraId="1217EC5D" w14:textId="77777777" w:rsidR="00E014A9" w:rsidRDefault="00E014A9">
      <w:pPr>
        <w:pStyle w:val="BodyText"/>
        <w:spacing w:before="194"/>
        <w:rPr>
          <w:b/>
          <w:sz w:val="20"/>
        </w:rPr>
      </w:pPr>
    </w:p>
    <w:p w14:paraId="3AD35AC4" w14:textId="77777777" w:rsidR="00E014A9" w:rsidRDefault="00E014A9">
      <w:pPr>
        <w:pStyle w:val="BodyText"/>
        <w:rPr>
          <w:b/>
          <w:sz w:val="20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94DE6C5" w14:textId="77777777" w:rsidR="00E014A9" w:rsidRDefault="00BD3C90">
      <w:pPr>
        <w:spacing w:before="90"/>
        <w:ind w:left="287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0320" behindDoc="1" locked="0" layoutInCell="1" allowOverlap="1" wp14:anchorId="309AA99D" wp14:editId="3869BC6F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89890"/>
                            <a:ext cx="2792730" cy="135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603115"/>
                            <a:ext cx="2760345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6531F6D" id="Group 39" o:spid="_x0000_s1026" style="position:absolute;margin-left:27.35pt;margin-top:30.35pt;width:557.15pt;height:727.6pt;z-index:-25167616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cSCHAwAAVQsAAA4AAABkcnMvZTJvRG9jLnhtbNRW7W7TMBT9j8Q7&#10;WPm/5aOfidZOiME0CcHE4AFcx2ksHNvYbtO9Pfc6SdttwGBDCCYtvYmvneNzj8/N2fmukWTLrRNa&#10;LaL0NIkIV0yXQq0X0edPb0/mEXGeqpJKrfgiuuUuOl++fHHWmoJnutay5JbAIsoVrVlEtfemiGPH&#10;at5Qd6oNVzBYadtQD7d2HZeWtrB6I+MsSaZxq21prGbcOXh60Q1Gy7B+VXHmP1SV457IRQTYfLja&#10;cF3hNV6e0WJtqakF62HQJ6BoqFDw0v1SF9RTsrHiwVKNYFY7XflTpptYV5VgPOwBdpMm93ZzafXG&#10;hL2si3Zt9jQBtfd4evKy7P320pobc22BidasgYtwh3vZVbbBX0BJdoGy2z1lfOcJg4ezZDaZJ5OI&#10;MBjLs3EyyXpSWQ3MP5jH6jePzIyHF8d34LQGBOIOHLjncXBTU8MDta4ADq4tEeUiGoNEFG1Ap5e9&#10;JOBJICZk7WlyhQPGnsvRfqe0YBvnL7kOdNPtO+c7XZZDROshYjs1hBbUjbqWQdc+IqBrGxHQ9arT&#10;taEe5yFODEl7VK/6UC4cb/SWf9Ih0x+KNk3yKS4FSA8JUh0nogCyfBYRqP9RepcE8/DFTweQZ6NR&#10;nv4Ohrszng0DtgTiHnT/Ex72iXgIkjTraXs2gFkyzcEaAoY0S/P00Xoc8n8Kpa9N0AfExwqUCqWC&#10;b8uCqTktRflWSImFdHa9ei0t2VK01PDXQ7qTZqzzF9TVXV4Y2lMCgsLj3J0hjFa6vIUj2MKhW0Tu&#10;64ZaHhF5peCQo2kPgR2C1RBYL1/rYO0ITelXG68rgacnvKFbt78B91ieGcEK+O+tFKIHNvJ4y4FZ&#10;foMIu7bV/NIaDbVfNuYEXB9OhFgJKfxt6GDAMIJS22vB0FPw5siRoPKdI101dM3JONR/yMEZuNcH&#10;C6ykMEPBMO6hgkHcaxzf2W3XlC402zRc+a7LWi4BtVauFsaB0RS8WXEwTHtVAkAGHd6DaRorlMcq&#10;g0q85Z6Fk1+BcD6CVXU+sh8IoA84cQs/MFVoKbMEdACncDTP53nfYIYWlM3ybDaCcWxB6WiS9S0I&#10;RD10MBQj2ivBAFADmiDswWrxLPQpPZsdlIARkP2Husnu6SYY0r+kGwD493QzniajNJ102jwIB56O&#10;+2+XeZaP0qCsP6qb8BED324gqzsfh8f3EB9/DS+/AQAA//8DAFBLAwQKAAAAAAAAACEAJx8Lw9BU&#10;AADQVAAAFQAAAGRycy9tZWRpYS9pbWFnZTEuanBlZ//Y/+AAEEpGSUYAAQEBAGAAYAAA/9sAQwAD&#10;AgIDAgIDAwMDBAMDBAUIBQUEBAUKBwcGCAwKDAwLCgsLDQ4SEA0OEQ4LCxAWEBETFBUVFQwPFxgW&#10;FBgSFBUU/9sAQwEDBAQFBAUJBQUJFA0LDRQUFBQUFBQUFBQUFBQUFBQUFBQUFBQUFBQUFBQUFBQU&#10;FBQUFBQUFBQUFBQUFBQUFBQU/8AAEQgA1AG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0HNH8Fc54m0Gy8W+HdS0PVYnm0+/ge1ukSV4ne&#10;Jl2v867WX/eWvk7wX8WvFXhLxrF4c+G+vah+0b4dglWK885oku9JTYjb/wC1/ktbpvmb90/73+Hf&#10;8j1NHDyqxl73vRHzH2t1TpUTbMbd2Kf/AAda+ev2tPhZqfxg8J6L4e0y80+62aiuoX/h/U9Rnsod&#10;bs4v9bbtLB+9XYzxMr7WVXRN1FGnGrU5Zf8AgQHv6uko+VuKQyJnaxUPXy7+yP8A8Ix4N8HeNfDX&#10;hzwDffDjxLpMsVxrHhy71NtURLiW33RPFcea6yq0SL9zb9z7leCv8K/BT/spv+0JL4nv4fi/9jbV&#10;/wDhMf7Wl83+0d2z7L5W/wArZv8A9F8rZ935K9Cll6m5Jy+1y/8AgQpS90/SHzKTzF2b91fM3gDW&#10;/J/ad+Jt9qDRWGzwtoks/mt/qv8Aj6Z93+yleNX9zFqX/BO7xhLbTpNb3XiG8eC4t3R0ZW199jo3&#10;3WrRZZaXxfy/+TEcx9/b4n6Fab5yb9u5fm/2q8N+Gn7Kngz4YePD460uXVrnxRcaZLp+oajqF89w&#10;+o72iZpZd33Zf9HX/VbE+d/k+7t8P+B37P8A8Pv2k9FvfiD8RHvvEPj3+2r2K8f+2Lq3fQXiuHWK&#10;yiWCVPKWJURl3f39/wDHXMsLTlzS5vdj/dL5j7nkkRPvGjKOtfB/7Yj+IPiD8bfDXguLwRc/Erw1&#10;/YDarFoMXiZdDiup/tGxrh5f+W/lKqbVX7nm7v4q9Z/ZJ0jxt4M+FWv6J4i8NXXhP7LqM7aFo1xr&#10;EWqS2Vg0SNFF9oRn3Kkvmqm/5tuz71aywKjSjU5viI5ve5TqdE+PSeLPjJN4R8IeGtS8Q6bp08tr&#10;4i8TJKsWn6XOkW/7OjN/r5d/lI6J93zd396sfx5+0zqfg+1+L88Hg7+0v+EB+xtEiaiyf2j5sSSv&#10;/wAu7eVsV/8Ab3f7NXf2J4bU/s0eCLqF99xeWbXV9L/HLeSys9w7f7Xm769QfwTol3/aqXOi2F0u&#10;rbTqJmton+2bV2r5vy/vdqqq/NWVSNGnUlTlHm5QjKUo8x0NrJvgiZl2My/cqavHPjT8TfG/gSfT&#10;bHwR8Mr74i3t1HLcXQi1FdNt7WJNi/8AHxKuxpXZ/liT5vkdqX4KfGLUvi7eavPc/DnxN4G021SJ&#10;Vm8WW32S4up/n81Vt/m+RE8r97u+bft/grD2Mvij8IfD7sjovHPxAn8H6t4a0q103+19T17UUsoL&#10;fzfKSK3VXluLh22t8sUS/wDAnZF+XdurzrVP25vgp4b8Y3XhXVfHEVhrdleNp9zFcaddJFFOr7G3&#10;y+V5Sru/j37f9qt74bpP48+IviXx1dL/AMS+1V/D2gI//PCKX/S7j/trcLs/3LWJv46+L9fuPiL/&#10;AGD8YrRm0a2+Eeo+Ob/T/EOrW9jLdarYW8sqJLcKjOkXlIuxWf5mTc7bPkr0sNhadVyjU+yEpe77&#10;v8x+mcLrNErq29GXcrVh+LvE+n+EvDmpa1qU/wBm0ywtZby6udjP5UUSbnfavzN8v92pPDBsX8P6&#10;Z/Zssdzp620X2WWJt6PFt+Rlf+L5a439pzn9nv4kf9i9f/8ApO9eZGEfaxpS+1IuPvnIfDn9tT4O&#10;fFXxXaeHPDfjWO/1W8VvIt7ixurfzf8AYRpYkVm/2PvV75vVf4vwr4x+Dnwr+LXxE0z4Z3XxB1Dw&#10;jYeCtBew1rTLfw3a3EuoXTxW/wDo6XEs/wAsX39z7Pvfd/iq74u+C2h/Gv8Aas8a6N4ql1C88Pp4&#10;Z0uW40m0vpbW3um+0XWzz/K2Myp95U3bd33t21NnoVMLh+aUYy5Yxj/iMoyly80j6/3ofut96lBR&#10;vu7Xr5E+NfgTS/CHhT4NfCBtZvtH+Hmqax/Yuov9q8p7qBbeWWK0eddnyyyokXy7Waqvw58E+H/2&#10;df2hNQ8GfDie5Tw7f+FJ9a1Hw39sluorW8iliS3uF813ZWlR3X73zeUn9ysY4OM4qUZf4TbmPsJ5&#10;Ytw3utL8qEt2r8xPFXwu8FXn7Itp8ZrnX7u/+JHij7K15rz61Kj388t0n2iy8rf5TKio6eVs+X7P&#10;/sV778SPhjpnxd/bAh0DXJ9Q/sJvAe680+xuWtVvU+2uvlSvF+98r5921HX5kTfuX5a6ZZfGHvc3&#10;fm0/lIjK/MfYBdSu7dxS+Yj/AHTXzH45+HXgb4Ifs+6f8M1sdS1HRdZ1Y6Pp2jJqrWr3Ut5cSz/Z&#10;Xuk2ssHzMrP8zeUu396/3vPP2Y/Blp8Lvjl8R/B2maNpvhXTV8OWV7Pomja/davbxXTPcJ5ryzxR&#10;MkrxbPk2/d2N/HXPTwkasZSjIXwn2/vj/vLRuT1r8yfhv8B9G1jwx8PbHUdT1m8svEvw4utX123e&#10;+lVNRS1a0+xW77X+WK3+0fKsW3dt+fdvfdoeJ/A0vjLwxrXiy+1fUP7b8P8AhLwrqGmOk7qkF+yP&#10;sunVX/eyp8+zf8vzv/fru/synzcsav8A5KZSqcvxRP0j8xMbh/DXJeD/ABFrmt6p4ji1fw5/YlrZ&#10;332fTrv7dFcf2lBsT/SNi/6r5t67H+b5a+d/hT8BfCNxc/Gf4Z6tY3eo+ErrVrC6ure7v52luriW&#10;yt55Z2lV9+95V3Nsb/x2tj9jTwZo3w0v/jF4c8P2P9naLpvi14oLfzXl8pfsVq/3nd2b79cjw9OM&#10;ZcsublOj+U+oGdf7y0MyD71fmpq3wR0HVf2XPGXxPvLrVJvFvhzVdZ1DQrtL6VU0mWLVZX/0eJdi&#10;/O6bmd1Zv9v5E2+7/GPw/onxx+Ongj4deNZ7l/B8nh661z+yUunt4tWulliiRHaJ0ZvKR2fZ/t/7&#10;LUp4CHN8XN8ifaH1j8j7mXqK4Pxz49l8H6x4a0m001tY1LXtRSygh83yligVHluLh22t8sUS/wDA&#10;nZF+XfurxL9j/wAPaH4N8d/GrQfDmoSXmhaXrlnZWe+/a8+zollEn2dXZmbZE2+JVb7vlbf4a9J+&#10;G/mfED4k+KPHV1FvsrXf4d0BH/594pf9LuF/66zrt/3bWJv46yqYX2VWUZe9GMY/+TBzc5yfiH9v&#10;j4HeDNd1LQdZ8ZtDqelzy2t5F/Y96/lSo+x03rBtf5v7te+abqUGs6XaX1qyzWt1Es8Tf3kZdy18&#10;UfBWb45/8JP4/XwIvgD/AIRP/hOdU8//AIST7b9t3faP3u3yvl27fu163+15pUFt4S0rxnpFzHpv&#10;xC0O8iTw3cIm6W6upW2/YNv8SXC70Zf4fv8A8FdNXBUfaxpU/dlL7Qoy96X90+jpNu35uKPMiZc7&#10;lr4de/sfGX7Gfxi8eXc/2nxrrmnalFrvnRbJdOlgR0TTdrfMi26/L/ts7y/8taYnwu8I/DLxv8EP&#10;GfgrV72/8ceLdWgt77U31iW6fW9Oayd7h3Td5TRIiRP8iqq7Iv8AYrP+zHCMpyl73Ny/+Ah7S8ea&#10;J90x15v8Xviha/Cfw4mpXOga54hlmnW3ttP8Oac2oXt1LtZsKi/3UR23My/cr0gdK89+KnxLsfhl&#10;4d/tOeKS+vbqdbHTNPt/9dqF5J/qreLd/E3977qKrs/ypXBTjzS5fiLiZXwd+Oeh/G2z1J9P07Vt&#10;B1XS5Ui1PQfEFn9l1CyZl3xebF8331+dfmrJ+JHx+Hhbx5pngbw54Y1Xxz4tvDFcT2lkFht9NtWf&#10;H2i4nf5Y/lSXYv3nZNvy7krQ+Efw6vtCvvEHifXryG48VeI54ri+S0/497OKJNlvaxf3liXd87ff&#10;dnfan3F5X9m9FufHPxq1LUPn8QS+MGtZ3f76W8Vrb/ZV+4vy+U+//gb12ezp80pfFGP2Sfe5T0/4&#10;ja/rfh3w1dan4a8P/wDCW61E0SxaSmoRWXmq0qq7+bL8i7E3v/tbNtdc7YUuehWvkX9un4C+B7/w&#10;fe/Ey50hpvGthPpdvBqb3k67U+2xLt8rf5X3Xf8Agr6A+KnwZ8J/HLwnb+HvGemf2xpVvOt6lv8A&#10;aZYP3qq6q2+Jlb+Jqn2NGMIyX2txc3vcv900PAeva3r2gXdz4g8Nf8IxdxXk8UVl/aMV55sCv+6l&#10;3p8q71+bZ/DXFfB/4+p8QvEOp+FPEfhzUPAnjvTovtV1oOousvm2+/Z9ot51+WeLd8m9Puv8tc1+&#10;xFo1j4e+C93pWmQfZtPsPEms2lrFvdtkSahKiLuf5vurVz467Lf49/Au5sfk1qXU9RtW2f8APm1k&#10;73G//Z3pb/8AAtla+wiq06P/AJMPmly8x7/LXn/xd+NPhH4FeHYvEHjbVf7H0mW5W0S4+yy3H71k&#10;dlXbErN/A1b3iPxnofgfS31XxHrVhoOmKyo13qdytvCrN91d7NtrwH9uEay/hn4Zf8I19g/tr/hN&#10;NO/s7+1N/wBk8/ZcbPN8r5tv+7XLh6HNW5Z/DIUpe7zHpfwf/aJ+H3x0sr2XwN4gi1tbCVYp4hBL&#10;byxbvu/upUV9v+1t2/I392uQ179pLUdH0fx7qEfg4Xr+FfFNn4bWH+0HT7Z57Wv+kf6j5Nn2pPl+&#10;b7n3q4/9lptau/i78Rbv4h3NlafFWKK1sJ9G0y2+z2SadFve3uLV2Z5Z4pWlfc7/ADK/ybU2rX0a&#10;/g3Qblb23l0PT3hv7pNQvEaziZbi4TZtll+T55E8qLa7fN8if3a6K1OjQqcvLzRHGUpRPPPi18dJ&#10;fg74h0e813wnqlz4FuV2XnimxdbhNMn3fL9ot1+dYNm9muP4fkXb81ev2zxXK+fEyvFL8ysnz7qz&#10;PF9tY6h4W1az1NYn0y4s5YrlZfueUyNv3/7O2vMf2Nr3UL39mX4dSak0j3I0eJFeX77RL8sTf9+t&#10;lYyjGVP2kY/CLm5Jf4j3WiiisSznfEnhvT/GHhzUdD1e2S/0rUYHtbq2f7ksTrtZafoHh/TfDOkW&#10;mm6Rp1tplhapsgtLGBYoYl/uoi/KtblfI1n8K9T+K37T/wAS9Vvvij8RdEsvCuraStp4e0HX2tdM&#10;lX+z7edklg2tuV33btu3dueo5vs8wRifWfzAfLXnnxZ+Cfgr466DDpPjjQINbsopfNi853ilib/Y&#10;liZWX/gLV5X+1h4++KXw48E6r4p8L+INE0fRLW5063W3fR3ur2TzLuKKVvPefyovv7dvkS/7ys/y&#10;eofFv4SJ8W/Clvof/CYeKvA3lXS3bah4N1P+z7t9quvlNLsb918/3f8AZWo5pR96EuXlD3fhJvhd&#10;8E/BnwT8OS6L4L8PwaJYSt5sqRO8ryv/AHneV2Zv+BNXH/8ADG3wbHxL/wCE/Pgey/4SX7V9t87z&#10;ZfK8/wDv/Z93lbv4vufe+f7/AM1Uv2Rv7Ss/h54g0vVdd1jxH/ZHivWdKt9R8Q3jXV7LBBdOiebK&#10;33vlWvfcZNbRxFaEuaMpe98Qcsfhl9k8j+Jf7M/w1+L3i3SvEvi/wnba9q+nIsUU0zyhWVX3okqK&#10;22VN275XVl+Zq0T8EvBLfDm78EPof/FM3l091LZPcy/PK1x9qdt+/f8A635vvf8AjteT/FDxJ8Tf&#10;ij8d9T+GHw++Ilh8LF8OaRa61PqEuixard6o07ypsSKVtqxRbF3P97e61jQftNeKdU/Y98QeOLZd&#10;PuvGfh++n0bU9Q0yCW6srdoLpbe4v4ovvSxJF/pW2q9vWcY+9Llj9kn3eY+vPl2jHSvBPHn7FvwZ&#10;+JfixvE3iPwTbX2vSsrz3EVzPAk7r/HKkTort/tMtcf+y1408eap451/TdQ+KWl/HLwaumQXUHiz&#10;SdMtbJLK9aV1ey/0ZmidvK2yt829fk3bd67vqv8A1nUYqI1KlCXNGUo8we7P3ZHlvxT+BHgX406J&#10;a6X4x8MWmsWVsv8Aou7fFLb/AHP9VLE6ui/Kvyo3zbat/C/4OeFvgf4abw/4L0SPRNKadrhoomd3&#10;eVurvJK7M7f77/dVFryD9pP4v+KrPx7p3w38H+MNL+GgTTP+Ei8Q+Otfgilt9JsPtCwRKiz7Ynkl&#10;lOz52+7v/ir1n4IJr/8AwrfT21zx5YfE67lDyweLNPs4reG/iZ9yN5UDtF8v3fkb5tlX7apKnbml&#10;y/yilTjGRzPhT4NeK/hR8T5rzwn4htH+GWs3s9/q3hjU43aawuJVdmlsJV+6ry7GaJ/kX96y/M9e&#10;6EfLUooNRUqSl70viLj7otcF8SLDxBrHgrVbLw7cwafrV1F5EF3cM+233fK0q7Ubc6J86p/Eyr92&#10;u/HSm0Rly+8Bz3g7wrp/gnwzpWg6bALbTdLtorW1iH8CKu2svw38NfDnhW01q203SYoYtbvJ9S1S&#10;JnaVLq4n/wBc7K7N97+792u0OAOlAOaOaW/MRH3fdON8DeANL+GPhu18O+HLaa00qyXZbW8t1Lce&#10;SufuK0ru23+6v3Vq94r8MWPjDw5qui6lB9p03UbWWzurcSsnmxSptdNy/Mvy/wB2ulpCKmUpc3MX&#10;H3fhMPQdDs/D+jWOlWUX2eysIEt4ItzPtiRdqLub/ZrPtPAejWHji98Uw2nl6/f2cVlc3fmvmWCJ&#10;naJNu7b8jSv/AA/x11oplXzSI+GPKcP8Rfh94e+KPhe+8P8AifR4dY0q6V0ktLj/ANCVl+ZG/wBt&#10;fmWuf+Ef7O3w++BWn6hbeCPDcegJeSpNdTJPLNLLs+6jSyOz7V/ubtvzP/favVwNw5Wg/IKmNapC&#10;Ps4yly/ymnu/EfBP/DDXiq/+K2tXl3pHw80fw5qmo77nVtEgv21WW1W4SXasUsv2WCWVU2Ssi/dd&#10;9u77tfZCeAdGTx0fF32D/ipW0/8Asr7d57/8evm+b5Wzds+/827burr6d3966a2KqV+Xm+yZxjGM&#10;pS/mOD+Jvwv8OfGDwpc+HfF+lLrGj3TqzWjyunzK25HV0ZWVv91q4fwX+yB8JPAeu6BrGg+DLTSt&#10;S0FZ4rO+t55VfbKrq/mtv/f/ACMy/vd+3+HbXuITPU0/GKwp160Y2hKUY/ylyjGR5tpfwW8I6JBo&#10;sdjo0qRaNo8ugWMJup28qyk8rfF8z/N/qovnf5vk+9UX/Ch/BSaBqGlf2M32K8sbPT7mL7ZP88Fr&#10;/wAe6bt+75P733m/i3V6fmjNX7ap/MRyxOT0rwZpega3rer2No0Wo65LFLqM3ms3ntHEkS/KzbV+&#10;RFX5ag8NeA9J8Jahr95ptg9tda9ef2hqL+ez/aJ9iRb/AJm+X5Il+Rflrs9lFZ+0kanmsfwV8HSf&#10;DzUvAv8AZLjwxqTXT3lj9ql/e/aJWll/e7967ndm+Vq8q/a4/Zx1j45eF9AsdB0nwhrEunSy7rfx&#10;Y95EioyrsaK4s2SVPu/Mn3W3f7C19PEUmOK1o4ipSlGUZe8TyxPmX4V/s/8Aiz4afCjxLp9nfaJp&#10;vjXxBJFum0mCW30zS0WKK1RLdG3s3lRIzrv+8/3tv3q998I+FbDwZ4V0rQdLgEOmaXbR2ttEP4UR&#10;dore44pe1OrWlVlKcyIxjGPLE+avEP7BHwQ8Z+INS17WPBLXGq6rO91eS/2ter5srPvZtiz7V+b+&#10;7Xptl8KfC1lJ4VuF03f/AMIrB9l0dJrmZ1tU8ryt6ozbWfZ8vmvubbu+b5mr0L5AlSHPt9awlia0&#10;o8s5SlH7I+SPNzHhvxd/Z70rxV4L+KEfhizg03xV4y0p7Ke4uLm4S0ll8rZE7xLuXcv99E3U74V/&#10;snfDX4UeI/8AhJ9B8J2OneKJbZbee7tnlZU+X5/KRm2xbv8AYVa9r6deDT0LA/Ma1+tVo0/ZRlLl&#10;kLljL7I08J9yvOfjN8C/Bnx40Cx0jxxo39sWVnP9qgh+2T2+yXY6bt8Tq33XavSznihvrgVzKU4P&#10;mhLllH7RoeUfBr9nXwH8AodVg8C6K+iJqbI94v2yefzdu/Z/rXbb99vu1y/jn4J+KrP4sQ/ET4b+&#10;IbTRNVvvs9v4i0TVrbzbHWYIm2JKzJ+9iniid9jL97ZEjbV3bveWVSQM1JswK0jWqc3NKXNKXxC5&#10;Y8vLE5Xx74D0b4keHJdA8QWj32lTvFLLbid4t7RSrKnzqyt99ErqkRUXbT/4KKfNL4QOQ8GeBNH+&#10;H+j3GnaJaNYWtxeXF68TytLvnnleWV/mZvvs715r8Kfgv4otfH9x8Qfibrlt4h8YPavYWNjpMTxa&#10;Zo1qz7mS3Vvmld9qbpX+f+H7te8A0ZxRGrKP/bwfEcJ8U/hL4Y+NPhSbw14x0z+1dEllSWW2+0Sw&#10;bnR9y/NE6NVnxV8PtB8Zvon9sad9s/se/i1Sx3zMnlXUW/Y/yv8ANt3t8rfLXZ0VMZSj8MgOB1z4&#10;Y+HNb8X6R4su9PlfxBoscq2d7b3UsDrFL95H2Mqyp8v3Jdy13ufan4ptKXNL4pAeF/HH4W+M/jHq&#10;Nl4etPEtt4b+Hl1C6679iiZtTv8A+H7Kjt8kUTq77nX5/k2/dd69a0TRLbw9pdppunwR2en2cSQQ&#10;W8S/LFEq7VRa2j0pgTNXKpKUYx+zEOX3uYlHSilopgMrxL4M/wDJff2gP+wtpH/pqt69tr5R+Inw&#10;l/Zf174/Q+IfGt94ch+K63lnKsV74re1u/PVYvsv+i/aF+b5Ytqbfm/2qj7QfZOf/bx+JWr6h4T1&#10;X4a6H8LfiR4k1C4l06/TWdE0Br3TNsV3FO6eaj7t+2Jvl2/e21758GPiy/xj8P3ur/8ACFeMfA32&#10;W6+yfYvGelf2bdS/Ireaqbm3J823d/svXqIrxn9pLwl8J/HPw/tdP+Mc+k2fhVL6KWJtZ1Z9Li+1&#10;bH2fvVli+ba0vy7qPhjyi5feuUP2Uf8AkX/iB/2Pmvf+lr17qehryH9nfwr8MvBXw5ttM+E9zptz&#10;4NWeVoH0nU31K381n/e/vWll/i/2q9Zz1pk83NzSPj79sXTvAes+LdBl8Y/s8eLfi5qdva+bpWq+&#10;HNMa4iSVXf8A0W6lilVli37W2SqyfvX+X71YupfCD4geB/2T7aOfw0+ta9eeJv8AhKfGHg3RJ1Zr&#10;2wluGluNNg2/JLti8pWiT5Zdjr8+/wCf7gBpTUR90v4j4s/Zj0OfUPjzq3izwH8K/FHwZ+Hd1o72&#10;msaD4j09NIt77UVeL7PcW9grPs2xbleVdqt/vbq931f4n+I9N+Pei+AYPAeqXvh2/wBIl1KfxpE0&#10;v2SzuFd/9Fb91t3NsT/lqv3/ALtesv8Afo/jrUk+Qv2nvAVnoXxv0f4ma38LNW+L/hKfQH0DUdE0&#10;exTUpbWdJ/Nt7j7A/wAs/wB+VN3/ACz+9XWfsaeCNR8JeEPGF9P4VufAGheIfEU+taH4Ru/km0uy&#10;liiXY8S/LAzujy/Z0/1W/bX0pRRH3YlS94fRRRQAUUUUAFFFFABRRRQAUUUUAFFFFABRRRQAlLRR&#10;QAUUUUAFFFFABRRRQAUUUUAJiloooAKTFLRQAUUUUAJiloooAKKKKACiiigAooooAKKKKACiiigA&#10;ooooAhr5j8B/C7wd42/aT+NWteIvCeha9rOm6xpP2G91PTIri4tdum27p5UrLuT5vm+Svpyvj3Sf&#10;2kvh18IP2sfi34T8V+IP7H1/xBq+jLp1r9huZ/tG7TbeJPmiiZV+c7fmZaj7QQ+Ev/t5eA7N/gzr&#10;XiiXVddk1GHUdGiitU1i6iskT+0LdP8AjzWVIJfvM26VWb/a+RNn0J4w8AeGviFoq6X4p8O6V4j0&#10;xJVnSx1mwiu4ll/vbJVZd3zt83+1Xgf7Wnwv+PHxitb7wn4PuvhvbeAp/sc4m8Qtfpqf2iCZJ/8A&#10;lkrRbd8Sfwfd3V0n/C79e+APw3l8QftJav4S0KaTVlsrO78F22o3FoytFuRHRkeXf8kv+z92n7vK&#10;EYy5iT9kHSbPSPBnjDTNNs4NN02y8a65b2tjaRLFFbxLevsRFT5UX/Zr6Dzzsr5z/Yt8Vab41+HX&#10;ifxDoV5/aGiat4w1m+s7ry2TzYpb12RtjIrr8v8Aer6NwM7qr/EL3eaQ6vnH9uN9QT4KRNt1R/CX&#10;9tWf/CYf2J5v2v8AsTf/AKVs8r59v3PN2/8ALLza+ka8/wDicnjibwbeN4Am0S28Wq6NZ/8ACRxS&#10;tYt83zrL5Xz/AHd3zJUSLifIP7J+t/D3wr8f9O0j4GLq0Pwo8T+G7y/lhunvPsMuo2txEjXFqt5+&#10;93bJfKd/uNsRfvRPt8r8YaN4T1L40+IJfFljrtl8RZ/HP2fw78a0v7pdBtYkuPNS1aXesCTxRLLa&#10;/Z1Rv3qbWdPnZPsX4N/BbxxbfEG/+J/xd1nQtY8dXVmmkWNj4YglXTNIs9+9kiaX967Svsd3f/d+&#10;7XkuofsqfGh/BepfBxfE/ge5+Ct9cTomq6hYXcviC1tpZfP2qm7yHlR/lWV23fx/e+Wr+0T8XMfc&#10;PRUrwn9s34i6l8NfgBrWoaNq8Hh7Ury6s9Ig1m4bamnfabhIGuP+2Suz/wDAa6T40eF/HWq/Ci90&#10;j4Xa9Y+G/GSRwLpep6miywxbXTfv3RS/ei3r9xqi+KXwmu/ix8H5/CN9rEljq0sNvLHrEUCyrBfw&#10;OksVx5XyqyrLGjbPl3VEviKj7vKfOX7JWm/BXwH8XLzSPCfhH4g+DPHt1p0uNW8cwXlr/wAJXArr&#10;5t1EkrMrvu2S/wCqib979376r9zmvmD4cfCX4veIfiZ4d8YfGPV/B+fDC3S6Lpngy1n2SXE8XlS3&#10;E8tz8yssW5VSL5fn/wBn5vp+rJ+0eRfHPwLB4s8E6xeXmr69a/2dpl1LEuk61daajS+V96X7LLE0&#10;u3Z91m2/M3y14tD8QtV+GP8AwTK8NeIdGn+za1F4N0u1s7j/AJ95Z0igSX/gHm7/APgFerftDaP8&#10;Yte0eHTfhefA629/DdWusN4x+2b1R1VF+z/Zv+B/f/2a8y+E/wCz58W7/wCCOo/B74sTeA28Dr4b&#10;XQtPuvCj3z3yOiKiSy+eqq23Zv8Al2/NUR+Er7UZHN33wL8N/sh+O/hX4n8Ay6tbX/iTxJb+G/FD&#10;Xuqzz/26tzFL/pFwsrbfPWVfNVk2fff5fmrqP2qvBVppHjr4S+IItT1+a81H4kaRFLbza1dPZLFs&#10;l+RLPzfIX7ifP5W7/a+ar3gz4KfGfxT478IXPxj8VeEtZ8NeCbr7bpEPhyzniu9WvFiaKK7v/N+W&#10;JkRmfZF8u9/9law/2jfhf+0b8TPHGjP4fn+F8PhXw74itdf0Ias+ppeyyxI6ot15SMu3dK/3Nv8A&#10;B81WT/MfYg/hrK1zWbDRdLvtT1C5js9Ps4mnubmVtqRRou93Zv7u2vN9JtPi7qXwX1W11jVPC+m/&#10;FWe0uls73QUnbSoJ/n+zv/pCO/y/Ju3K3T7tWdF+GOq+NfgVa+Dfi/NaeKtVvtMW01+Wxla3t71/&#10;49jRLEyr/uqtEgj/AHj56S21zVf21PhF4115ryz/ALb0/Xk0rRLj5f7OsIreLyt6f895d7yv/d3r&#10;F/yyr7czXxWf+Canwv8AD3xo8AeJfCvhOy0fw/o73FxqcDaxftcS3S+U9k8W6VvuOrs3zL/wOvtP&#10;5cUe7yxI+1IkooooLCiiigAooooAKKKKACiiigAooooAKKKKACiiigAooooAKKKKACiiigAooooA&#10;KKKKACiiigAooooAKKKKACiiigCGvm7Wf2hviK/x213wZ4O+DLeLPD+hX1haap4k/wCEotbL7L58&#10;MUrN9llTc2xJf4W+bbX0jXiXwZ/5L7+0B/2FtI/9NVvS+0EPhLPxh/aO8KfBcSnWbXX7+WB7VJV0&#10;nRbq4t0aeVIkR7rZ9mib51bY8qtt/wB5d238XvFvjbwT4ZhvvAHgX/hZGsPcrE2j/wBtQaXti2vu&#10;l82VdvyMqLs/264D9vv/AJNk13/sJ6R/6crevoj+Cp+KIc3vHk37P/xX1L4weC7rVtd8L/8ACG6x&#10;Z6ndaVeaONQW98iWCXyn/fqiK3zJ/DXrNeH/ALJ//IvfED/sfNe/9LXr3LPFWDjyS5SSvPPin8Td&#10;G+Dng268S681z9hjdIorSxha4u7yeV9sVvBF/HK77VVf/Qa9CHSvEf2kvhTqvxQ8HaTB4f1y00Tx&#10;hoOsWuuaBcX0Hm2n22DfsilX+46u6/L8y/e+bbUSAZ8Ff2jtE+NGr6roy+HvFXgnxLpkaXcug+Md&#10;K/s69a1b5UuEi3Nui3Kybt33l/3a5XxJ+2/4M8K+L7rSZfDPjO58P2Wp/wBl3njSx0Nn0G1uvN8p&#10;0lut38EvyNtRvmrz/wCGF54/1r9tDSovGms+G9S8W6D4MvItdsfB0Uq6ZpyT3Vu1rEzSu0rTvseV&#10;t+35dm1f438rvP7bsPhf4r+NvhzWYdQ+DV14kn1rV/hLcfJuWK62zS/bW+eKV54lumtUVIvnaL5v&#10;4693mjKXwh/difpalcv4p8UWXgXRJ9U1X7UbKMoGe0tZbqVnZ1REWKJXlkZmZFVURmpuseL9D8Je&#10;Gj4j1/WLLQdFVUle91a5S1hg3/c3uzbV+8q1sW17DqECTwSLNFKivHLE+5GVv4lqZfCETzz4Z/Gv&#10;RfizJ4qXRNP1mH/hHNRXTrr+2NMlsHeVoIpfkhl2yqu2VP8AWon/AHz81epfxf8AAa+fP2av+Stf&#10;tFf9jrF/6bbKvoP+7VRJPPfiJ8XfD/wvtYpNbGrzvLBNOkWjaRealKIotu92W1ifyl+ZPmfavzfe&#10;o8KfFnRPEPwl0z4jSyz6P4avNHXXHl1DYrwWrRebvl2s33U/uM1anxUP/FsvFn/YHuv/AEU9fJnj&#10;C2u7/wD4JS6VFaRSTbfBWky3MUX32tV+ztcf+QllqYy+L+6ax96XKesfCL9sDwj8WfF9h4fi0bxZ&#10;4YuNXha70C88TaK9haa9bogd5bKXe3mLs2y/Ntba610njD9pLwl4M8Z6R4auRrt1qGp61b6BDLaa&#10;FdCyS6l+6v21lWBtv8SJKz/7PytXA/tGavpvifX/ANnKPw5fWl/d3/jKz1XT/slwr+bYRWVw1xLF&#10;t+9F5Tr833fnT+9Wz+2M/wDpXwP/AOym6R/6KuKZj/MfR9LWFrerWPh3S7rU9Tu4dN0+1ia4nu7m&#10;RYookX5mZ3b7q1ynjP4oR6T8I9U8a+E7JvH8UOnve6daeHn+1f2m38CwtFv37m/u7qcvdKj7xiX/&#10;AO0H4Z03466V8J0e9ufFOo2kt6wiiVoLVETd+9fd8ruvzKqq3+1t3rXsH8dfmj4U+Mkdn+0r8G7q&#10;X4XfFOz1q4fWX1e717wv9luNRvLxLdHukTzW/cW6oqt/zyiSJfm21+lvc0cvuxJj8UiSiiimWFFF&#10;FABRRRQAUUUUAFFFFABRRRQAUUUUAFFFFABRRRQAUUUUAFFFFABRRRQAUUUUAFFFFABRRRQAUUUU&#10;AFFFFADP4a+Xb/4dfHjwp+0D4t8R+B5fh9J4E8S6jpt1fprf2/8AtNYoLeK3l8ryk8rdtibbv3fw&#10;V9Rfw18oR2Xxf+In7SHjuDQfi5/wifg/wrqmlxN4cHhmzvPtkTWdvcSr9qfbLFu3uv8AFt31H2g+&#10;ydp8Wv2KPg38cvFT+JfG/g7+29deBLdrv+1ry3+VfuLsilRf/HazrX4A6n+z58NbjRP2btB8L+H9&#10;RvNVW9vLfxleajcWTJ5WxmRkdpfM+SL/AGfvU79pz4zeP/g74d1XXvD/AIW0O70WynsIv7T1bUJf&#10;NZp7uKJ9lnFF86p5v33ni+b+Ftvz978XvB/jXxt4XhsfAXjn/hXWrpcrK2sf2LBqm6La26LypW2/&#10;OzI27/Yo+GPuij8Rjfs1+AfF3w38B6laeNZdGm8S6jrd/rV5/wAI+8rWiPc3Dy7IvNRW/i/ir2av&#10;Dv2UvEHifxD4B1qLxn4g/wCEs13SPEOpaLLrP2CKy+1La3DxK/lRfKv3a9x6VZPvfaH1wnxO+Gmg&#10;fGDwbqHhXxZo8WsaBf7Bc2Mzsm/a+9fnRlZW3KvzK1eE/tAftO/FT4G3+uajF8B/7d8D2E8FvB4m&#10;/wCEytbX7V5rpEn+i+U8qfvZdv8A49Wf4h/aq+MXgbwza33iX9nttK1vVNcsNA0TR/8AhObO4/tK&#10;WdLhm/erEyxbfKT7/wB7zfvfJUfFEs9u+DvwC8D/AAE8NyaR4D8NW3h+wuJftFwsTSSzTv6vLK7S&#10;N/s7m+WuRuP2I/glP8Sn8fz/AA802bxW919sa4aWX7O0v/PVrXf5DN/F/qvv/N975qd8Dvj74o+I&#10;/i7xL4Q8a/DW8+HHi/RLa3v2099Tg1S3uLWfesUqXESqm7dFKmz/AGf97YzQf2mf7b/ZMu/jT/wj&#10;n2b7PpV5qv8AYn27du8hpV2faPK/j8r7+z+Or5QiekfFL4XeHPjH4Lv/AAn4u09tV8P3+z7VY/aJ&#10;bfzdjq6/NEyt95V/iqHx78JPC/xF+Hlx4D8QaZ/aPhS4jigl04XMsW+KJkZE3oyt95E/irx74qft&#10;L+PvDnxXtfAvgD4Q/wDCx9QfQINfupv+Emg0vyIpZXi2fv4trfOn97+L7tev/CbxV4s8W+DYdQ8a&#10;+Cj4A8QPLKsmh/2nFf7FVvkbz4vl+agXwyPKfBn/AAT5+Avw+8WaP4m8PeAP7N1rS7lbqzu/7Yv5&#10;fKlX7jbGuGVv+BV9KpRRS5vsjPIvjb+y/wDDf9oyXSv+FieGm8QjSfNFl/p1za+V5u3f/qJU3fcX&#10;71Zvwi/Y/wDhF8B7zVbzwR4QXR5tUtvst4kt9dXaTwbt2xlnlda9xBzS0fCB4f8AC39k74V/BTxX&#10;qXiLwb4I0/QdZvt3n3CSSy7UZ97pEsjssC5/hi2r93+7XO/EP9gr4GfFbxnqnizxP4F/tbX9UkWW&#10;8uzrF/F5j7FX7kU6qvyqn3Vr6SopgeV+Fv2e/AHgr4TXXwz0XQ/sHgq6guLeXSReTvvin3eanms/&#10;m/Puf+Kun8B+BtI+G/hDSvDHhyx+waFpMC2lnaea8vlRL/Dvd2Zv+BNXW0UAcVqvw90HXfG3h/xV&#10;f2TTa/oMc8WnXf2iVPIWdVWb5Fba2/Yv31rtaKKACiiigAooooAKKKKACiiigAooooAKKKKACiii&#10;gAooooAKKKKACiiigAooooAKKKKACiiigAooooAKKKKACiiigAooooAj/iFeIfBn/kvv7QH/AGFt&#10;I/8ATVb17f8AxCvnjxR+yfp+ufGHUPiPY/EX4h+HL2+urO7vND0HXVtdNumgSKJVlt/K+dWSJVbc&#10;396l9oPsyPKf+ChP7Sfw80L4d638MtQ8RNa+NXn0vUE0/wCw3Tb7dL2KV381YvK+5Ezfer6S+C3x&#10;68C/tAeGr7WfAGu/8JBptnc/ZJ7kWc9vsl2I+3ZKit911r0zoK8y+L3wkHxc8LwaGnjDxV4F8u8W&#10;7bU/Bup/YL19quvlNLsb918/3f8AZSn9nlF9o5n9lH/kX/iB/wBj5r3/AKWvXuRGa8x+C3wc0/4I&#10;+EJfD+m6zrevLLeS38uoeIbpbq9nnlfc7yyqibvmr0yoJ5uY+dP2/P8Ak2fW/wDsJ6T/AOnK3rE/&#10;bv8ADf8AwlXh74RaN/aepaJ9v+IOm2v9p6NP9nu7XdFcfPFL/A3+1X1Mf9qhkzsqwj8R8ffs+6DB&#10;+zb8ZPFHw/8AFd1fav4g8VP/AGroHjzW7x7i+8Q2sSqn2KeWV/8Aj5td33U2q0Xz7F+avG9L+MWi&#10;eGP2WNa/ZmuLTVLn41XFrqXhm38NJpl1vnee4m8q683yvK8jypftG7d9xWr9KKKXNL7RZ+cX7WOs&#10;eAPCX7Xduvj74reMfhZZL4Ds4oNT8F3k9vcXUq3tx+6l8i3lbbt+avrb9lvx34Q8e/CPT5fAvjPW&#10;PH+h6dI+nvruvee97PKvzP5ryxRM7fOvzbK9n2UhOKPs+8RL4uYkoooplhRRRQAUUUUAFFFFABRR&#10;RQAUUUUAFFFFABRRRQAUUUUAFFFFABRRRQAUUUUAFFFFABRRRQAUUUUAFFFFABRRRQAUUUUAFFFF&#10;ABRRRQAUUUUAFFFFAEI6V8eaP+zb8N/jB+1j8WvFnivw7/bGv+H9Y0ZtMu/t08H2fbptrKnyxSqr&#10;fP8AN8ytX2GOlfMngT4o+DvBP7SXxo0XxD4s0LQdY1LWNJ+w2Op6nFb3F1u023RPKid9z/N8vy1n&#10;H4gh8JT/AG008Y+F/hnrPizRviD4g0KC3vtLgi0fT1treFke9gSVmuPKa53tvf7ksS7Pl2/e3+vf&#10;GL4I+Df2gPC8Ph3x1o39taLb3KXq2n2ye3/eqrIjb4nVvuu9eHftpJ8ZvH2iah4A8E/B4+KtCuGs&#10;L1fE3/CSWdr+9iuEneL7LLtb/llt3b/4q9S8IfGvUtP8Ez+IPjR4f034It9u+xW0Ws+KLO6inXZu&#10;VvPXYqs3z/J975KfuyiKPNzHM/sX+FdL8FfDnxR4e0Oz+waNpPjDWbKztBK0vlRRXroi72dnb5f7&#10;1fSHQV89fsgatZ6v4N8Z6np95BqWmXvjXXLi1vbSVZYriJr19joyfK6/7VfQvU0e8N8vMfG/7U/x&#10;O8WaP8cvCvhHS/jfpfwR8P3ugXWpT6tq2n2F1DPPFcRIkX+lMu1trt91/wCD7tegfCzxZfeCfgt4&#10;l8Z+MPjTpvxo0qwWfUIvEOmadZ2VvFFFF89uv2V2V33K/wDtfPtqH4j/AAJtfid+074Y1vxL4M07&#10;xV4K0/wtf2Ur6xBbXVvFevcW7xfuJdzbtiy/PtqX4yfAGDxV4E0L4X+CtKHgbwTq+p+br8/hmKCw&#10;awtYkaf/AEdFTb5ss6W67trfLvqKfw/3g+0Vf2T/AB94/wBSbxV4M+Kd1Hc+N9Gaz1L7RFAsUUtn&#10;fRebEiKqr/qpUuIN3/TKuj/Y/wDHGvfFH9nbwf4o8T6i+q67qSXD3V35UUW/bcSonyRIi/cRf4a8&#10;18I/ss+Ifgd8d/B/jjw14s8a/Ee11GC40DxJ/wAJjrkV7Na2bL5tvLEzpF8qTr8y/M3735E+9XH/&#10;AAC179o34G/DLw54Cf8AZsbWLfSGlX+1v+E706DzVe4eXf5Xz/3/ALu6tY8so8pPwx946r9qT4te&#10;MtE+Knh3wPD8T9M+BfhzUdPa9g8b6tosV/Df3is++y82dkgt9sW2Xc+1mbYq/wC1X+L/AIq+KfwV&#10;/Zie+vvjDp+q69da7ptvbeP4tAtbWKCyubiJGllgd3gdVR3+ddvy7f8Aer0L9oPW/ijFef2V4f8A&#10;gtoXxo8C6pZrFdadd61Bp80Fwjvv89bpGilidfK2bfmVkfd/BXiOr/s1ePrD9lHXdBh8C6bcalq3&#10;jK18U2vw1sdViey06z+0W8sun/aLj91/yylZ9n7rdK+xNtKPwlf3j1H9ma58S6j4z1Ce8/ai8PfH&#10;LSoLLbLo+iaPptu1rKzJsneW1ld/4XXa33t3+zX1Ia+WP2bf+Er0fxvLa3H7K2gfBHR7y2ZrrXNE&#10;1rTJ3ldP9VE8VrEjt95/92vqc1UgiOHSvO/i/wCFfGPjDwl9h8D+OP8AhAda89Jf7Y/seDUv3X8c&#10;XlS/L8396vRB0pp6VEgPhP4S+Hv2jvHfjrx1pV3+0h5dj4O12LTZf+KG07/T1+zxXDv/AA+V/rdn&#10;8X96vO/F/wC0f8T9Nvvin4gsP2htC0rUfDXiu/sNI+Ft3oVhcXerxRXCpb26Mu26bzd2zcibv9v+&#10;Jfr74KeC9e8H/ED40ahqti9taa74ki1DTmM0b/aIPsFvFv2q3y/PE6/Pt+5XjGi/se32paf8Rdck&#10;0+08FfFU+PNR8Q+FPF0KxS3axb91v5rxbmeCVd6vbv8Awu/yURl8PMH2T1vxb8SPEum/tA/Bfw4t&#10;z9j0rxHp+r3WsaYsStulgt7dovnddy7Hd/ubf9que+KHxa8WaFq37QsOnaq1svhLwNZ6vo6eRE/k&#10;XUsWoM8vzJ83/HvF8j7l+Wsf4i6F8YPEcfwl+Kun/D+GX4heFPtkGq+CLjWILdLyK5iSKV4LrfLE&#10;ux0SVd/zbN/8Xy1Evwy+J3xB+G/x18S+KvDdv4b8a+OdA/sXSvCNpqEV69nFBb3CRJLdfLEzyy3E&#10;rf3VVk3N/ccvhCPuy945/wDZv8SeN/G/ibwld337X3hnxy88CX994JsdD0lLqVPK3PFvgl81dm75&#10;m2/w19uYzXw3+zxoPj/4e694QspP2P8Aw94Ta3it9Nv/ABpp3iLRvtUUW1UluNkUXmvu+8ybvmr7&#10;kziqI/xD6KKKCwooooAKKKKACiiigAooooAKKKKACiiigAooooAKKKKACiiigAooooAKKKKACiii&#10;gAooooAKKKKACiiigAooooAj718iePPiL8LJP2jLvQ779n7xB418X2N9YQ3fjDTPBdrf29lLLFE9&#10;u8t5v8xPKR0+f+HZ8tfXfevD/gz/AMl9+P8A/wBhXSP/AE1W9KPxFL4ZG98T/wBoH4efCK7W28X+&#10;MNJ0fUGWF4tMa6V76VJZfKR1tV3Ssu/+JF/hb+7WR+0jrHhvR/h9bzeK/hXq/wAWdPfUVRNC0bw9&#10;Frk0Uux/9I8iX5VVPmXf/t/7Vch+3fZWtr+zX4mnijWKWfVtGaV0Xa8r/wBoWq/N/e+WvpaT7lTy&#10;+6RH4jxn9mvxZ4O8a/DgX3gjwTP8PdHi1C4spfD11pMWly2s8b7Zd8ETbUbd/wACr2avD/2T/wDk&#10;AfEH/sfNe/8AS169zoFynm/ib4qab4e+JfhfwHPZ6hNrHiGxvL+1uYUj+zott5Xm72Z9+796m3Yr&#10;VU+Gnx28O/Ev4Q2vxMdpfDHhmeOe4abXpYIPIhileJ3ldZWRF+Td9+um1PwTo2peKtM8S3Nn52ta&#10;Xa3FlZ3Hmt+6in8rzV27trb/ACovvf3aq6X8NPC+j+A/+EKi0O0m8L+XLE+k3q/aopUldndXWXdv&#10;RmZ/v1f2R/aDwR8WvBPxOubpfB3jDQPFr2aL9pOianBe+Ru+7v8AKZtu7a//AHzXaV8w/BbwT4Y+&#10;Hv7WHxa0fwnoml+G9NTw3oMrWOj2cVrF5rS3+5tsSqu77leMaP4e+IPxX+AmpftDr8bfFHh/xX5V&#10;/rWnaDp+op/wjNlBayy7LW4tdn735InV3dvvN82/Z858Iz7Di+J+lXPxgu/husN8datdHi1x7jan&#10;2fyGuHiRd27du3J/d/4FXoX3K+DpvDeuftD/ALSuntH4w1j4dW+t/C7S9S1NvDEvkag6Ndyv5UVw&#10;+7yP3rJubYzMqbPl3PVJfGvjey/ZW1PTLXxxq03iDw/8TYvC1t4mvbp5bue1i1iKJPtDI6tL8r7X&#10;Xd86/wC/Ue99oj3fsn6A0V8jfD7wp4n+C/7V2k+Grr4k+LPHem+LPDd/qt5b+KbxbhYL2C4g+e1R&#10;URYI/wDSH/dJ8v8A3wm365pf3izhfG3xj8B/Dqa3i8U+NfD3hi4uF3wRa3q0Fk8q/wB5Vldd1bug&#10;69pvivQ7TVNI1O01XTLyLzba+sZ1nt5U/vI6fKy181/EvwH4a+If7avg3SvFXhzSfE2mf8IRqk6W&#10;OsWMV1Ekq3tr8+2RGXd87/8AfVeX+JNY/wCGUr79peD4ZJZaJpdnZ6DqVnYun/Ev0bVL+V4JXRNu&#10;1V2+RLs+78ifLtp0/ejGX8xfL9k/QGjZXxbcfDfxl+zL47+GmuW3xh8Y+PLXxNr9voGuaP4r1Bby&#10;3uPPV3+0WSbV8jYyM+xd3y/xfL83j3xZ+LPi/wCIPxV+IssL/tCWbeGtVuNI0CH4VaOr6JE8H8d7&#10;8/8ApTtL87I235Pl/ipkH3X8Ufivpfwpi8Oz6pY6hdxa9rtl4fgNkkTeVcXT7Imbe6fut33tu5v9&#10;mn+B/ivY/ELxB410XTtO1C2uPCuprpV814sSJLK0Ky74trvuXbKn3ttZfgawk+Mfwj8Bar460aez&#10;8QJBYavPY3CS2strqMSK/wAyfIy7Jd/yNXW6R4J03w/qPiHUNNgaC71u8W/vnErv5s6wpBv+dvl/&#10;dRRL8m37lP4ebmI5ub3onX0UUUywooooAKKKKACiiigAooooAKKKKACiiigAooooAKKKKACiiigA&#10;ooooAKKKKACiiigAooooAKKKKACiiigAooooAKKKKAGfwV8oR3/xd+Hf7SHjufQfhH/wlng3xVqm&#10;lzN4kHiazs/scS2Vvbyt9lfdLLs2M/8ADu2V9X/wV8vX/wARfjx4r/aA8V+HPBEXw+TwJ4a1HTrW&#10;/l1v7f8A2m0U9vFPL5XlP5W7bK23dt/gqPtFGv8AHv8AY+0j9oDXpbvXPiN8Q9H06eOBG0HQ9dW3&#10;03dE29Jfs7ROu/dsbd/eRaYnhLxt+zP8N5bfwHbeL/j7rVxqqyy2XjTxdBFdW8TxfM6XUsW3arIn&#10;7r/pq7VrfHr9oK7+CGj3uoReANd17TLKazil1VLq1tLKJ57hItpZpfPfbvT/AFUDr/Du+9t6v4uf&#10;8LQ/4ROL/hU//CK/8JL9sXz/APhMvtX2T7Ptfds+z/N5u7Z/s/ep/DH3SI/Ec1+yp4f8T6D4B1qX&#10;xl4f/wCET13V/EWpa1Lo326K9+yrdXDyqnmxfK33q9xrxj9mrx94u+JHgPUrvxnFo8PiXTdav9Fv&#10;P+EfSVbR3trh4t0Xmszfw/xV7NjjdVEx5vtC1wfxT8AS/E3wbe+HF8Ra/wCE/tTRb9W8LX32LUIt&#10;ro/yS7G27tu1v9lq5jxj8RfEelfHnwL4PsbawfQtb0rVL+8lmjb7QktqbdUVG81V2/6R83yN92sX&#10;4P8Axn8TeI/2aLL4jeK9Bm1LX/s11dT6J4TsXlmn8qeVEit4mlZmfaqfx/eqP7xf2uU2/gp+z34f&#10;+BcGsSafqut+J9a1mVJdV8Q+Kb5r3U73auyJJZfl+VF+VV215x4o/YM+H3iHxBqEg8Q+MNN8Mapf&#10;f2lqPgPT9cZfD97cM/mu0trs/jdVbajr9z5dtdv8Cv2m7D46+IfEGjReCfGPgnVdBgtZ7q08Y6Um&#10;nzMs/m7HRPNdtv7p67W8+MHgO08YJ4RufGugJ4teVYU0ObVYFvXdl3Kvkbt/zL/s1f2uYPslSw+D&#10;+k2HxYl8eW01zDqUuhxeHfsKsi2kVrFM0qbF2bt25v723b/DXLTfsveFW8Kal4c/tDVxZah4u/4T&#10;GV/Ni81Lz7Ut1sX91/qvNRPl+9t/jruPEfxH8KeEhfR6/wCJ9G0eSwgW9uV1HUIoPs9uz+Ukr72G&#10;1Gf5Nz/Lu+Wt3QfEGl+KNDtNU0jU7TVdKuovNgvrGdZbeVP7yunystR/eDlOZvvhrp+q/FrSPHk9&#10;1drrGk6ZdaXbwoy/Z2ineJnZ127t37pdvzf3q9ENcL4J+LHgz4mT3qeEPGOheKWstouv7E1OC98j&#10;du2b/KZtm7a33v7td0ap+6B4J8aP2W9I+NHizSvEknjrxt4J1fTLOWwiu/B2qpYPLFK6syO/lO7f&#10;Mq/xVpeD/wBmTwH4O+GGteBV0+fXNK13zW1y71m6ee+1mWVNss9xP95pX/vLt2/wbKzfjV+1JpXw&#10;X8WaP4dl8C+NvG2sajZy38Vp4O0pL91iidVZmTzUZfmdP4a3Pgp+0D4Y+O+kXt7oKahZ3Wm3X2LV&#10;dF1aze11DS7r/nlPE33W/wB3cv3vm+VqmPLKPu/CEviicX8OP2J/CPw+8baL4luvFHjjxpdaGrLo&#10;Fr4r1pr210Tcu3/RYtq7PkVU+bd91KtfEz9kTQPHnjG98T6R438e/DXVdWZX1V/A2vvYJqMqqqJL&#10;PFtdd6Ku3eu3/a3V6X4V+MPgXx9qN1p/hrxnoHiPU7Nd1zaaTqsF1Lb/ADbfnWJmZfm+WpfFfxU8&#10;E+CdT0/SfEfjHRPD2p3/ABZ2Wp6nBazT/Nt/dK7KzfN8vy1YGh4d8N23hLw9a6Raz3M1vaxLEk17&#10;O9xcP/tSyy7ndn/iZq6YDFePfHb4i+JPh7Y+DZ/Dtrp9zLq/ivTtFvF1CN32Ws8uyV02yp+9X+H7&#10;3+7U3wm8feI/GvjT4n6Vq8djBaeF/ECaXp72kTo8sTWVvcbpdztub/SP4dtHxC+H3T1+iiigYUUU&#10;UAFFFFADKd1FeR/tK+O/EPwv+B/irxb4YisbzXtLgSa2t9Tid7d/3qK+5VZG+6zfxVU8MfEfxNq3&#10;7QHivwZdxafHouk6Fp2qW9xFE/2hpbqW4RldvNZdv+j/AC/LQH2eY9oor5Yl/bo8Pz6tt0X4cfFP&#10;xP4a+0eV/wAJfoPhKW40qVVbbLKsu7c8SNv3MqfwNt3V3HxL/al+Gvwq8VeGfDviHxVpdlqGuT+V&#10;5b6hBF/ZyNE8qT3SySo0UTbdqvt+8y0Ae30VynhXxz4f8baD/bXhrxBpfiDRdzJ/aOmXkVxb/L97&#10;96jMvy1V8FfFfwZ8SIrhvCPi7Q/Fq2rKs7aHqMF4sRb7u/ynbbQB2tFcv4V8VaH410WHV9A1ew1j&#10;SZWdIr7TLpLi3dkbY211+X5WXbVC/wDir4P0PwpB4o1Pxfolj4al2eVrFxqEEVlLu+7tlZtv/j1A&#10;HaUVxr/ELw2nhW38Tt4j0hvDM/lNBrH2uL7JLvfamyXfs+dnVV+ajRfiX4Y8Uaxq2iaL4r0XVtb0&#10;iXZfaZZX0U9zatv27ZYkbdF83y/PQB2tM2UV5P8AGn9oDwt8DNHtdQ8Rtd3Mmo3P2LSdH0m2e6vt&#10;Uu2+7b28S/eZuPvbV+dPm+agD1uivFfg9+0NY/FtdXW68FeM/h9Pp0a3EsXjbRm0vzYuf3sTb2Vl&#10;Xb83zfLXS2fxl8AXus6JpUHjbw7LqeuWq3WlWSaxA01/E2/ZLbru3Sq21/mX+5QB6LRXn/jX4zeA&#10;Ph1c29n4u8b+HfCt7cIZYLfW9Wt7J5V+7uVZXXctamteNNB8PXNpba3rNhpVxdRyywQ315FE88cS&#10;7pXVGb5kRfmb+7QB1Z6UDpXC6b8UPCGv+ELrxXp/izRb7w1aq7T6xa6nBLZW+37++dX2Lt/i+avP&#10;fhv+2L8JfiLf6hp+meNdCtr+31iXRbWyvdYs0m1GVXVFltUWVmlilZvkf+KjlD7PMe9UV4h4g+I/&#10;izRvjw/g6xttNbw//wAIhda6txLE32j7bFcJEibvNRfK2v8Ad2fw/froP2fvHmr/ABR+CngrxZrM&#10;dpbatrmjwahcRWKMtujSpu+RWZm2/wDAqiPvR5ogepUUUVYBRRRQAUUUUAFFFFABRRRQBDXiXwZ/&#10;5L7+0B/2FtI/9NVvXttfOGufs8/EZPjprfjLwj8ZG8JeH9dvrC71Tw3/AMIva3v2ryIoomX7VK+5&#10;d6xfwr8u6o+0EPhOY/4KA/E3whY/BPWvC194u0K08TveaTOmiT6hAt6Yhf27l/KZt23artu2/wAN&#10;fQ3gn4i+FfiHp11feE/Euk+KtOgl8iS60e+ivIkl+9sZonb5vmWsvxb8Dfhv4/1p9U8UfD7wz4k1&#10;VkWJr7WdHtbqXYv3V3yozba5Xxn8FJ9G8HQ+Gvgzr2i/A29ur77ZLd6P4Zs7hLpVTa6fZ22ru/1X&#10;z/e+Sj4Y+8HL7w39lH/kXviD/wBj5r3/AKWvXuRHFeSfs/8Awo1T4P8Agu60jXfE7eL9YvNTutVv&#10;NY/s9bLz5Z5fNf8AcK7qvzP/AA16zvq4g5c0uYlHSuW8V+MtD8D6PNq/iHWbDQdJg2LPqGp3KQW8&#10;W59i7pWZVX5q6quV8VeD9D8d6TNo/iLRbDXtHnKPPp+p2yXEMu19y7kZWVvmoA8F+BnjXRfiV+1D&#10;8XfEHhbVbbXtCt9H0HTf7W0+Vbi0luE+2yukUq/K21ZU3bf79fH/AMbPH/w38YfD++8Z6Zc/Crwf&#10;rU/iiJ4NHi0df+EwieLUl33E979oSSB28qWV90G1Ufbub79fpt4V8G6J4B0aLRvDWi2GgaVEzvFp&#10;+mWiW9ujM25tsSKq1jyfBzwE+sa3qn/CEeGk1TW4JbXVb5tHg87UIpfvxTtt3Sq+1dyP96j4ZRl/&#10;KG3/AG8fO+o+BvA3xy/bb+1azpukeONCX4eWepactztvdPuN17cIkuz5opfkdtrPu+/uSvJ9etrz&#10;w7+w18atI8NQW1ho+l/EHUrKW02SpaW+k/2rF9oidbf975HlO+7yvm8rdtr700rwP4a8Pz21zpHh&#10;7S9NuoLBNLgmsrCKJ4rVfuW6sqfLEv8ACn3ataH4b0nw3FdxaVpVlYRXtzLezraQLEss8v35X2/e&#10;dv4no5fdFzS5j4O/Za0qVP2ifCut2evfs72EL6ZeabLpPwjuZVvr+KVElXz4NnzbGgVtzbdvzf7t&#10;fonXB+EPg54D+Ht5cXvhTwX4e8MajdLtnu9G0qC1lkXdu2s0SKzLurv6U/e5RRPlD4nePfDXw9/b&#10;X8G6r4q8R6T4Y0z/AIQbVIEvdWvorWJpWvbX5N8rqu75H/75rxb4oauvxE8M/tSeO/hzLd3/AIVu&#10;tK0bRZ9c0pf+Qp9md/7Slt32/vVS1laLevy/J8vy19ueNvg34C+Ik1vL4p8E+HvE1xbr5UEut6TB&#10;evEv91WlRttb+g6FpvhrRbLS9H0+20rSbKJYLaxsoliiiRfuoiL8qrUx92PKafa5j4h1T/hQP/Cy&#10;/gF/wob/AIRf/hMv7di/5EvyvtH9k/Z/9N+3+V83+q2f8fHz7t3+3XjvxEsNS1741/HDTvFF5+z9&#10;balca3Laq/xXurqLVorBrdfsn2KX7kUXlPu3xfPv+/8Aw1+kPhX4PeB/AF9dah4a8GaB4b1O+Xbc&#10;3ek6VBay3HzbvnaJVZ/m+apvG3wi8C/E6S3k8XeDNA8TTWqssEmt6ZBePErfe2+arbaOUkxv2f4b&#10;y2+CngSC81nT/El3Botrby6tpc/2i0vGSJF82KXYm9X27t22vT/4arQwx20SxxKscSLtVEXai1Zq&#10;ub3iIxH0UUUywooooAKKKKACq03lpbu0n+q2/NVmigD85r74paB+z94XHiX4F/Hjw/4k8Neat3B8&#10;JdVuor2afz5VX7PYbf8ATLVvm+SBkZVf7/8AFXpX7ZXhD4eRfEv4MeKfGHhnw3FZXniF7XWNa12z&#10;tfKaD+z7jyorqWVdrLu2bVdtm5a+hLT4J/D7TPF7+LrPwL4et/FTTvcPrEWjwJfea+/e/n7N29tz&#10;bm3V0Hi3wZofxA0d9H8SaRYeINKdlaXT9StIri3Zl+Zd0UqstR/KH2j5R/azm8J/8MWa7/wqFvCn&#10;/CFLqNquo/8ACPN/xKVtftUX2pZf7O+fyvn/AHvlfPt31xX7LGlyL+0do+r2/iD9nyyhbSrzT5dH&#10;+EF+6Xd6rbJVee32bX8ryvvfJt3/APAa+4fCHgLw18P9G/srwxoOneHNK3NL9i0mzitbfc33m2RK&#10;q1meC/g54B+HV5cXfhbwT4e8N310vlT3GiaTb2Usq/e2s0Sruq/hI+zynytrniTUPgn4++IvwX0a&#10;4kttQ+Iepwar4Na33s9umou0WpOv9z7K8Vxdf8CWuV/bD0C58IfGX4VeH7OL4W2fgXTvC89polp8&#10;WvtH9iLcROqS/c/d+asH2fb5v+3t+avum88JaNf67puv3Oi2E2sackqWeptao1xarL/rVil+8m/+&#10;Lb96meLvBmheP9IbR/Emj2PiDSpWR5bHUbWK4t2ZfmXdFKrLUb8v90r7R+fE2iy6b+xL8T9On8Qe&#10;AdYtLrxlpt7FafC3UZbjStMWe9st9vF/FF8+99it8u/5Nvy17hc/CXwf8Gf2vfglbeB/DFh4YTUt&#10;F161vH0y2WJrpIord089/vStu/ibc3+1X0VafC7wZY+DV8JQeENFtvC/m+aujxaZAllu3+bu8jZt&#10;3bvn+796tW88MaRd65p+sXOlWk2q6ckq2movbI1xbrL/AK1Yn+8u/Yu7b96teYnlOi/hr5O+Oni3&#10;Svg7+1T8NfH/AI4uvsHgefRb/wAN2urTRbrfS9UnlilR5W/5ZebFE6b/APYbdtWvrGsLW9C0/wAT&#10;6Le6VrGn2+q6TexNFc2N7EssU6N99HRvlZax+GRZ8nfCH4r+IPFfxb+L/hpvi5pnxc8IQeGP7V0+&#10;40e2sIorBpZbhfsvm22/zWVET5mb+L7lXP2Mf2dvh1/wob4S+Mv+ERsH8VJp9lqS628e698/ytn+&#10;v/1u3b8nlbvKRdvy/LX0L4N+Evgf4epqEfhfwdoHhj+0VVL5dH02C1W6Rd2zzfKRd333+9/eauh0&#10;LRNN8MaPZaVpGn22laTZxLFbWNpEsUUCL91UVPlVa0/wh8R8EftMeM/hr4t1z4y22vv8KvDOseHI&#10;H09n8Y6QupeINWl+xK6PZf6Rby26rvRItnm/Nub5f4n6FpXhX45f8MW6dq8tp4w0dvDd/FqMSXnm&#10;xS3EGn2TvFcbX+bZKnzRP/uulfbl38MfB1/41tvFVz4T0e58VWy7YNcm06J72Bfm+VLjbuX77fxf&#10;xVHovws8H+GY9NfRPCOhaO+mNO9gLLS4ITZtL/rWi2r8m/8Ai2/eoj7sfeKPA/gL8PvDGlfHT9o/&#10;wVp3h3S7bwbLPo27w9FZxLp/73Tf3qeRt27X/iXbXnn7MmifAfwt45+IWkeINP8Ah/onjfTfiNqM&#10;Wh2Oq2tjBqdvF5sTWi2qSosuz/nl5X/AK+1NP8OaXpWs6hqlnpVtaanqflfbr6KBVluvLXYnmv8A&#10;efanyrurndY+C3gHxD4w/wCEp1LwH4c1HxLE0Vwms3ejwS3qvFt8p/PdN29di7fm+XbR9rmJ93l5&#10;T0iiiigAooooAKKKKACiiigAooooAKKKKAOZ8TahqOjaFf3ekaY2valbwPLBpiTpE91KqfJF5r/K&#10;m7+81cH8Nf2h/B3xQv20iznvNC8VWsSS3nhXXbZrLU7Vdu754H+8uxl+dNy/OvzV3Xiq5v7Pwzqd&#10;zounprGrRwO9nZPcfZ1nl2/Knm/w7v71eFH9mjV/ivfaZrXxq8QweIb2zlSfTtE8MrLp9jpdxtX9&#10;7FcK/wBqlb5N25pVX/YrSjGnKPNU90Jc32T6drmde/5G7w1/vXX/AKKro/uJXOa9/wAjd4a/3rr/&#10;ANFVmB01FFFABRRRQAUUUUAFFFFABRRRQAUUUUAFFFFABRRRQAUUUUAFFFFABRRRQAUUUUAFFFFA&#10;BRRRQAUUUUAFFFFABRRRQAUUUUAFFFFABRRRQAUUUUAFFFFABRRRQAUUUUAFFFFABRRRQAUUUUAF&#10;YN/pUl7rek3isvlWfm7kf7/zJtreooAKKKKACiiigAooooAKKKKACiiigAooooAKKKKACiiigAoo&#10;ooAKKKKACiiigAooooAKKKKACiiigAooooAKKKKACiiigAooooAKKKKACiiigAooooAKKKKACiii&#10;gAooooAKKKKACiiigDm/7Msv+fK2/wC/K/4Uf2ZZf8+Vt/35X/CiirID+zLL/nytv+/K/wCFH9mW&#10;X/Plbf8Aflf8KKKAD+zLL/nytv8Avyv+FH9mWX/Plbf9+V/woooAP7Msv+fK2/78r/hR/Zll/wA+&#10;Vt/35X/CiigA/syy/wCfK2/78r/hR/Zll/z5W3/flf8ACiigA/syy/58rb/vyv8AhR/Zll/z5W3/&#10;AH5X/CiigA/syy/58rb/AL8r/hR/Zll/z5W3/flf8KKKAD+zLL/nytv+/K/4Uf2ZZf8APlbf9+V/&#10;woooAP7Msv8Anytv+/K/4Uf2ZZf8+Vt/35X/AAoooAP7Msv+fK2/78r/AIUf2ZZf8+Vt/wB+V/wo&#10;ooAP7Msv+fK2/wC/K/4Uf2ZZf8+Vt/35X/CiigA/syy/58rb/vyv+FH9mWX/AD5W3/flf8KKKAD+&#10;zLL/AJ8rb/vyv+FH9mWX/Plbf9+V/wAKKKAD+zLL/nytv+/K/wCFH9mWX/Plbf8Aflf8KKKAD+zL&#10;L/nytv8Avyv+FH9mWX/Plbf9+V/woooAP7Msv+fK2/78r/hR/Zll/wA+Vt/35X/CiigA/syy/wCf&#10;K2/78r/hR/Zll/z5W3/flf8ACiigA/syy/58rb/vyv8AhR/Zll/z5W3/AH5X/CiigA/syy/58rb/&#10;AL8r/hR/Zll/z5W3/flf8KKKAD+zLL/nytv+/K/4Uf2ZZf8APlbf9+V/woooAP7Msv8Anytv+/K/&#10;4Uf2ZZf8+Vt/35X/AAoooAP7Msv+fK2/78r/AIUf2ZZf8+Vt/wB+V/woooAP7Msv+fK2/wC/K/4U&#10;f2ZZf8+Vt/35X/CiigA/syy/58rb/vyv+FH9mWX/AD5W3/flf8KKKAD+zLL/AJ8rb/vyv+FH9mWX&#10;/Plbf9+V/wAKKKAD+zLL/nytv+/K/wCFH9mWX/Plbf8Aflf8KKKAD+zLL/nytv8Avyv+FH9mWX/P&#10;lbf9+V/woooAP7Msv+fK2/78r/hRRRQB/9lQSwMECgAAAAAAAAAhAPjtjLL6PAAA+jwAABUAAABk&#10;cnMvbWVkaWEvaW1hZ2UyLmpwZWf/2P/gABBKRklGAAEBAQBgAGAAAP/bAEMAAwICAwICAwMDAwQD&#10;AwQFCAUFBAQFCgcHBggMCgwMCwoLCw0OEhANDhEOCwsQFhARExQVFRUMDxcYFhQYEhQVFP/bAEMB&#10;AwQEBQQFCQUFCRQNCw0UFBQUFBQUFBQUFBQUFBQUFBQUFBQUFBQUFBQUFBQUFBQUFBQUFBQUFBQU&#10;FBQUFBQUFP/AABEIAIIBs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5v7+10qxuLy+uYLO0t182Wa4l2JEv95mb7taSOrp8rVzni/8A4R7/&#10;AIRrWf8AhJ/sX/CO/ZZf7R/tPZ9k+z7f3vm7/l2bfvbq+Rvhg/ihPEFo37OUGs3Pw1TZ5sPj2WeL&#10;w+8WxPk015Ue/Vvv/PsaDdv+X7lOnR54yl8IH3BjoK5vxP4q0bwZotxq+tarZaNptvs8271CdYIY&#10;tzbV3O3yr81dCmdvzV84/theH/CPirw94atfFHjPQPCFxaat/aWn/wDCU2sU+mXrxIyvb3EUrorK&#10;6y/31b+JfuU6dOM6kYy+EJfCeu+DviH4a+IenTaj4V8QaX4k0+3l+z3F3pN5FdRJLtVtjNEzfNtd&#10;fl/2qg/4Wz4KPi//AIRD/hL9E/4Srds/sT+0YPt33N3+o37/ALnz/d+7XhP7JPjCx17w3430PRfD&#10;PgnR9S0h4vtWp/D5kfR9Ullt96PEyonzJ91lbd/vV85Sf8KQ/wCGQ2Wf+y/+F2fZn+5s/wCEp/4S&#10;D7R/s/6Vu+1f8B213RwEZSlH+8Tze7zH6NWmvafda5daRDqFpNqdnFFLdWMMqtLEj79jOn3lVtjb&#10;f92qI+IfhpPDkviBvEGlpoMU7W8upvfRfZIpFl8pkaXdt3+b8n+98tfOFl8UPD/wm/aW+IV3468R&#10;6XoMt14X0Ron1C6W38/yvtfm+Urf635/4Urz28mj1X/gnh4uul8xIbrxDeOm9Hifa2u/3W2Mrf8A&#10;j1arL7SXN9rl/wDJhcx9pab8SPCuveJ73w5Y+JdIvPEdmnm3Ok295FLdwL8vzPEr7l++n/fa1Q17&#10;4weBfB/iG00HXPGOgaRrFxt8rTr7U4Le4l3PtTZEzbm3NWR4J+Afw++G2pWmueHPCVlo+sRWLaed&#10;QtEZJp4neJm+0P8AenbdEjebLuf7/wA3zvu+XPgP/wAKE/4R/wAQR/F3/hC/+Fn/ANuX/wDwkP8A&#10;wmn2dbj7R5r7PK+1fN5HleVs8r5P+Bb65I4enLmlHm5Yl80uU+0fFvjrw/4A0lNT8R65p+habuSL&#10;7XqlzFbw7m+6u92VavaJren+IdItdQ0rULbUtMuI/Ngu7GdZYpU/vI6/Ky18L/toXOpv8dvBsrS/&#10;Dx/DUvh6V9J/4Wf5/wDZL3Hm/wCkbNvy+b5X2f8A1v8AD935q9W/Yu0q+034WeLbaPXvBmsebrU9&#10;xbQ+ALprjSbDzYom+zxbvu/vd77N/wAvm/w1rLCxjTjLm+Ijm97lOy8LfGXxZ8UfipLZ+E/D1svw&#10;00a9nsNV8TapIyy39xErqyWES/eVJditK/yt+9VPmSsD4i/Hzx14bsPjvPpVjo00vgv7A2jpcQP+&#10;9823ill+0f6Qm773y7dn/Aq3P2KprX/hmnwNbQrsuLK1e1vIj96K8ilZLhH/ANrzd9e8xlXzxWNW&#10;VOjWlT5fhLjzSjzEdszGBGl2+bt+bbVngdK8Z+MupfF+GbTYfhNpvhWbcss99e+KZ7jyU+5siiSD&#10;5tz/ADtvb5fk/wBqj4M+MPif4pGsXfj7wFafD20g8qKxsU1WK/uJ3+fzZWeL5Vi/1Sqv3vlf/ZrL&#10;2Mpx9p7pPwml8QvHOo6H4t8I+GtDghm1TWbxpbn7RlltdOg+a6uNiuvzfPFEv+1cI3z7NteVa9+3&#10;l4Y8NeIdesZ/Avj+bSvD+oy6bqfiS00VZdMtWifZK7SrL91Pvfc3bf4K7z4QQy+Ntb8TfEa5l863&#10;1mX7BoSI/wAiabA7qkqf9fEryy7v7rxf3a+OdT8C+OtY0z4u6vaeI9Qv/hqnjnUYvEng7SbOCK9u&#10;rPzU+1PFdbHl+7t3RfLuVHXf89ehh8PRm+Wp9kJS933T9IrPUINStYLy1lWaCeJJY3T7rK33WrB8&#10;f+NLbwB4N1rxLfQST2WjWc9/cRW+1pWiiRnfZuZfm+WrPgrW9K8S+FNH1TRp4rzSry2ims5YvuPE&#10;yfJ/47XJ/tOf8m9/EX/sXb//ANJ3rz40oyqxhL+Yqn7x5r4A/bX0Hxp4l0LSr7wP488GQ69Ktvp2&#10;reJtC+y2V1Kyb0iWVHb5nX7tey6t8S/CfhhNQTXfFGj6UdNiinvDfajFF9lilfZE8u5vkV2+VWb7&#10;1fPHwG/Z38Y6vpnw91zx/wDFG98WeH9Lgs9V0rw5b6VBYRQTrb/uvPli+adYt3y7tvzojf7NW7v4&#10;X+FPiZ+2F4yi8WaJZ+JYrDwzpMsFvqEX2i3V2lvU3PE37pm2/dZ1+Tc+371d86GHlKUYy92MfsmV&#10;OUpR5pH0R/wnXh6Xwr/wk661pr+HPI+1f2wl5F9k8r/nr5u7bt/2qreDviH4a+ItlLqfhXxBpfiT&#10;T4pfKluNJvIrqJJdqtsZ4mb5trL8v+1Xzz+0/wCEvB3gbQfg7oOr2f8AZvwksPESxarafP8AYok+&#10;zy/ZEuP+mH2jyt2/5P79YfwxPgWP9pXVX+Cv9lvpS+DZf7cTwz5X9ktdfaE/s/8A1X7rzdn2j7v8&#10;NZRwlOpHmiVzSj8R9K3Hxf8AAema/e6Vc+M/D9trGnR+bf2M2pwLcWqfL88qb9yL86fe/vLV/WPi&#10;F4Y8Nz3cWr+IdL0q4gs/7Qnhvr6KJorXdt+0Pub5Yt/y7/u1+bmsf8KS1L9kDSWgXR7z4uyvBcX7&#10;vEsuvfb/ALUjXr3H/LVV+Wf5pf3W3Z/eWvpnxh8N/DvxH/bOtLHXtKg1yws/BC3CWN8263eX7a6/&#10;vYvuy/ff76ttb5vvKldNTL6dL3pSl9r/AMl/lCNTn5j6ItPiF4Y1jwg/iux8R6XeeGkillbWLa8i&#10;e0RIt29/NV9u1Nj7vm/gpfCfxL8J/ECyu7zwv4l0jxJbwNsnl0nUYrpIn/us0TPtrxn472XgP4I/&#10;BSy8LDwvokPhTVNaisorTWF/4k9hLPcPcfaLhG+XyEl3N5Xyr91fkT5l8b/Zy8SeDNH/AGmPG+h6&#10;D4j8D3MWo+HLWKCHwdYLptjdTq1xKyRRfaJVnlSJt7Ojfd/u7HrnpYOnWjKUfs+8RKUo8p9eSfGD&#10;wQba6vv+Ez0D7FZ2sV7dXP8Aa0HlW8Ev+qldt3yo/wDC/wB1qtX/AMR/Cmj3kVtfeKNJtLueeC3i&#10;hub+JWeWfd9nRVZvvS7G2L/Ht+WvhH4ZfBDwbdaN8JfP0Gzuft/w11HWr5LhN32+fdZeU1xu/wBa&#10;sXnv5SvuWLau37qUax8N9G8VfD/xTr2pQNNq+l+BvDS6ffO297BpUfdcW/8Acl+RP3v3vkrt+o4f&#10;m/iEyqSjy80T7pPxU8GQ6Zqusy+L9FTSdJunstRvmvovs9lcK6K0Ur7tsT7mX5X+b5qyPg/49l+I&#10;LeKNQi8R+FPEuixam0WmXPha8+0bYNiNtum3snm/N/B/DtrzH4NfCjwtYeLvjF4Jbw1ps3hVb7Tv&#10;+JPcWyS2jf6BbtueJ/lZ9y72Z/mZvmq3+yfoGn+GfEHxs0rSNMttK0y18XMkFjYwJFFEv2C0+VUX&#10;5VrilRp8suWXwnR/KepzfFzwPby6ZA/jTQkuNUuGtbCKXVIN95OsvlPFF83zusvybF/i+WtfxV42&#10;8P8AgDSU1PxJrmn6Fp+9U+16pdRW8O5vurvdlWvgu9+Dng7Uv2Nfib4zvPD9leeKEvtcuINYlTfd&#10;2rxalceV9ndvmiX5fuJtVtz7vvvXqnxo1LwVc/tD/Du1+Lv9lp4QTwze3Gnf8JCy/wBny6j5sSy+&#10;akv7rckX3d/9/wDvbK0lgqbl7sublI5pR5j6a0DxlofjAyTaDrVlq8USo8jWNyku1ZUWWJvkb+NH&#10;R1/vK1c54/8AGmp6J4t8H+GtCggutU1e8aW5+0fOtrpsHzXE+xXX5vniiX/auEb5tm2vGf2N08LW&#10;vjb41f8ACC29pb+D21+1lsRYxMlvtayTe0X/AEy83ft2fJt+58myvTfhAk3jPWPE3xFupfOi1aX+&#10;zdDRG+RNNgd1SVP+viVpZd39xov7tZ1MPGhU977P/txEanP/AOknFar+3Jp9t4h1rTNN+FPxP8Tr&#10;pN9Pps99oPh5b20eWJtj7ZVlr3U+NtIe80fSrm/ttN1jWYPtFnpN9OkV9KirufZFu3Ns/i2/dr4J&#10;+Heu6lo/j34heV+0t4d+F+nxeN9WeXw5q2nadLLP/pHzP5s8qSqrfd/4DX0d+1d/Zvib4ZaB/Yl/&#10;53jK/voJfBGoaSySy/bPvpKjfMvkeVuaV/u+Vu/2a1q4Wn7SNKP2i4y96X909qv/ABt4e0ptVjvt&#10;e02zfRrZL3UftF1En2O3bftll3N+6X5H+d/7jVV034leFdf8TXHhzTfE2jX3iCCLz59JtL6J7uGL&#10;5fneJX3Kvzp83+2tfJsGq22pfsW/G3+1Vkh+Iq2uov4tt77/AI+Fv9j7P+2HlLF5H8PlIn+3WPo0&#10;Pwbv/FHwDX4QNoD+M21aK9urjRFV71bBbWVrr7a/+t+fci/6R825/wDfpf2fGEJe98MpR934R+09&#10;3miff2fkrzv4q+M/E3gzw0t14Y8GXnjzXbi4W3g0m3u4rSL7rs7y3EvyxLtR/wC982xf469DAzzX&#10;kH7Qnxo034G+ErfWLyS0GoaldxabpyXt0tratcS/xXErf6qJER3dv7qf3tlebTp81SMYx5pFfZIP&#10;gj8ZtS+Jd14h0vxH4Tu/BPjDRJIk1HQ7m6ivURJU3xSxXEXySq6/98sjLWP42+M3iyf4pw/Dz4a+&#10;H7TW9Vsfs9xr+t6tc7bHSIJW3rE6p+9lneJH2qv3d8TNuXftu/s8v4PvbfxDqWgeM9J8feJdRniu&#10;/EOs6ZeRXCvLt2RIqRM3lRIibYk/ur95m3NWR+zS6w+OfjVZ3nya8njBridH++8Etrb/AGR/vt8v&#10;lJt/4A9dkqdPmlLl+Ex97l/7eOl+M3xi07whYS6Ro3jXwPonj5mt3tdO8WamsCMrSrv3RK3m/Om/&#10;b/tba7Xxf468PeANKXVfFGvab4e09m8pbrU76K1iZm/h3Suq7q8H/bk+Hfhi5+Emt+KpfDWkzeJY&#10;LnS4otbezia+iT+0Lddq3G3cvys38X8Ve6eLfAvh/wAfaGmmeJdD03xDp6t5q2up2cVxEsq/xbZV&#10;Zd33qz9nThTjL+aRfN+85f7pj/CDxbqXjLwjLq9zqvhvXBcXl0lte+E7p7iya3V/3W5mb/W7fv7f&#10;4q5H4UfGLxVdeN5fh98TfD9t4e8ZeQ9/Y3umTtLpms2quiO9u7fOrpuXdE/zfxfdaqP7F1nBo/wm&#10;1a2tLaOzsoPFGtxQW8S7EiRdQlVURf4VpPji6Xvx4+BVnZNnWotV1G6Yp99LBbKVbjd/sM726/7T&#10;bK1dKKrTpfZ/mLjKXLzH0HsrzD44/HDTfgR4ZsNY1HRdZ8QPf38WmwafoNslxdyzyq7Iqozpu+5W&#10;18Tfiz4Y+C3hSbxL4x1P+yNEt3SKW7+zy3G1mbavyxI7V4n+27Zal4h8LfDKz0PV/wCwdVuvGunQ&#10;2ep/ZUn+yyssu1/Kb5X2/wB1qww9GM6kef4f5g+GJ3PwT/aG0b40avrGmweH/EnhLX9LWKa50bxT&#10;p/2K78iX7k6pufcjMjL9/wDg/wB2uN8R/Hfxxpnh74m3NtZaNNd+H/GVhoGnJLby7JLWdrLc0v7/&#10;AOaXbe/w7fu/crK/Zjs9T8GfGbxvoPxD1e8174n3kEEtrrcqpFaappMX+qe1iiRFg2PK/mxfN877&#10;t776+sCigrjita8qdCp7sebYiPwyieIfHL4neNfg/daf4jtPC9p4g+HsETNrv2SVk1Ow/ja6RPuy&#10;xIqvuRPn+fd91Gr1nQ9ZtPEWlWmpWc8d3p91EtxBcRfcliZdyutVPF+o6dpPhfVbvVJYodJgtnmu&#10;nm+4kSr8+7/gNeZ/sbW19Z/sy/DqLUvMS4fSYnRJvvpE3zRL/wB+tlY8salDn5eWUZES9yUf7x7p&#10;RRRXPzG9jKv9PttWsJrO+t4Lu1nXypIbmLekq/3WVvvVqKioNqrilzXyNZ/CnU/it+1B8StVvvij&#10;8RdEsfCuraStn4e0HX2tdMlX+z7edklt9rbld927bt3b3p832Rcp9c1zXibwZofjnTH0rxHothr2&#10;mMyu1pqdstxCzL91tjLtrwf9rDx98Uvhv4H1XxP4V8QaJo+jWtzp1utu+jvdX0nmXcUUree8/lRf&#10;f27fIl/3lZ/k9Q+LfwhHxb8LxaGPGHirwMI7xbv+0/Bup/YL19quvlNLsb918/3f9lKObl96Ifa5&#10;TpvDng7QfBmlxaV4f0Wy0HTItzpZadbLbwpu+98iLtrMPwl8Ff8ACYf8Jf8A8IhoX/CVbt/9t/2Z&#10;B9u+5s/1+zf9z5fvfdrzv9kZb6y+HfiDStT8Qaz4mbSfFes6VBqPiG8e9u5YILt0TdK33vlWveG+&#10;9/wGj2lT4okf3ZHM614A8MeJNb0zWdX8OaXqut6W++x1G7s4pbi1b737qVl3L/wCoB8PfDTeHpvD&#10;zeH9LfQZ52nl0t7GI2ssjS+aztFt27/N+f8A3vmry5PjXr9t+1FcfD7ULbTYfCt1YKmmamqut3/a&#10;Kxee1vL8+1leDzXXbt/1T1mfAz9o/UfiLZfFXWvFVpYaN4a8M3nn6Zc2yujy6W9r9qiuJWZvvNE6&#10;v8u371P2kuUvl/lPpfFee+I/hB4D8W63FrPiHwXoGt6zFtWK+1HSYLi4VV+ZFR2Xd8tee/sq/HHx&#10;P8WdM8Taf490a28MeNdEnt559Mt92xLO6t1uLR/md/m270b/AGonrov2ZPibrXxp+BXhfxnrkFlb&#10;6rqi3Dzw2SOkKbLiWL5FZnb7qf3qXvR+GQfEd14m8GaH450x9K8R6LYa9pjMrta6nbLcQsy/dbYy&#10;7aXwl4Q0Pwbo1vpWg6VZaPpsO94rHToEgt03NubaifL96vnz4u/FH45Xf7QL/Dz4Sw+ARDB4bg1y&#10;6m8Yrfb/AJ7iWLajWz/7C/w/8Cr2v4S/8J9/whsX/Czf+Eb/AOEu89/N/wCEU+0fYvK3/Jt+0fPu&#10;2/ep80uXl5gl8XKcfo3wCi8K/GSbxh4S8S6l4e03UZ5bvX/CyRLLp2pTvFs+0Ir/AOol3+Uzun3v&#10;K2/3q9sT7lO64oJxWcpSnLml9kBa4f4g+GdR8ZeEdW0Cy1V9Fmv4vs8t7bxbpYomP73Z867XdNyq&#10;38DNu+bbXcA5rz34x+Kb/wADfCrxh4m08QNqGiaPealBFcbmieWK3eVN/wAy/LuSnzcvvRCJ1Gka&#10;PaeH9OtNN0+JbSxtYkighiX5IolXaqLVfQ/DelaF9q/srTbSwF7ctdXP2W3WLzZX+9K+37zN/er5&#10;r+FXij9qnxfH4O8Q6qvwcTwZqi2t7cpYrqyagtnKFd9m/wDdebsb+L5d1Y2ifFD9p74p+JvHreAL&#10;b4TQ+GvD/im/0CD/AISNdTW9byH27n8h2X7rr/d/3a15pER+Hmj8J9UeGvCujeDNL/s7Q9KsdE01&#10;Gd1tNOtkghRm+Zm2r8tWtY0qy1/TrjTtRtYb+yuo2hntJY1eKVG+VldG+8teFfFn43eL/hH47+E+&#10;malb6Tc6PrMT/wDCU3cSy77VvNsrVJbVt3+q+1XsW7zVb5P7tS6B8fvEXiD9rjWvh0LCxj8E2Giz&#10;3EWoNHKLu4v4HtfP2vv2+Ui3qJ9376P83y1HvSlzcxfwx5j3iw0220m1t7S0gjtrSCNUiihXYqIv&#10;3VVapHw7plvrl1rEenWi6rdQLbz3qwL5ssSbtiM33mVNzfL/ALVeG+DP2iNZ139pTUvBmpaVaWvg&#10;q8S9t/DOrRb/ADb+6sfKXUEf59u1HldV+X/l3lrsvhH8Sta8ceNPippGoC0htfCviFdKs/skTK8k&#10;TWUE+6X5m3Pvlb7u2j3oS/xBy8vuno2t6JY+I9KutP1Wxh1LT7qJop7S7iWWKVW+8jo/ystZHhL4&#10;beGvh7Zy6d4Y8PaX4c06WXz5bfSbOK1iaXaq79sSr821F+b/AGa8t/aV+KPxI8Ea38OfDXwzg8Lz&#10;eIvFmp3Fkr+KYrlrSJIrV5/+WDKyfc/2q6n4G/8AC6/M1r/hcP8Awgn/ACy/sz/hCPt/+353n/av&#10;+2W3Z/t04yly8sZBI8cb9iTUtV+I2oa1rPxAtrzw5qV8l3d6VaeFLCyvb1IrhZ4ree/RfNlXdFFv&#10;3/M+3+Gvp3/hGNMTxB/bf9nWn9tfZvsX9o+Qv2jyN27yvN+9s3fPtrfzzXzxoPx21n/hprxf4A1q&#10;z06z8NWltu0TVot6ytPFa2t1dRXG59v3L1HTbt+WKWtamIqV/il8IRjE9o8SeGdH8Y6LcaVq+m2m&#10;sabcr+9sb6BZ7eX5t/zo3yt8y1i6b8KPBmky6PLY+FNEs20ZJV0z7PpkCfYFl/1qwbV/db93zbPv&#10;V5H+z/8AtIa14/8ABPxK8VeM7Cx0jTPDWoyvZ/Z4pYm/sv7FFeW7XG93/e+VcLu+7/u1r/swfGzx&#10;V8TfDXiiz8e6NaeHvHvh+6RL7TLXd5SQT26XVo3zO3/LKXa3zffiesfaVI+7ED1O38CeHLD7KLXQ&#10;tNhNnZvplqkNnEvkWrbd9ug2/LE2xfk+78i0n/CvfDf2OWzPh7S/sk8EUE9v/Z0WyWKL/VI6bfmV&#10;P4V/hrkv2Z/iXq3xp+BnhLxtrK2ltqWr2ryzw6ejpbo6yunyKzu38H96vNfiT8TvjtrHx/13wH8K&#10;Lb4f/YtG0Ww1W6uPFyX+5mneddqNbP8A9Mv7tHtJcwcsZ+8fQ9hoFjYXl9fW1jBbXd+yveXEMarL&#10;cMqbU3t/FsX5fmpNM0DTNEvdTlsNNgsLm/uPtV5LbwLG11LsVfNfb95tqou5v7lYvwq/4Tb/AIQv&#10;T/8AhY39gf8ACX/vftn/AAjPn/2ft3ts8vz/AN79zZu3fxV3VEpSA48/D/w6PD93oKeH9N/sK983&#10;7Tpf2GL7PP5r75t8W3Y29mZm/vV5v+0d8BNQ+N3h3RNM0jxHZeG4bCdpWi1Hw3Z61az/ACbE/wBH&#10;uPlVk/hdf4Xdf4694pAOTVxrSpyjKIHgfhL9nO78MfDPX/DjeMbq58ReJZVbWPEn2OK3eX91FA62&#10;8EWxIP8AR4tibfu/e+avZNI0a08PaXaabp8C2enWsSW8FvEvyRRKu1EWtb+OnH/doqVpVZXlIiMe&#10;X4TyzVf2c/hTreoXWoah8N/CV/f3cryz3N3oVrLLLK33nd2TczV08Xgnw9Z6hplzbaHYQ3elwNZa&#10;dMlrErWcDbd8UTbfkT5F+Vf7tdZlaOKmU5S+0X7p5Z8VvgtovxF8HeMNKtoLTR9b8S6U+lXOuQ2a&#10;y3HlbNqb2+RpVT+7urY8JfCrwv4N1KXVdM0DS7PXbqJYr3VrSxiiurrbt/1sqrub7v8AE1d2MdqD&#10;iq9rU5eXm90PdDr0Fcj4z+HXhf4hWUNp4o8P6X4ktIJN8dvq1nFdJE/99VlRvmrr/wCGisI80Zc0&#10;Ze8M4vwZ8MPCHw9iuF8L+F9G8Mfatvn/ANjWMVqJdv3d/lKu771cJ8R/2fv+Em8d6V418NeJdU8D&#10;eLbNooJ7uxKzW+pWqv8A8e91A/yy/K8uxvvIz7vm2JXtx5FA4FaRrVIy5hf3TnvEXh3TPEmnS6dq&#10;+nW+q6ezRSva30SyxOytuT5G+X5WVWrosfLT6KOaTA5bS/Dem+HbSa20ixttNt5ZZbh0srdUTzZX&#10;3u+1f4nZ9zf3q84+D3wCT4d+IdT8V+I/Ed/478d6jH9ln8Q6nEsXlW+/d9nt4F+WCLd82xPvN81e&#10;20EZo9pKMZRj9oDmPEfg/Q/HOmPpXiPRbLxDpjMrtaanbLcQsy/dbYy7al1jwzpWtraf2nplpfpY&#10;3K3Vt9ogWXypV+5Km77rr/eroqdnNRGUo+7zAcrqPhLRdV1fTdS1HSLDUNT053lsbu6tkllsnb5W&#10;aJ2+ZN3+zXUU4DFBGavm5viA8Q+L/wAC5fjR4g0q31vxVq1r4Ht182+8K6cFt01Sfd8v2q4X5ng2&#10;b0aD+L5G3fJXr9tbR2VusUSrDEi7VRPlRauuBihMYNEpSl7v2SOX3uYdtop1FTyI0uQEZSvE/gz/&#10;AMl9+Pv/AGFdI/8ATVb17eeleFeLP2N/hB47+J6fEXXfCP2zxlFPb3S6n/ad5Ftlg2+U/lLKsfy7&#10;V/hqvtD5vdPJ/wBvH4larqnhPVPhrofwt+JHifULiXTr9dZ0Tw817pm2K7indPNR92/bE3y7fvba&#10;98+DPxcf4weH73V/+EK8Y+B/st19lWx8aaV/Zt1N8it5qpufcnzbd3+w9eo48uvOfjF8DvBf7QPh&#10;eDw/470b+3dFiuVvVs/tk9v+9VWRX3xOrfdd6f2eUn3eY479lFP+Kf8AiB/2PWvf+lr17uRxxXA/&#10;Cj4P+E/gb4Mh8K+CtLbRPD9vLLcR2n2qW42u7bm+eV2b/wAerv6j7PKSfMHxR+Amp/GnWfHmmQ6r&#10;e+DZWvtLvdM8Q29rveJktXiuPK+dfvxSyxblf5d9ee/ED4S+J/EmsfFb4deGNNu/DWmeL9d0bTYt&#10;dfSnuLKz0u20iJpZdrbUlXdAtrt3fel2/wANe2/F/wDbD+En7P3iiLw94/8AFn/CParPZrexW76Z&#10;eXG+JnZd++KJ1+8j17HZ38F/Zw3cDb4ZY0lV/wC8rUU/djLlNObl+I+P/B/wp+Kvwa/aT8NeKfE/&#10;j27+K+n+LbR/Deqy2PhVdN/s5YlaeyllW13rs3+anmvt2eb/AN881+zD+0ZqvwZ+DfhTwHrnwI+M&#10;lzqWl+bBPe2Xg92tPmuJX3IzSq23a/8Adr71/go/go5ifsn56/tefDzwtrf7VUOr/ED4L/EH4reF&#10;V8JW9rav4O066nSC8+13DvveKWL+B/u72+/92vp/9mLWNDuvhPptp4b8C+KPhvoGlyvp9poni6zk&#10;tL2JF+bdskllZk+f7zN/er2wPSLVR92IvilzDx0paKKYyM9a8r/aG0681v4DfEPTtPs57/ULrw7q&#10;VvBaW0TSyzytbyqiIi/fZm/hr1WkJxUS96IRlyy5j5M/Zj/Yi+FPw70vwL43tvA8uj/EC10y3mlu&#10;7i+v/NiupbfbcboJZdqN87/Js+WvmR/hn8PdL+K/xNvPiP8As1/Fvxx4iuPGupahp+veGdFv2spb&#10;Vrjdb7HW6iV/423bf4/vV+pwGO9GVWq5ve5ifs8sj5w8c+DG+PGueHVudG1vQdE8R+AdZtbh9Qs2&#10;iuNLlupdNeJJU+7FOmxn2b/vRN/cribzwV4o+AvivQr/AEXTNW+IOq6N8PteWTU7bTn/AOJprM+o&#10;WUvz7d6o0svmts3/ACoj/wAK19i53rS5oj/dK5j889e/ZZ+NPwc8I+EvFVn8Vrn4kH4d36avY+EL&#10;HwhBb3F1ubbeos8TvJK7RS3H3t29v9qur8PfHS++Bfxi+MRu/g78VfFVp4g1+DVLPUPDHhSW6t2i&#10;+wW8X33dPm3o9fcL0UwPhn9s6yt/i94e+CviLxD8LPG/i3wi2oz3useE9M0ef+2LeKWyfykliidW&#10;iZZdm796v3K9A/YybwTomleIPDvgD4PePvhNpMM66hPF420yeBbyWVNv7p5biVnZUiXev+5X1NRU&#10;R9wJe8Mr5T8e/s7XPxl1v4i2k93qXhhk8XWd/Z6tDA2+e1fRbW1u4on3p8ssT3EG9Put/uV9X0UF&#10;RlynxJ49+GvjXxlf/FD4eeH7PUvC1v4y8dWrf8JG+lNPaWenW2kWUry7W2rKry26W+3dtbe6/wAL&#10;1a8G/Cb4sfBf9onTfEfifxrffFXT/GOny6Bq19p/heKw/s5rdGlspZVtdy7Pnni3vt/1qf7O37Ro&#10;q5SJPgz9l39pLVfhH8GPBngHXPgT8Zv7S01PstzfW/g9/sm97h2372lVtvz/AN2ud/aj+Hfg7WP2&#10;pdU1f4kfAv4h/Fnw/L4b06DTLnwdpd5PFb3Cy3Hmq7xTxL91ov4mr9FAMU0nFKXxcwv7sTyX9nbW&#10;NF1T4T6FHoXg3xP4A0XTov7Ns9B8U2b2t9BFF8qbkd3bb/dZmr1/oKB0opt8xMY8otFFFBYUUUUA&#10;FFFFABRRRQAUUUUAFFFFABRRRQAUUUUAFFFFABRRRQAUUUUAFFFFAHlf7T6/8Y4/FP8A7FbUv/SW&#10;Wrf7Pf8AyQb4b/8AYu6d/wCk61o/E7wf/wALB+HPifwqlybD+3NMuNM+1mLzfI8+J4t+zcu7bv8A&#10;u7q8L+F37O/xt+H174as7z9o3+3vB+hvb27aD/whNhB9otYvk+z/AGjzWdPlXbv+9URCR5R+01+1&#10;/PoHxw1/wBD8cLH4HWXhyC13XcnhKXxDd6pPPF5r/wALRRRIjxf7e7f/AA12Vv8AtMeLNe/Zp+F/&#10;xtsNVtoNKtdait/GVtb2y/Z7yw+0PZ3FxF5qNLFsfZOvzp8m/fXonxU/Z18T6t8QdQ8Z/DH4pX/w&#10;s8Q6zBBb6wn9i2uqWl+sCssT+RLt2SqrbPN3fdVFrtbH4U3+qfB278GeNvEFz42uNW0+fT9W1W6t&#10;orV7rzVZH2xRLtiT5vlRfu/3n+9RH3Yh7spGZP47udS+MGoaVpl86eHfCWi/bdceKJHN1dT/ADW8&#10;G/Z8myKJ5W2uv+tt/wCGvhfRf+Chmr6lr+ieMbj426SWvdTgWf4RQ+EpfKgspZUidf7XZF/fpE3m&#10;7t3lean9z5a+7P2dvgc/wR+Hkug6nr8vjDWry6e41HXri38p71tixRbk3tt2QRRRfe/grzfRP2XP&#10;iX4G1G00bwj8e9Z8PfDS1usQeFpfDthe3dva/ee3iv5fnRfvLF8jeUuxfm2VceWMv7ofZ/vHd/tu&#10;f8mk/Fr/ALFu8/8AQKyfj74j8feGP2fdFufhxFdjWLiXTrW61HTNI/tW706zfast1b2X/Ld1+T5P&#10;7u5v4K9D+N3w2f4ufCPxV4JXUV0j+3tOlsPtxg8/yN67d+zcm7/vpaxviX8OfE/iHwTpWmeDviFf&#10;/D7X9LZHg1Wzsbe9il2p5TrcWsvyyptb+8u19jfwVIfynC/sfeOr7x54c1W+uvjlYfGiL7RF5U0P&#10;h6LRrvTm+dXiuLdW3Dfs3LvVW+RvvLXd6j4e+KM/x80XWrHxBpsPwqj0mWLVNBeJPtst/wDPslR/&#10;s+7b/qv+Wq/d+7WD8EfgLrXw31/xH4u8YePLz4ieONegtbK41b+yYNKiW1g3+VElvB/F+9bc7N/c&#10;+7trb1T4YeIdS+PmiePoPHWqWfhyw0mXTZ/Baeb9kvZ2d/8ASG/e7dy71/5ZN9z71OXxRJPXjxXh&#10;/wC21z+yb8V/+xdvP/QK9w6ivPvjX8NpPi58JfFvgoaj/ZH9vafLYfbjB5/kb1279m5N3/fS1Mub&#10;7JUfdkfGH7LHwu+B118SPDFz4e/Zv+J3gXxLZwfbYPE/iawv7fTElWL7+9711+f5tvy15d8L/h38&#10;FPHXiXXLbxn+zt8R/GuuX/jLU7WXxfo9nff2PtbUJURmliukVViX77bPl2tX6n6Vpv8AZukWNju8&#10;37LAsW/+/tXbXylo/wCyf8a/BLarbeD/ANpD/hF9AvdTvNUi0keA7C7+zvdXDSunmyyszfO1Vze8&#10;H2SH9pNE8I/HXwr8Q7ZpIk8C6Vb3F4ElZU/sue9+y3u/+8qRP5v/AG71j/BrxPaWPx++JXxY1e8Z&#10;NK17wVB4nR3+5Fp0V1dRWm3d93fa28Uv+9K9fSg+GMF/4g/tLXp7bW4p9AXQ7y0u7FNl18+92ZPu&#10;7W/55ba4bx7+zPb+OPEl5eR6yNI0K90rS9DvNGisVdJbOzvnung3b1VUlV/IZNv3N33t1ZR5ox5Q&#10;92XxHgX7J3xL0HR/jrbxW3jXSfEF38WtHn8Ratp1lrEF7Np2sxSvL9n2RO+3/Rbjytv/AE5V7f8A&#10;sY/8e/xl/wCyl69/6NSrvjr9kPwHdv4e1DwL4c8M/DjxRomsWuqWes6P4dgV/wB03z28vleUzRSo&#10;zoy7/wCLd/DXEQ/spfGHw34p8YXngP8AaE/4QzRPEGu3muPpP/CF2d/5Es77nXzZZdzfw/3f92ti&#10;Je8cT/wUE0jwtrHxj+DFp428A+IfiV4fa11x5PD3hS2ln1CV9lvsZFilifav3m+avZP2PvBHgPwt&#10;8PNQn8A/DfxR8MbK/vmefRvFcFxDfNKiovm7J5Zdq7fu/NVf4wfs4eOviDqnw98QaD8WP+ET8YeE&#10;rO6tZNb/AOEbgvftj3CRLK/kPKsUW7yvu/N9+u2+C3gD4keCoNWi+IfxOf4myzvE1nN/YNrpH2NV&#10;3b12wM3m7/l+9/coj7seUuX2T15+or4PufGMvwF+OXxN8Uwb5k8b311osFu8reVLr0FvavpsSr/C&#10;0qXFwn/bJK+7XPSvNtB+Eum2Gq6tdarBY6891r//AAkNmLqzR/sE/lRRI0W/d867W/ertb56z+1z&#10;ES5vd5T5R8AXkH7NP7KfxQ0b/hI1s9Q/4S668N2uvanOqIl7dfZ7f7bKzPtVUZ3uH/2Uet39m3xP&#10;4Y0f4afGr4SeFfFWn+JtC8IRXVxoWoaffRXqPpt5btKieajtuaKf7Qjf8Ar1RP2VtL1fxV9q8UXl&#10;j4m8MPruqa+3hvUNKWW3lurpYkiaXe7K3kIsu35fm83d8uyl1P8AZM8Oad4+tPEHgez0TwDaS6Fq&#10;Ohaxpmj6FFFFqMVyqeU7+U8W1opU3b9jblZl+X71TKPNH+8XE6j9j8f8YqfCT/sVtO/9J0r4i+Nn&#10;hX4Z69+2H8Zf+Fg/BX4g/F2WJNG+xzeCbG6uEsf+Jem9JfIuItu/5du7d9x6+hPhd+zD8b/hrH4U&#10;0qD9pB7zwhoH2W3TQ/8AhBrFPNs4tn7jz/NaVdyLs3/erR8X/swfFKb4zeMvHfgH43r8Pl8T/Yvt&#10;mmDwlbap/wAetusSfvZ5f977qr96tY8vNzBH4eU9k+D/AIc0bwn8MvDuk+HdGvPDmgW9nE1po995&#10;guLNH+bypfMZm3Lv+bczV6LXEfCrw74l8I+C9P0zxf4qfxt4iieX7Trx0+Kw+1bnZk/cRfKm1Nif&#10;8Brtj0pyIjHliSUUUUFhRRRQAUUUUAFFFFABRRRQAUUUUAFFFFABRRRQAUUUUAFFFFABRRRQAUUU&#10;UAFFFFABRRRQBCOlfN2t/tDfEj/heet+CvCHwZfxboGhX1haan4k/wCEotbL7P58UUrN9llTc2xZ&#10;f4W+bbX0iOleJfBn/kvv7QH/AGFtI/8ATVb0RCHwln4wftHeFPguso1q112/lge1SVdJ0W6nt4mn&#10;lSJEe62/Zom+dW2PKrbf95d238W/F/jbwR4ZhvvAHgX/AIWRrDXKxNo39tQaXsi2vul82VdvyMiL&#10;s/264D9vn/k2TXf+wnpP/pyt6+iJKj4oh9o8m/Z/+K+p/GDwXdatrnhf/hD9Ys9TutKvNHGoLe+R&#10;LBL5T/6QqKrfMn8Nes14f+yj/wAi98QP+x817/0tevcv4Go/vA48kuU8R+Mv7V3wr/Z/v7XT/H/j&#10;ODRNQv4nlgtIba4u5fK/vukCOyL/AHXbbu2Nt+41eo+GPFWkeM9EtNa0HU7bWNKvIvNgvrGVZYpV&#10;/wBl1r58/Z3/ALI/4aD/AGiv7T+zf8Jr/wAJBa+fj/j4/sn7Bb/ZPvf8sv8AW/d/i/4DVj9ij+yf&#10;+EV+If8AwjH2b/hB/wDhNdS/4R/7D/x7/Zf3W/yv4fK8/wC0bdny0RCR9OUUUVYHCfEz4leHfhN4&#10;L1LxZ4s1X+x/D+mqj3V88Dy7Nzoi/IiszfM6/dWqHj/43+Cvhd8Pf+E88Ua0um+FGSJ/7USCW4Rl&#10;l2+V8kSO3zbk/hrw/wDa5+J1ro3jvwL4TvPBHib4iaJBLLr+u6N4U0j+1LhVVXisvNi3qqxPL5su&#10;5/4rWvAbbx5rOr/sRWnhGz0zUNF8YeC/HOjaPY2XjKze1uEi/tKKXTXuol+ZF8p4lbZ/cfbUc3NE&#10;o+0/g1+1D8Mfj5cahB4E8aWuvXVh89zbmCe1lRezeVOqMyf7S/LXsP8ADXx18K38b6d+1dDJ8Z7b&#10;w6nj7VvCktp4dvvBMj/2Y9nFcJLdRSpOv2nz97ROrNui279m1t+77GSrkR9ocOlLSDpS0DCiiigA&#10;ooooAKKKKACiiigAooooAKKKKACiiigAooooAKKKKACiiigAooooAKKKKACiiigAooooAKKKKACi&#10;iigAooooAKKKKACiiigAooooArOOlfMd78Pfjz4V/aA8W+IfBE/w+fwL4l1DTru+TW2v/wC01iit&#10;4reXyvKTyt22Jtu7d/BXr/xm8Waj4H+FfjDxLp6wPqGiaRdalBFcbmiaWKB5U3fMvy7kq98KfE9z&#10;4z+GvhTxFqKwpe6ppVrqE62+7yleWJXbZu/h+aj+8Hw/9vHnPxa/Yo+Dnx08VP4l8ceDv7b154Et&#10;2u/7VvLf90v3F2RSov8A47Wda/AHVP2fvhvcaJ+zdoPhXQdQvNWW8vLfxleajcWTJ5WxmR0dpfM+&#10;SL/Z+9V/4x/tTaH8J/FK+G4/C3jTx54jitlvbvTPBGiNfy2Vu29Uln+dVRX2Nt+fdxWnc/tK+Do9&#10;D+G2uW76hf8Ahzx/qMWm6Zq0MCrFFPKjNEk+50dN7Iyfcb5/lfbUfZ90v4Sb9m74feLvhv4D1K28&#10;ayaNN4l1TXNR1q8Hh95XtEe5uHl2xeait/F/FXsPRq4q88eW9n450Twh5FzLrN/YT6g3lKuy3gie&#10;JHeX5vl3PKqpt3fx/wB2vHrb9ubwNqXje00iz0HxjP4avNTTSIPiAmiufDUt0z+UqLebvm/f/ut+&#10;3bv/AItnzUfF8JH96R1Xxk/ZR+Ff7QGo2uoeP/BkGt6hYRPFBdw3NxaS+V/cd4HRnX+6jbtu9tv3&#10;mr1Hwx4V0fwXodlo2g6bbaPpNnF5VtZWUSxQxJ/sItfMf7c3wq1K5+G3iv4laR8SfH3g/VfDmgSy&#10;waZ4Y197LT55Yt7q8sSpudvn279y/KqV678QPjFpXwd+Fuj+Jtcj1TUZrpbWys9M0+2a61DUbyVP&#10;kt4Iv4pW+b/vmj4YhI9gorx/4J/G5fjEmq3H/CEeOPBUtgER7bxjor6a8+7d88Xzujr8v975f+BU&#10;uo/H7RNE/aC0X4QXVnqD+JdY0qXWre7SOL7Ituruux237t37p/4avlA6+x8GaRo3irWvElnYlNa1&#10;aK3ivrtpXZ5Ug3+UvzNtVU81/u/32rh/iL+zL8NfitceIbjxNoLakniOKztdVRL66t1ultXd7fes&#10;UqfMju3zfe/hr2QFRVS6uYrOCWe5dUijVnZ2/hWolyh/hPGfgv8AsofCf9nbVtQ1LwN4OttC1K8g&#10;8iS7kmnupfL+9sV55X2L/e27d2xN33Vr3L5a+cP2YP2g/EXxg1/xbpni7RrTRNQtRBrWhJaIy/at&#10;BvN32SWXc7fvf3T7/u/wfLX0f8tV732gCivmb43fFH4yWXxq8O/Dz4VQeCXu77QrrWrmXxjFebFS&#10;KeKLaj2r/wDTVf4a6/8AZu+KfiP4s+Cb288T6bptpr+jaxdaHeS6DdNPp91LA+17i3Zvm8pm/gf5&#10;l21MfejzBL3T2nFH8BoHSvmz9pD9onWvgz4x8N2unafZ6l4ctfK1Lxle3LP5ul6XLdRWsUsWx1+b&#10;zWlb5t3yW8tLm96MQ/vH0pRXzX+0T8W/ij4b+JXw68G/CmLwjPqXiiDUbiWXxcl00CJapE/yNbPu&#10;/jb+Fq2v2aPi94v+JWl+L9K8cWOhW3izwnrkuh3154Znlm0y5lWJJd0Xm/OmxJURldt25H+791XH&#10;3gl7p77RSZr5Nv8A40fHX4i+KfFF58IPCfhG58F+GtRn0qSXxdeXUV7r11A224Wy8r91Eu9WiVpf&#10;l3fN/eVTmA+sgMUtedfBD4o23xo+GGg+LrOzn03+0Yn8+xuP9bazxu8U0T/7kqOv/Aa9FquXlAKK&#10;KKYBRRRQAUUUUAFFFFABRRRQAUUUUAFFFFABRRRQAUUUUAFFFFABRRRQAUUUUAFFFFABRRRQAUUU&#10;UAFFFFAHlX7Q2nXmt/Aj4i6Zp9tPf6hdeHr+3gtLeJpZZpWt5VRURfvszfw14r+z/wDtPXMWifD/&#10;AMBXfwU+MGlX0VhYaPPq2oeFGg0+3dIkiaV5Wl+SL5Pvba+vH+5QlQB+eX7Rnws8QeFvj/4y8Y3P&#10;/C9JvC/iiOwktpvgjqKb0nit/KeK8tfvfdRGWX7vz7a9W8OfAt/EP7E83gnw/Z+LdB1DyJ9U0MeN&#10;JIBrdvf/AGp723luvK+VX8/Y237yq3zfPX1svSqUt/BFeW9s0uyWff5Sf3tv3qLe6VzHzz+znY+J&#10;/iJpXif4g+ONI1Lwt4g8WxRaVBpOoQNb3Gm2FqjRbPKf7m+4e6n/AN2VP9mvjbwj8Edc0Kz0X4a+&#10;ONI/aX1LVbCe3tWsdE1G1uvB0vlOjW7pLKvlRQfLE+x/9V937yV+rtBOKOblkTKPNHlPFf2uNE1D&#10;Xf2ZfiXpWkafd6rqd7oV1DbWNlA9xLO7L91EX5masX4+2emw/BfRo/EHwy8R/ETSonsnu9M8Ml/7&#10;WsHiTdFcQIksUrMkqov7pldd7t93dX0JRUfzAfKP7F9548ubrxRHqcfxIT4exJAmhv8AFeKJNd+1&#10;bpWul3L+9eD5otry/wC6v3a9S1X4oeI9N+PmieALXwHql54cv9Kl1KfxpF5v2KzuFd/9Fb91s3Ns&#10;X/lqv3/u165/dorYArw39p7SNc8YfCq48FeGzdx6n4vni0CTU7e1edNMtZf+Pq6l2/wrAsu3e67n&#10;dF3fPXuIOaWolHmCMj4k0r4M/Fr4I/Hn4f8AjrWfiBd/FLT5QPCOp2OmeD4rBrHTpUdopW+zO+6K&#10;KdIvmZfkV3+b71fbZ6UUVYvtHwT+254G0HxB8fPBOp+NfhF44+K/gy38PXlu1v4O066uHivGuIni&#10;d3gli2/J5v8AH/H92vWv2I7HxBp3w01izufD3ibwr4Mg1qVPCGjeMtqatZabsX91Kv3lVJfN8pJd&#10;z7Nnzsmxq+nKKiPux5Ry94K+G/Ef7M/xT/aA1P4keIY/iTL8NdA8aTS6NP4ZvfCsF/NLptq01vbu&#10;8s7pJH5uZZVRduzz6+5KDRy8wc3KfmT8XPDWo+PPD/wFb4v/AAh8f/EG18L22uaN4h07w9ot1Lcy&#10;3UX2eK3ukaJ4v3Uvlear7trfP96vor9h7R9S0XQfFttZ+GPFHgb4bW98n/CKaF40i8rU7NGTfdpt&#10;Z2ZYPN+5vZm+/wDNX1UDwKF61fMR/KOPIr4s0L4meNv2W7/xh4Fl+EHjbx5Fea1f6v4Z1bwpZrdW&#10;V0l5cPP5V7Lu/wBFZJZdjOyt8nz7f7/2r2pajl97mLPHv2YfAGr/AA5+DOiaV4hSBfEU8t1qmpw2&#10;7boorq6upbqVFb/YaXb/AMAr2GikJxVN8wC0UUUwCiiigAooooAKKKKACiiigAooooAKKKKACiii&#10;gAooooAKKKKACiiigAooooAKKKKACiiigAooooAKKKKAOa8VHWl8O6n/AMI8to+tpA/2FNQZlt2l&#10;2/J5u35tu7+5XlXhP9pjT/7YtPD/AI+8P3vwu8WXDLFBaa26vZXsrbPktb1P3E7fMvybll/2K9V8&#10;Vf21/wAI/qX/AAjzWia68D/YW1BWa3WXb8nm7fm27v7teP8Ah79lfRr+6TUvifq9z8WfEDru3+JI&#10;Iv7Pg+RFb7PYL+4i+6nzbGb/AG/mrelycv7wJc32T6Frmde/5G7w1/vXX/oquj2bE2rXOa9/yN3h&#10;r/euv/RVYAdNRRRQAUUUUAFFFFABRRRQAUUUUAFFFFABRRRQAUUUUAFFFFABRRRQAUUUUAFFFFAB&#10;RRRQAUUUUAFFFFABRRRQAUUUUAFFFFABRRRQAUUUUAFFFFABRRRQAUUUUAFFFFABRRRQAUUUUAFJ&#10;RRQAtczr3/I3eGv966/9FUUUAdNRRRQAUUUUAFFFFABRRRQAUUUUAFFFFABRRRQAUUUUAFFFFABR&#10;RRQAUUUUAFFFFABRRRQAUUUUAFFFFABRRRQAUUUUAFFFFABRRRQAUUUUAFFFFABRRRQAUUUUAFFF&#10;FABRRRQAUUUUAf/ZUEsDBBQABgAIAAAAIQBxQlXE4QAAAAsBAAAPAAAAZHJzL2Rvd25yZXYueG1s&#10;TI9BS8NAEIXvgv9hGcGb3aya2MZsSinqqQi2gvQ2TaZJaHY3ZLdJ+u+dnvQ0M7zHm+9ly8m0YqDe&#10;N85qULMIBNnClY2tNHzv3h/mIHxAW2LrLGm4kIdlfnuTYVq60X7RsA2V4BDrU9RQh9ClUvqiJoN+&#10;5jqyrB1dbzDw2Vey7HHkcNPKxyhKpMHG8ocaO1rXVJy2Z6PhY8Rx9aTehs3puL7sd/Hnz0aR1vd3&#10;0+oVRKAp/Jnhis/okDPTwZ1t6UWrIX5+YaeGJOJ51VWy4HIH3mIVL0DmmfzfIf8F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PyacSCHAwAAVQsAAA4A&#10;AAAAAAAAAAAAAAAAPAIAAGRycy9lMm9Eb2MueG1sUEsBAi0ACgAAAAAAAAAhACcfC8PQVAAA0FQA&#10;ABUAAAAAAAAAAAAAAAAA7wUAAGRycy9tZWRpYS9pbWFnZTEuanBlZ1BLAQItAAoAAAAAAAAAIQD4&#10;7Yyy+jwAAPo8AAAVAAAAAAAAAAAAAAAAAPJaAABkcnMvbWVkaWEvaW1hZ2UyLmpwZWdQSwECLQAU&#10;AAYACAAAACEAcUJVxOEAAAALAQAADwAAAAAAAAAAAAAAAAAfmAAAZHJzL2Rvd25yZXYueG1sUEsB&#10;Ai0AFAAGAAgAAAAhABmUu8nDAAAApwEAABkAAAAAAAAAAAAAAAAALZkAAGRycy9fcmVscy9lMm9E&#10;b2MueG1sLnJlbHNQSwUGAAAAAAcABwDAAQAAJ5oAAAAA&#10;">
                <v:shape id="Graphic 4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vpwgAAANsAAAAPAAAAZHJzL2Rvd25yZXYueG1sRE9ba8Iw&#10;FH4f+B/CEfYyZqqM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ADTAvp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41" o:spid="_x0000_s1028" type="#_x0000_t75" style="position:absolute;left:5207;top:3898;width:27927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wAxAAAANsAAAAPAAAAZHJzL2Rvd25yZXYueG1sRI/NasMw&#10;EITvgb6D2EIuoZETStK6lkPzU8i1bh9gsTaWqbVyLTl28vRVIZDjMDPfMNlmtI04U+drxwoW8wQE&#10;cel0zZWC76+PpxcQPiBrbByTggt52OQPkwxT7Qb+pHMRKhEh7FNUYEJoUyl9aciin7uWOHon11kM&#10;UXaV1B0OEW4buUySlbRYc1ww2NLOUPlT9FbBeqav+5Pcm2HbX9YH/zt7xbJXavo4vr+BCDSGe/jW&#10;PmoFzwv4/xJ/gMz/AAAA//8DAFBLAQItABQABgAIAAAAIQDb4fbL7gAAAIUBAAATAAAAAAAAAAAA&#10;AAAAAAAAAABbQ29udGVudF9UeXBlc10ueG1sUEsBAi0AFAAGAAgAAAAhAFr0LFu/AAAAFQEAAAsA&#10;AAAAAAAAAAAAAAAAHwEAAF9yZWxzLy5yZWxzUEsBAi0AFAAGAAgAAAAhAAjlTADEAAAA2wAAAA8A&#10;AAAAAAAAAAAAAAAABwIAAGRycy9kb3ducmV2LnhtbFBLBQYAAAAAAwADALcAAAD4AgAAAAA=&#10;">
                  <v:imagedata r:id="rId31" o:title=""/>
                </v:shape>
                <v:shape id="Image 42" o:spid="_x0000_s1029" type="#_x0000_t75" style="position:absolute;left:5207;top:46031;width:2760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wlxAAAANsAAAAPAAAAZHJzL2Rvd25yZXYueG1sRI9Ba8JA&#10;FITvhf6H5RW8FN0o0oTUVaogeBJM20Nvz+xrNjT7NuyuJv33XUHocZiZb5jVZrSduJIPrWMF81kG&#10;grh2uuVGwcf7flqACBFZY+eYFPxSgM368WGFpXYDn+haxUYkCIcSFZgY+1LKUBuyGGauJ07et/MW&#10;Y5K+kdrjkOC2k4sse5EWW04LBnvaGap/qotV8HzeHqvmi+dF/nnyQ1F4o32u1ORpfHsFEWmM/+F7&#10;+6AVLBdw+5J+gFz/AQAA//8DAFBLAQItABQABgAIAAAAIQDb4fbL7gAAAIUBAAATAAAAAAAAAAAA&#10;AAAAAAAAAABbQ29udGVudF9UeXBlc10ueG1sUEsBAi0AFAAGAAgAAAAhAFr0LFu/AAAAFQEAAAsA&#10;AAAAAAAAAAAAAAAAHwEAAF9yZWxzLy5yZWxzUEsBAi0AFAAGAAgAAAAhAH0nHCXEAAAA2wAAAA8A&#10;AAAAAAAAAAAAAAAABwIAAGRycy9kb3ducmV2LnhtbFBLBQYAAAAAAwADALcAAAD4AgAAAAA=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7"/>
          <w:sz w:val="24"/>
        </w:rPr>
        <w:t>Lists:</w:t>
      </w:r>
    </w:p>
    <w:p w14:paraId="1C9AFE0B" w14:textId="77777777" w:rsidR="00E014A9" w:rsidRDefault="00BD3C90">
      <w:pPr>
        <w:spacing w:before="253"/>
        <w:rPr>
          <w:b/>
          <w:sz w:val="24"/>
        </w:rPr>
      </w:pPr>
      <w:r>
        <w:br w:type="column"/>
      </w:r>
    </w:p>
    <w:p w14:paraId="0110A3BF" w14:textId="77777777" w:rsidR="00E014A9" w:rsidRDefault="00BD3C90">
      <w:pPr>
        <w:pStyle w:val="BodyText"/>
        <w:spacing w:line="379" w:lineRule="auto"/>
        <w:ind w:left="1027" w:right="6348" w:hanging="900"/>
      </w:pPr>
      <w:r>
        <w:rPr>
          <w:spacing w:val="-6"/>
        </w:rPr>
        <w:t>subject1&lt;-</w:t>
      </w:r>
      <w:proofErr w:type="gramStart"/>
      <w:r>
        <w:rPr>
          <w:spacing w:val="-6"/>
        </w:rPr>
        <w:t>list(</w:t>
      </w:r>
      <w:proofErr w:type="spellStart"/>
      <w:proofErr w:type="gramEnd"/>
      <w:r>
        <w:rPr>
          <w:spacing w:val="-6"/>
        </w:rPr>
        <w:t>fullname</w:t>
      </w:r>
      <w:proofErr w:type="spellEnd"/>
      <w:r>
        <w:rPr>
          <w:spacing w:val="-6"/>
        </w:rPr>
        <w:t>=</w:t>
      </w:r>
      <w:proofErr w:type="spellStart"/>
      <w:r>
        <w:rPr>
          <w:spacing w:val="-6"/>
        </w:rPr>
        <w:t>subject_name</w:t>
      </w:r>
      <w:proofErr w:type="spellEnd"/>
      <w:r>
        <w:rPr>
          <w:spacing w:val="-6"/>
        </w:rPr>
        <w:t xml:space="preserve">[1], </w:t>
      </w:r>
      <w:r>
        <w:rPr>
          <w:spacing w:val="-2"/>
        </w:rPr>
        <w:t xml:space="preserve">temperature=temperature[1], 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[1], gender=gender[1], blood=blood[1], symptoms=symptoms[1])</w:t>
      </w:r>
    </w:p>
    <w:p w14:paraId="76668F41" w14:textId="77777777" w:rsidR="00E014A9" w:rsidRDefault="00BD3C90">
      <w:pPr>
        <w:pStyle w:val="BodyText"/>
        <w:spacing w:line="379" w:lineRule="auto"/>
        <w:ind w:left="130" w:right="7491"/>
      </w:pPr>
      <w:r>
        <w:rPr>
          <w:spacing w:val="-2"/>
        </w:rPr>
        <w:t xml:space="preserve">print(subject1) print(subject1[2]) print(subject1[[2]]) </w:t>
      </w:r>
      <w:r>
        <w:rPr>
          <w:spacing w:val="-6"/>
        </w:rPr>
        <w:t>subject1$temperature</w:t>
      </w:r>
    </w:p>
    <w:p w14:paraId="5792ABA5" w14:textId="77777777" w:rsidR="00E014A9" w:rsidRDefault="00BD3C90">
      <w:pPr>
        <w:pStyle w:val="BodyText"/>
        <w:spacing w:line="269" w:lineRule="exact"/>
        <w:ind w:left="130"/>
      </w:pPr>
      <w:r>
        <w:rPr>
          <w:spacing w:val="-2"/>
        </w:rPr>
        <w:t>subject1[c("temperature","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")]</w:t>
      </w:r>
    </w:p>
    <w:p w14:paraId="30CFC810" w14:textId="77777777" w:rsidR="00E014A9" w:rsidRDefault="00E014A9">
      <w:pPr>
        <w:pStyle w:val="BodyText"/>
        <w:spacing w:line="269" w:lineRule="exact"/>
        <w:sectPr w:rsidR="00E014A9">
          <w:type w:val="continuous"/>
          <w:pgSz w:w="12240" w:h="15840"/>
          <w:pgMar w:top="1300" w:right="360" w:bottom="280" w:left="360" w:header="0" w:footer="256" w:gutter="0"/>
          <w:cols w:num="2" w:space="720" w:equalWidth="0">
            <w:col w:w="839" w:space="40"/>
            <w:col w:w="10641"/>
          </w:cols>
        </w:sectPr>
      </w:pPr>
    </w:p>
    <w:p w14:paraId="2E3ACF9A" w14:textId="77777777" w:rsidR="00E014A9" w:rsidRDefault="00BD3C90">
      <w:pPr>
        <w:pStyle w:val="Heading4"/>
        <w:spacing w:before="64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1344" behindDoc="1" locked="0" layoutInCell="1" allowOverlap="1" wp14:anchorId="4B6EC457" wp14:editId="736F2B8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01625"/>
                            <a:ext cx="2762885" cy="3720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728626" id="Group 43" o:spid="_x0000_s1026" style="position:absolute;margin-left:27.35pt;margin-top:30.35pt;width:557.15pt;height:727.6pt;z-index:-25167513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FXlgAwAAHQkAAA4AAABkcnMvZTJvRG9jLnhtbKRWbU/bMBD+Pmn/&#10;wfJ3SBpKX6K2aKIDIU0bGuwHuI7TWHNsz3ab8u935yRtgQ02QCI9x2f7ucfP3WV2sasV2QrnpdFz&#10;OjhNKRGam0Lq9Zz+uL86mVDiA9MFU0aLOX0Qnl4sPn6YNTYXmamMKoQjsIn2eWPntArB5knieSVq&#10;5k+NFRomS+NqFmDo1knhWAO71yrJ0nSUNMYV1hkuvIe3y3aSLuL+ZSl4+FaWXgSi5hSwhfh08bnC&#10;Z7KYsXztmK0k72CwN6ComdRw6H6rJQuMbJx8tlUtuTPelOGUmzoxZSm5iDFANIP0STTXzmxsjGWd&#10;N2u7pwmofcLTm7flX7fXzt7ZWwdMNHYNXMQRxrIrXY2/gJLsImUPe8rELhAOL8fp+HySnlPCYW6a&#10;DdPzrCOVV8D8s3W8+vzKyqQ/OHkEp7EgEH/gwL+Pg7uKWRGp9TlwcOuILOZ0OKREsxp0et1JAt5E&#10;YqLXniafe2DsvRztI2U53/hwLUykm22/+NDqsugtVvUW3+nedKBu1LWKug6UgK4dJaDrVatrywKu&#10;Q5xokubovqrDdeF8bbbi3kTPcLi0UTod4VaA9OCg9LEjCiCbjimB+z9yb51gHR78dgDT7OxsOvgf&#10;DI9XvBsGhATi7nX/Ag97R0yCdJB1tL0bwDgdTaE0RAyDbDAdvHofB/8XoXR3E/UB9rEClUap4GlZ&#10;LGreKFlcSaXwIr1bry6VI1uGJTX+dZAeuVnnw5L5qvWLU3tKQFCYzm0OobUyxQOkYANJN6f+14Y5&#10;QYm60ZDkWLR7w/XGqjdcUJcmlnaEps2nTTClxOyJJ7T7dgOoHouZlTyH/66UgvWsjLzecmBV2CDC&#10;tm3V/7RHzdzPjT2Bqg8ZIVdSyfAQOxgwjKD09lZyrCk4OKpIoL62It3UbC3I8BxZ7H1wBcb6bIOV&#10;kra/MLQ7qFAgnjSOP0TbNqWl4Zta6NB2WScUoDbaV9J6KDS5qFcCCqa7KUCaHDp8gKJpndQB8YFK&#10;ghOBx8wvQTjfoVQh0KOJCPqAE0P4S1GFljJOQQeQhWfpYJRFCljet6BsPMomE+AJW9DZGL4KJrFo&#10;w2F9B0MxYnklaABqQBOF3ZdazIXOpWOzhRIxArKooNiDYwzd9wI2+eNx9Dp81Sx+AwAA//8DAFBL&#10;AwQKAAAAAAAAACEAWCKrO7iHAAC4hwAAFQAAAGRycy9tZWRpYS9pbWFnZTEuanBlZ//Y/+AAEEpG&#10;SUYAAQEBAGAAYAAA/9sAQwADAgIDAgIDAwMDBAMDBAUIBQUEBAUKBwcGCAwKDAwLCgsLDQ4SEA0O&#10;EQ4LCxAWEBETFBUVFQwPFxgWFBgSFBUU/9sAQwEDBAQFBAUJBQUJFA0LDRQUFBQUFBQUFBQUFBQU&#10;FBQUFBQUFBQUFBQUFBQUFBQUFBQUFBQUFBQUFBQUFBQUFBQU/8AAEQgCRwG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7W/iB4a0DxLpXh&#10;/VdZstM1jVFZ9OsbmTypbrb9/wArd95vm+6vzV1icj7teF/tH6p4f1bRbLwhqnw4vfidqurmV7PR&#10;LawR4otq7PNlupdsVqvzqu/fu+f5N1Rfs8/Dv4g/D+x1BPFXiWOfRLpm/s/w3ul1CXSV3/Kn9pSs&#10;ss67f76fL/C+1at0Yunzc3LL+UOb3j3vH514h8Tv2v8A4S/CXxX/AMIz4s8ZwaVrexWa1S1uLjyt&#10;33d7RROqf8Cr3Ep+dfAXxm+Lvhf4U/FjxLP4M+IOreFvH9/fLcX3gvVvDNxqVjrdwsXlW/lbIt0X&#10;2jZF+9il+b5PlrTCYeNeUoyjKXujlLlifYXjz4m+GPh34OuPE/iDWoNJ0CCLzWvpn+Vlb7mzb8zs&#10;38Kp8zVzXwz/AGkvhz8YtB1XV/CfiW21G00dGlv9sEsUsCbd294pVSXb8jfw/Ntrz/8AaJ1KTTdC&#10;+FfjrxLoNy/h/QdVi1XxDYwq9x9gRrV0814lX51t5WV2/u7N1cZonjbRf2ivivrvir4Z2l3eaLZ+&#10;DbzSL7W/sEtrFf3Uro9vbo0qIzNFsf8Ah/5apXTTwdOdPm97/F/KRzS5uU+mW+K/hi28MaB4gl1X&#10;/iSa9Lb2+nXHkS/v3n/1Xy7dy7/9qsb4i/tB+AfhXc3sHirxHBoslnZpqEqXFvL80DPsXZtX523f&#10;wJuf/Zr5J0z46+HvHnwa+EvhHQ4NXvNW0PWtDtNY36dLbxadcROi+VK8qIu7f/BFu+5X0JJoenar&#10;+2N9pu7GCaWw8Ho9tcSxK7wM106vsb+H5acsHToS/ec32gjLm+E7/SPjN4L8QfDhPiDaa9Cng9oH&#10;nGqXaNaw7FbbvbzVVl+asL4QftS/DT48alqGm+CPEv8Abd7Yx+fPE9lPauibtm796ibv+A1yv7U3&#10;gv7N8M9MurLw0+t6Ho2v2ur6toOlWys91arKzyskX8bbn81l/i2Vr/Cb9p/4ZfHC/u9G8C65PrGq&#10;wWbXEuzTLqJIE+780ssSJ97+HdURo050/aRv/wDImftJc3LIsXn7Wfwn034kW3w+ufG9iniqWdbX&#10;7Jsl2LP/AM8nuNnlK/8ADsZ9275fvV0Pxp+Jz/C/wd/aFppza1rd/dRafo+mI237VeStsiVn/hX+&#10;J2/hVHr87rObUfD0X/CsfFnxv1DwhqD6i27wY/w7+1Szt9q3JLFdRJul81/nWXdur7U/aHmj0fVP&#10;hF4u1D/kCaD4kifU7iZf9Us9vLapK/8Ad2Sypu/u11V8FRo1IxjLm+IcZSlE1Us/itoPwP8AFc+t&#10;a9aar8Q5bO6u7D+wdP8A9HspfK/dW9ujK7T7X/iddz7q1fDt546f4j6BbalPcv4dfwolxeK9mqo2&#10;peam7e3lfK23d8m//gNeub1dUZamrzJVP7pqMphHy5QCvmPXvBP7TOkazqGs+HvH/g7WBd3LJF4e&#10;1zSJbeysLfd8nlXEH72WX7v312/M9d58Qr3XrDwNoHhBtaa58YeI2i0pdThi8p/ubru6RF+VdkSS&#10;uv8AtbKUqEfd96MhnN+JPjR4h8LfD7xr8RVsf+Eh0qK8W18PaMsqWvnxLKkHm+fsZv3su5vn+Xaq&#10;f36PhJ+0B4u8UfEOLwZ8QfhrN8PtYutOl1LTymsQalFdRROiy7niRfKZPNT/AL7pn7WHhi00r9mD&#10;UvD2mebp2nQLYWUBtG2PAi3ESpsb+9XCfDzwZF+zL8aLZfFOsat4q0zxVFFpmleNPE2pvd3Vncfe&#10;/s+V2+VVlf5omRV3P8n9yvSjRw8sPKq4x5ve5f5vdIlKUZH2JjrXhnx5+Ofin4aeJfC/h/wd4B/4&#10;TvWtbiupVtP7ai03yki2bm3Soyt9+vcUft618s/tK/DcfFH47/DDQP8AhI/EPhLzdO1aX+0PDOo/&#10;Zb35Ui+Xdsb5a4MDGnOtap8PLKQpc3L7p6F8HfjfqXxCsNfj8WeE7nwBrvh1l/tHTLi8ivURXTek&#10;sVxF8sq7f9mquh/tc/CXxP4w8P8AhrSvGMF/rviC3W406xitp2Z1ZPNTf8m2J9nzbZdrVd8PfBnQ&#10;/hF8L/EWnaVJqF3e3kEtxqGratdNdX1/L5W3zZ5W++2z5f7tYX7IfhHRbf8AZk+FrLpFkm3SrXUF&#10;dLZf+PhovnuP+ur7m+b73z1vL6v7OVX+9yk+97pu/FD9q34UfBnXrXRfGPi6DR9VuovNS38ied0T&#10;+8/lI3lf8D210ni34t+EPBPw+m8Y63r1lbeF1gWf+0xL5kUqP9zytm7zd/8ACqbt1fN03xi8Bfs8&#10;fE74qad8S7O807UvE+q/b9MuP7OnvU1m1a3iiSKJkRl+Rt0Wx9v3/wDbrE1DT5fhp8FPgt4h8U+G&#10;r6w8J6J4hn1LU9MeBmfSLWX7R9keWJf4YvNi3J/B/wAArpjgab5fi963/b39bF+0kfQ3wu/aS+HX&#10;xpleLwj4pi1iaKD7W0MUEsTxRK2zc6ui7fn/AIX/AN77tVrX9rn4SXPiDw7oMPi6CXWPELbdOtEt&#10;bh3f59q7/wB1+6+b/nrtrzT4V/ELw/8AFf8AaS1rxP4UtJn0i68IxQx6tLZta/bdt0/zqj7ZWVPu&#10;7nVfuPtrsP2RvCOjP+z54a3aRZZuJ5dQl/0Zf3s63D7ZW/6a/Knzfe+SorYWlQjKUoyj8PuijUlI&#10;6D4vftUfC74Ha3a6T428VR6Rf3Vv58VqttcXU3lf32WJG2L/AL33trf3a3/Efxw8EeEvDFh4j1nx&#10;HbWeiaj81rqDRM0Uq+U8v3lX+4rf+g/er5++Ovx0s9I+KfivwfrXiXxB4NuGs4l0LTPDfhtb278Q&#10;M0Tb/wB7Lb3CP837pUTytvz73/uc18F5tA8c/C/9nDTZYvtk3h/Wm0/UbS7tpYntb+DT7jejIyL8&#10;yPtrWngqLpxnKMv6Q+aXNyn0foP7UXww8T6lY6fpni2G8vbzR312KKKCXd9jX70r/J8rf9Mm+f8A&#10;2ayrz9sj4N2dnq18/jqw8jS2tUu38uV2ia4/1XybNzf7W37mx9+zbXh2j6BY6V4V8Ly2Nsts97ee&#10;Lbi6dPvyyt9o+dv++VqV/BOi6b4adrXSoIX074SM9nsi/wBR5u/zdn+/VSwuEjL7REZSPWv2hv2n&#10;PBPw+sn8J3nxDbwH4w1ezWfTNTTQrjVfs6s/yy7FiaJvuP8AK7V6jrvjvQ/AOh6fquvawttaXU8F&#10;lFdzROUlll+591fl3f8AfK15f+0PDFL+x/rcmz7uhQf+0qh/ak0m11f4ZeBdP1CxgvNPuvE+kRXF&#10;pcRrLDKrS/Ojo/3lrhVGjOMfij7xXNKPMdr8L/2kvh38bdU1XT/BniiHW73Sn23kVtFKm359u9N6&#10;L5q/7ablrB8YftkfB3wN4y1DwtrfjqxsNbsF33Vs8crJFtXft81U2b/9jdu/2aq39gmnftcaEttE&#10;qb/BV0r7F2/duotlfL3iH4ueENC/Zr+Ivwj1DSr5PiUkWrPfaZ/ZUvzytK8v9oPKyeUsW10l3u+7&#10;7m35tldNDBUa8+aPNb3RylKMT9FLO/gv7CK8gbfbyxrLG/8AstXgnij41654S+H3jD4irpn/AAkm&#10;lf2jFYeHtESdLXz4vNSDzftGx/8AWyszfP8ALtRP71dB431m8g+GPhfwrpUz2fiDxKsWlWsyfftY&#10;vK3XFx/2yiV/+BbK479sTRNK8J/sp6hpsEkuiaLYNp1us1j8ktrAtxEm9Nv8SrWdChTlXjSl9qXK&#10;Z1JS5TpfhR8Vvi14w8UGz8YfBj/hAdFMDS/2t/wlNnqH73+CLyol3fN/erq7T41+DrrSvEWpRaus&#10;Wn+Gp5bfWHu4pbd7J4l3NvSVFf7vzf7X8O6vnf8AZJ+Jfwlk8c3eh+E/jf46+JGt6ja/utM8Xz3k&#10;sUSxfM7RebbxKjf8CrN+MVo3i34o3vxP8MaZJqvgrwxcRWHii3sW3f8ACQfZZdzuqL/rVsm+b/bZ&#10;HT+D5tPqkKlaUZe7p/W5cZe7zfEfRXjj9o74c/Da2tbrxP4hXRFvdOfVYPttnOjvArorfJs3bt0q&#10;fuvv/N92t/4ZfFTwx8YvCsPiHwjq0et6NK7otxCrptZfvI6Oisrf7LLXzN8Zfiz4F0L9oj4W+PNb&#10;l+3+Ff8AhF9Uu4NWtLB71LXc9vtuP3SsyrsZ037f+Wu3+KvSP2XtRsvGWp/EXx/o1nLZ+GvEuqxS&#10;6ZLLA8D3sUVukT3Wx0RlV33f98VlWwdOFGNT3ub+vdLjLmlyn0U/3Pu186/GXxt8cvBOpatrvhXQ&#10;fBN54F0aB7u4tNVvLpNTv1iTfL5TonlRf3V37vu19EjpXxR8Zf2rfhrc/GHVvAfxG8RvonhXw+0H&#10;2nT4bS9lfWbr/W7ZWgibbbRfJ8m796/3vkTa/LhoSqylKMeblJqS5T6h1L4naZo/wtl8ean5lho8&#10;Wmf2rOkv34ovK37f96uF+EGsfES9sNa8dfEa+tNE0W/tVn07wtaQb30u3Xe++4uPvSzujfMi/Iuz&#10;5ad+0YP+Es/Zr12+0SJtSifTotSght4tr3EUTJPsRW/von3a9O8F+J9N8Z+FdK1rSLqK80q/tori&#10;2mibcjoy1Uoxp0+aMftFfaPHPgz+0J4T+OvxR1uXwZ8SP7e0W20yLd4Z/sOW3+zy+a/+lfapUVm3&#10;fKvlfw7KrfGj9pfwXonjjT/hzB8R/wDhD/Gz6nYK8P8AYE9/56yun+j79nlL5qtt37/lrZ0eEL+2&#10;L4g2rs/4pKz/APSqWq/7Y0af8K98NPs3v/wmGgj/AMqEVaxjR+sRi+bllEj3uWR2/wAX9P8AHmo6&#10;DDN8O9a03SvEFnL9oSHWbPz7S/T/AJ95WX54kb++nzfLR8FviUvxO8Gw6ndWj6VrMU72Wq6e77vs&#10;d7E2yWLd/Eu77j/xLtrv2mVLfczbERfmd68J/ZbnTW7j4m+LLSVn0TxB4rnutOf+CWKKKK3aVP8A&#10;Zd4nasOWMqcvd+Es96I5zXzP4/8A2l/iJoPxK8T+HPCPwgbxtp/hxYGvtTh8QwWTp5sXm/LBLFub&#10;5f7jNXqFj8adIv8A4zah8L4rG+TW9O0yLVZbh4l+yeUzbUVG37t3/Aa+X/iX8A9a+Lnxi+Ml5ofi&#10;zX9L1CwTTkj0Sx1WW10/Vv8ARdz296sW1trr+63o67d9bYHD0uaX1j+X3eb1JlKX2T6D8WfELVfH&#10;/wCzbceM/hz/AGhZ6xqmlRX+mbLVJbhd+x/9U6OrNt/2Wq74bvfG0nxo160vbi5fwfFoFhLZo9ns&#10;i+2tLL9o2y+V87bUi+Xf8u/7tWP2e/HOieOPh1YNotidF/st/wCy7zQX+SbS54vke3lT+Hb/AA/3&#10;l2N/FXqx5BrnqSjS5oxiKPve8fPngbxr488D/FCLwJ8SLnT9bstZa4l8O+J7GD7O8/lfO9rdQfdS&#10;VVb5XT5XVP79e/Hjla8B+N1zFr3xm+D/AIatGil1W11iXXJ03fPBZwW8qPL/AMCeVE/4HX0D1NLE&#10;Rjyxl8MpRNBd/tRUm2ivP5J9wuGKWvBf2srnxHp/wgu7rQbnW7G1+2QLrWoeG13araaXu/0iW1+V&#10;v3qr/EvzKu9l+avN/wBljSdR8D/stQeKPh3r2v8AxlutRs4rqx0TXtfg2Rzr8r29vO0X7hf70T/d&#10;ZP4G312CPsKoTBF/cT/vmvy9+EHw98RfHL4uXfjXxr+zbc+J9YXxhKk/i+4+I/lf2J5Fwm23S1Rl&#10;81bfZ/Cvz191+DvjQ3im8+KsCaQLb/hBtTfTdwut/wBs22sVxv8Aufuv9bt2/N92j4QPWXRSvzLx&#10;TfIVPuoo/wCA14SfDHg/9tP4A+ENQ8c+FvtGi69Z2uuLpMepzr5ErRbl/exeUz7d/wD9jXPfsKeH&#10;NM0X4Ia1oOnW3k6PYeKte0+2t9zNst0v5URdzfN92j3gPpfy0/hVP++alxXxh4D/AGePh38Af22v&#10;DEHgPw8NBXWfBurXF8n264uPNlW6stj/AL2V9v32+7Xb+PP2nfF+l+O/GvgzwP8ACLVPiDrXhx7V&#10;3eHU4rC1eCWLzWZp5V2oyfcWJd7P975aAPpmoUhVB8qqn/Aa8g0T4z3ni/4G6X8QPCHhTUvEOoan&#10;ZpcWfhxJ4oLjz2+XyZZZW2RbG37nb+7/AMBrmvhD+0R4q8W+KPFXhrx58MLv4ceLdG0yLWotOGsQ&#10;apFeWr703rcRJtVt0W3ZRcD6E8lP7i/981jeIfDemeMNEvdH1exg1LSryJre5tLhd8UqN99HWvkv&#10;Tv2+da8SaHbX2kfBzWLi71fQP7c0C2fV4Il1GKL/AI/XdnX9xFFvXbLKv73d8qV6H8QP2mtbhutC&#10;0j4a/DW++JviXUtJt9fudPh1aDS7fTrKX/VPLcT/AC73bftXb82x/wC7R73xRA9G+Fnwp0r4M+HW&#10;8P6BNqU+jpO8ttb6hePdfY4v+feLd8yxL/CnzV6MRmvNvg18R4/i54GttZOlXehags89lqOj3zI8&#10;theQS+VLE7p97YyfK/8AEuxq9JJxSlKXNzSD4R+MVxcnge2l8ew+J5JZpr2Kx+xW0M2zyoEd90rJ&#10;8u7e+1N3zfwLXa0URlygJijFLRTASjFLRQAlFLRQBD5au27atcF8V/hxB8VvCcuiS61rXh4tKrLq&#10;Hh68azu4mX+5L/30v/Aq9AoxilGc4yjKIHjnwg/Z+0j4NC9nttW13xVrV+qrc634m1Br29dE3bIt&#10;/wAu2JN7fIq/x17H/DRmjNXKpUqy5phyjPJV/vIp/wCA04Rqn3UqSildgM8unYpaKQDPLp9FFAEZ&#10;+lfO+vfseaH4n8Z3ev6n468e3mm3V19qn8LS6639jv8AxeV9n2bvK3fNs319E0U6dSpSlzQkBxUf&#10;gO0/4TmLxG0s013b6f8A2fbW77fs9urNvdol2/efYm75v+WSV2mwFNrU/ApaUpSl8QEPkKv3UUf8&#10;Bp+xf7tOzRmleQHn1/8AC7T9V+Jek+OJZ7n+09L0+40qC2Rl+z+VO8TuzLt3bv3SfxV3aJ/D2qSi&#10;olKU+Xml8ID6h8mL+4n/AHzU1FaAVJoUkTY9eX+AvgR4d+EviPXdU8KtqGm2usss0+hpcs2mRT72&#10;d54oP+WTvv8Am2/L8q/LXq9LWcZTj7sZe6A7FFLRWgHl/wAU/g3pHxi0KLQfEN1qSaIbjzbyx068&#10;a1S8T/n3nZPmaL/ZVl+6tdj4f0DT/C+jWmmaVZwWGm2cSwQWlvFsSKJfuIq1udaOlZ80uXl5vdAT&#10;aM7tvNSUUVoAUz+Cn0UAeSfDH4G+G/hNeaxq+lJd6j4i1mfzdR1vVrprq+u/7iPK/wDCv3VRNq/K&#10;tesEZpN1LSlKVWXNIPhDZRT6KYXPN/jDr3jDwx4YF/4K8LQeNtYin+bRLjU10154v+mc7KyKyttb&#10;5/4d9eIfsTfDbxj4Uj17xF4l8HW3w1t9bs7KJPC1vdJPLLdQeb52oT7URVln3p8v3v3XzV9FeM/F&#10;Nt4K8H6v4jvop57TSbSW9nS3VWldIk3Pt3bfm+WuC+Bv7RUHxrOqyr4B8eeBrTToIpftXjTRf7Pi&#10;ulbf/wAe7ea+/bs+b/eWgBn7O3gzXPAHh3xbBr1o2ny3vivVNStk8xZd9vLcb4n+V2+8v8P3q8lv&#10;vCPxt8E/EX4uaL4T8FaTrHh3x3fNqkHi/UdaWKLTneyit3t3sl/eyt+6+X5kT5l+evefBPx7+Hnx&#10;L1+90Hwd4z0nxTqFlbLezjR7tb2KKJn2Luli3Lu3fw7t1cP8Sv2rrH4XfEFfDGofDr4hX9o89ra/&#10;8JRp2hq+iI07oib7ppU+6zqjUAdR+zH4N1fwD+z98PfDXiGz+wa1pOh2tleWfmLL5UqRKrrvVmVv&#10;+A1kfsxeCtd+HXgTxBp/iCxbTb258V6zfxRebFLugnvZZYn+Vm++jK2371e60UAeFa74L1+9/au8&#10;IeLLaxaTQNN8Kanp9zfeZF+6nluLVol2793zLE/zbdvyVc+HvgrXtF+Mnxe16709odK8Qy6c+mXB&#10;kVvN8q12P8ituX5/7+2odJ/ae8O6jo2kX0eh62kWqeLp/B0SNFBvW8illieVv3v+q3xP833v9mu1&#10;8bfGDwR8MZ7WHxd4x8PeFri6Vngh1rVYLNpVXhmXzWXdQB86zfCn4n6F+x74U8KaVoK3/ibTrxJ9&#10;W8J/2sll/a1l9qd5bP7Ur7V3qy7vm2su9W+9trF+DHwu+JHhX4zXviBfgX4U+HfhXxV4efS7rTPD&#10;eq2u7RpYt7o10kUUSzvKz7F8r7q/eavsPSdWs9f0q11DTL6C/wBPuollgvLSVZYpVb7rIy/Ky1fu&#10;rlLO1lnb7kSszbaAPlzwn8GfGNhoXhW1utG8m4sPhddeHrlPtMDbL9/K2Rff/wBh/m+7/tV5B8a/&#10;2MtR1/U/CPjG7+EGn/GC4g8Kadod94Ym8Uy6HdWF1Av+tinV/KlX5mRlZv4E2fxV9qfC/wCI2m/F&#10;PwLovi/SLa7ttM1aD7RBFeqqzKm7b8+xnX+H+9XdUAeFfspfDl/hl8KLbSD4Bh+G0TXMt0vhyLXH&#10;1f7Pu2bt90/3mZvm+T5a91oooAKK8y0r4/fDPXfEcXh/TfiR4U1LxBLO1umk2muWst08q/eTylfd&#10;u+Vvlr02gAooooAKK8V8ZftK+HvAcPxHk1DStZZfANjBqGptbxQN58cqb18jdKu5tq/xba9Y02/X&#10;ULC0u1XYlxEsqq33l3LuoA0qKKKACiiigAooooAKKKKACiiigAooooAKKKKACiiigAooooAKKKKA&#10;CiiigAooooAKKKKACiiigAooooAKKKKACiiigAooooA87/aH/wCSCfEX/sXr/wD9J3rV8J2UOrfD&#10;zRILqCKaGXSYIpYZV3KytEm5WWs740aJfeJvhF4y0bSrf7TqWo6PdWlrb7lTzZXiZUXc3y15/wDA&#10;7xR8TPGfhrUNA+IPwyn+FkVhp8VlZ6na+JrXUpbptjI7p5CfuGTajfN/f/2aAI9BRYf23vEqrtRE&#10;8B2CKi/9fstdB+1n/wAkXuv+wtpP/pwt68nt/wDgnxpth4gGvL8dPjW+qtGkEl8/i1POliVtyxO/&#10;2fcybv4a0/2hr74teLdXi8A6F8IH1fwe95psreNn8TWcTosVxFLK/wBif96+3Y38XzUAfVNFFFAH&#10;n9r8JfClta2tpDpn+j2esvr8Cfapf3V+zvK0v3v70r/J935/u1l/G/4ZeB/GvhTVNQ8VeEdA8Q31&#10;hp119mu9Y0y3untv3TN8rSo237teqV4B8Yv2X7H40eLIdV1Tx98QdI0l7ZLK88L6Fr72WlX8W596&#10;ywKu59+/a/zL8tAHm7+IPEelfsj/AAM0Hw1ri+FdT8Vf2Noba3tVpbCKWLdK8W75fN2LsX/aarXh&#10;jwf4l/Z5+M2ieFYviP4t+IXhTxfpWovJaeNNR/tG9tbq1iVllin2JtiZW2sv96vcvHnwa8I/ET4d&#10;L4F1PTGTw7bxwpbRWcrxS2bRf6p4nX5kZNq7WrjfhL+yZ4f+GHiDUPE1z4o8X+O/Et1aPYRa34x1&#10;j7fd2Vq33oYG2qqqzfN92gD5Y8H+GPGHgn9mP4Y/FWy+KHiizu9LubGC18M6fKlvo8tlLf8AlPFc&#10;W+1/PlZXf96zf3dqrtr17xf4U8WfGr9qHx/4M/4WT4v8DeFbPw9o17LaeHLv7PcPK0t1/qpm3rAn&#10;yfvdq7pdqLu2r8/sj/s2eH3+CWm/C5NR1b+wLBoGiuHli+1t5Vws6bm8rb99f7lbunfDXTdD+K2v&#10;+OLa6uRqut6fZ2F1buyfZ1itnlZGRdu7d+9bd839ygDif2OvEur+JvglZNreq3Ovalpep6jpD6ne&#10;vvuLpLa9lgWWVv4nZYlr3uvPfhX8M7D4TeHZtB0i5u7m1l1C81J3vXV2WW5uHnlT5UT5d0r7a9Co&#10;A+C/hd+zx8K/Hn7JviXWvEfg7Qk1jz9buJfEiWMS3tu0V1cMkq3Sr5vy7V/irW03/hNf2g5/hf4E&#10;vvH3iHwFZL4Bs/EmsXHhS++x6xf3TssSr57puSJPvt8vzb66rT/+CfXhBL9otT8b/ETWvCdxfy39&#10;x4L1DxD/AMSSd3laXY1rFEnyb23bN38Pzbq9H+Mf7Nnh/wCMX9kXQ1fxB4M1vR4mt9O1vwdqP9m3&#10;0EDffgWVUZfKbanybaAPE5/ih44/Z/8AhH8ctGbxHqHjvUvActrFoWt6hGt7qHlXipsS4+558sTt&#10;/s7/AJa5L9m3xh40s/jt4aitbP8AaHvtH1tZ4vEL/FTRNmlQN5TyxS2rJu+y/vV27fu7XVd3yrX0&#10;34G/Zo8FeB/hlrXgr7Jfa9p/iDzW1291u5a7vdZllXY8t1P8rM23+7t/2axfh5+ybp/w08WQa5B8&#10;RfiT4htLL/jx0HXvE0t1plr/AHNsGxd2xflXezf99fNQB6Rqvwo8Ma6viqHUNM+0p4otUstX/wBI&#10;lX7VEiMqr8r/AC/K7fc212kMK21usUS7EVdqpVmigAooooAKKKKACiiigAooooAKKKKACiiigAoo&#10;ooAKKKKACiiigAooooAKKKKACiiigAooooAKKKKACiiigAooooAKKKKACiiigAooooAKKKKACiii&#10;gAooooAKKKKACiiigAooooAKKKKACiiigAooooAKKKKACiiigAooooAKKKKACiiigAooooAKKKKA&#10;CiiigAooooAKKKKACiiigAooooAKKKKACiiigAooooAKKKKACiiigAooooAKK8K/an+IWvfD34U3&#10;GoaBrEPhi4nv7XT5/E15Ym6h0S3ll2vetF/Hs/2vk/ib5a5L9nPWPHXg39nYeMfGfjHVfjLFPp6a&#10;pp9vo+ixf2k0WzPkRbJf9KZvvKzbWoA+oqK+OPgF+3FqfxT1ttG1L4R/EOzml12ewg1a38LsmmWU&#10;Sv8AIt7K1w/lSp/y1/utXoXxW/ar8PfCzxnc+HF8LeMfGuq2cC3GqL4L0N9STS4mHyNdNuVU3qjN&#10;s+Ztq/7tAH0LRXhnjn9qPwb4K8I+FNcf+0vEOn+L4nl0X+wbP7XLft5XmpFFF99ncfdXb/vbayPB&#10;H7ZHgj4g3zQaRp/iKSH+wrjXV1G407yrV/I/4+LJZWb/AI+ot674v4N/3qAPoqivmDwn+3f4A8Ya&#10;z4agi0HxfYeH/EDwQWfizUNFaLRftUv3LV7rft83d8nybk3fxV1Hxc/ah0H4QeJk8OR+GPF3jvxE&#10;8P22fR/BOktqNxZ27fKk0/zqsSsysq/N2oA93oryDW/2h/COh/BKH4spLd3vg9oIrjfFHsmVJZVi&#10;+dJWTbsd/m3/AHdr1n/C/wDaa0P4r/EG88MaV4a8VWKxWT6hZ63rGmNZafqlurovm2rs2+Vf3qfN&#10;soA9vor5o1P9tDw1pfj6Hw1qPgb4gaZpU+pppcfjG78PPb6E87PsXZdMytteX5Ffb8zf7PzVg/tF&#10;/tiax8F/iv4P8KWXwy8aeILS8v8AbfXen6G1wl9F9nllWLTnWVfNnR0VnVl+4r0AfWtFeGwftKab&#10;F8M9G8a6v4P8WeFbTVNatdDi0fXtNWy1OKWe4WCJ3ieX5Ytzbt277v8ADXYXfxTsLD4saV8Pntrt&#10;9Y1PSbrV4LhNv2dYoJYonVm37t2+Vf4f71AHoVFfLvjj9uPwd4K1HxVp8Xhrxt4p1DwpqL22q2Ph&#10;vR1vHs4lTd9qlbfsig/hVnZWbY3ybUZq7j4pftH6D8J7PRUm0XxF4p17WIvtGn+GfDOnfb9TniTb&#10;vl8pX+VE3puZnoA9qorzv4R/FbSvjF4Qi8Q6VbahpsKXEtrdaZq1m1rd2FxF8stvPE33XWvRKACi&#10;iigAooooAKKKKACiiigAooooAKKKKACiiigAooooAKKKKACiiigAooooAKKKKACiiigAooooAKKK&#10;KACiiigAooooAKKKKACiiigDy740+OJPh14Jl1CPwRrvjy13eVc6T4fsIru6aJlZCywM6eav3FZV&#10;/hevAf2A9E1lPDmqXemeGvEHgz4dXVtZPp+k+Ifkl/tH9617PbwMzeVbPui2p8qbtzKlfV/ifxLY&#10;+FfD+p6vqVz9l02wga6uZdjN5USruZ9q/NXnfwQ/an+Gf7RV1qsPw88St4gl0lYpbxP7PurXyll3&#10;7P8AXxJu+433aAPIfg18S9X+D/j/AMR/DfWfhf8AEG8m1fxlfXtt4p0rQ/tGiJb3U25JXut/yKv8&#10;XyfLXk3x6+FHiHwL8bPHeuXo/aCufDniq+i1Cxm+C+oq8W77PFFLFdWv3lZPK+WX7rKyL/BX37/b&#10;enPrn9jrd2z6wsH2prHz1+0LFu2ebs+9s3fLurybxl+2R8IPh38TV+H/AIg8WNYeMJZbe3XTf7Mv&#10;Jfmn2+V+9WJovm3L/FQBxXw/+G8mgwfAC0sfD3iSHStEj1R3TxMsVxe2Stbt5TXTQfuklbd/49tr&#10;kdK8DazoPgH4eNP4fv7BbPwl4qW+86zeL7LLLsdPN+X5Gf5/vfer7arF1LSrbXtIu7G+j860vImt&#10;503feRl2uvy0AfCHw98b+MPjL8GvhB8KbX4V+LdEESaHe6h4p1O2ibR4rO2eKfzYLpJf3sr+Um2L&#10;arKz/wCxUv7UHwy8QeG/j14j8XzP8dZ/C/iC1s0gf4L6inmxXESOjxXVr97btTcsv3fn219beBPF&#10;nw50G/tfhr4Y8T6F/aeg2q2q+HLfVori9tIokVdrRb2l+T5fvVs+M/ir4Q+HEVvL4u8U6N4ViuGZ&#10;YJdb1OCySVl/hTzWXdQB8xXHw3vrb9hY6D4f8P8AjV5ri8t7qDTvFcUc+uujakkrPOkC/K/3m2/e&#10;VfvfNur7GfzUtf3ar5u35Uf+9Vazv4NTtIbmCWOa3lRXjmibejq33WVq1aAPzM+IupfEjx54Xmg1&#10;f4T/ABf1rx7oOu2mqa5evdSpoTwWt+su3TbJbhLe8/dIioqQb/4mZm+evor9pHVdZNv8FPifpvgv&#10;xRrtr4d1r+1dR8Pafp3m6xFFPZSwf8eu77yNKm5d3y19ETa3pttq9pps97bQ6leqzWtpNOiyzqn3&#10;9iZ3Nt3fNXQ0AfJfxu8U618dP2bbXxVofw78Z6bdaN4j03V5fC2t6V9l1m4gs72KWXyrfe+5mRW2&#10;f3qqeBfFPi74r/tZ+DfGd78N/E3gnwrF4Q1K1guPEdt5Vw0rXFq2yeJNy27/ACPtR33squ21a+v6&#10;KAPBf2fdF1PR/F3xik1PTbuwiv8AxlPd2bXcDRLcRfZ7dPNi3feX5H+da8d/bN+GXiOb4q6B48s2&#10;+K8/hqPR30i+T4S6ikGrQS+dvi3QN808T723bPu7N1fblFAHzT+xd4Xg8P8Aw/1q7tdP+Jlgmras&#10;1683xXlg/ti4l2pE7OkXzKvyfL5vzN/ubK+lqKKACiiigAooooAKKKKACiiigAooooAKKKKACiii&#10;gAooooAKKKKACiiigAooooAKKKKACiiigAooooAKKKKACiiigAooooAKKKKACiiigDzv9of/AJIJ&#10;8Rf+xev/AP0netLwxbQar8OtCtZVZorjSoImRGZPlaJP4l+7WP8AHi0udS+CfjqytIJ769utDvYY&#10;Le3iZ5ZXa3fYiqv3mrhPgL8W774ueFb3RoPBHj/4darpGmQW66h408PfYopZWiZd1ujO3m7HTcy/&#10;L/BQBg/DDwD4a+Hf7Y3iXSvCvhzSfDGnt4Is5WtNGsYrWF3+2y/OyIq7m/267/8Aaz/5Ivdf9hbS&#10;f/Thb14vYfsk/Hmz8dzeMf8Ahp4vr1xaRafPcf8ACA2A821R96RbPN2r8zP823dWz+0x8WdQ1C5T&#10;4Xaf8M/iFruoS6hpL/8ACTaf4eaXRflureV2edH+TaqNu+T5aAPrOsLxNbX154f1ODTJ1s9QltpU&#10;tbj/AJ5SsvyN/wB9Vu1DJHvVl3Mu7+7QB+Xk2m2ngD4a+FLSL4Hal8O/if4N1rSft/jnUdOggt7+&#10;4a9SKX7Pfq/m37XCu/yfc2u+5/kWvXv2mNGu7z4+3muaN8INP+Pq2HheK013w9q0cG3Qf3sstvLa&#10;vcbleWVWl3wRIz/uovmXcu71HRP2YfGOo+N7DV/iR8XtS+ImgaDe/wBoaJ4b/seDTYoLhf8AVPcS&#10;xNuumiX7u/b83z1L8Sf2cPG2qfEPUfGfw1+Lt78LNT1mCKDV7d9DttXtL0xfLFKsU+3ypdvys/8A&#10;F8lAHW/sqr4atfgB4Ng8J6r/AGxoUFn5VvcvE8TfK7b08p/mi2PuTY33dte0V518Ivhhp3wf8BWv&#10;hTTbu8vIYXlnkvr1k+0XVxK7SyytsVV3M7O3y1n/AAJ+GmvfCfwKdB8QeNdS8eag19cXX9ran5vn&#10;Ksr70i+eWVtqfd+/QB5Jqnww8I/D39sL4Tz+GvC+m6Jd6lpmvS393b2ircXj7Im3Ty/elb53+Z2b&#10;79fWFfHfif8AZK+N/iL4iWXixf2lGtNQ0trqLSh/wgdg32O3n+/F/rdsnyqi7mX+Cvp/wrpup6H4&#10;f0+x1rVn17VYLZIrzUzarB9qlVfnl8pPlTd/dWgDp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wr9qf4ha98PfhTcahoGsQ+GLie/tdPn8TXlibqHRLeWXa960X8ez/a+T+Jvlrhf2efEXjz&#10;4ffs6L468YeLNY+NkV1YxX+n2mg6FF/a3lN/yyi2y/6V/f3P8/3qAPq+ivzG+HHxO1r47/GGbXtX&#10;X9pjR5ZfFLWlrZeHLVbLw5YW8UyeVb3qfNtdf+W//A69z/a3+HGp+FLqy+KOl/E74g6ddP4h0Syb&#10;w5Za+8WiPFLewW8v+jqv8SO38dAH2NRXnvjP4o6f4D8TeDdB1Cwu5r3xVqMum2L26o6ROlvLO7y7&#10;mXauyJ/u7qZp3xK03XPitr/ge2tbk6romn2d/dXDqn2dorl5VRUbdu3fum3fL/coA9Foor56+KP7&#10;Wml/DHxxceFrTwF8QfiDq1lHFLqP/CDeHW1CHT/N+aJZX3ptZ1+fb81AH0LRXhHx9/aCuvg58HU8&#10;Z6T4J8UeI5b22d7W00/R2newf7O8qy3sW9GiiTbtf+7VL9m/9pm5+OsVtazfDfx14TuItMivZdT8&#10;Q6H9i0y6Ztm5bWXzX3/e3J/sUAfQlFfNGp/toeGtL8fQ+GtR8DfEDTNKn1NNLj8Y3fh57fQnnZ9i&#10;7LpmVtry/Ir7fmb/AGfmrB/aL/bE1j4L/Ffwf4Usvhl408QWl5f7b670/Q2uEvovs8sqxac6yr5s&#10;6Ois6sv3FegD61orw2D9pTTYvhno3jXV/B/izwraaprVrocWj69pq2WpxSz3CwRO8Ty/LFubdu3f&#10;d/hrsLv4p2Fh8WNK+Hz212+sanpN1q8Fwm37OsUEsUTqzb927fKv8P8AeoA9Cor5qsP2ytF17x/D&#10;4c0L4c/EnW9J/tH+zf8AhMdP8Myy6J5qv5Tv5+7d5aPuVn2/wf3fmr6VoAKKKKACiiigAooooAKK&#10;KKACiiigAooooAKKKKACiiigAooooAKKKKACiiigAooooAKKKKACiiigAooooAKKKKACiiigAooo&#10;oAKKKKACiiigDy740+OJPh14Jl1CPwRrvjy13eVc6T4fsIru6aJlZCywM6eav3FZV/hevAf2A9E1&#10;lPDmqXemeGvEHgz4dXVtZPp+k+Ifkl/tH9617PbwMzeVbPui2p8qbtzKlfWuq6taaHYS31/dQWNp&#10;axtLPcXEixRRIv3mdm+6tc/4J+Lvgf4nXF1H4R8Z6B4pltVV7mHRtTgvGg3fd3+U7bfuvQBwX7Le&#10;g6roXhjxtFqumXemyz+MtWuoEvoGieWJ7jckq7/vK38LVX/a90LVPFXwqsrHR7K91S6TxJolw1vY&#10;wPcP5UWpW7u2xP4VVWZm/h217/XnWv8Axs+H/hXxMug6z488M6R4iZkRdJvtYtYLt2b7i+Uz7vm/&#10;hoA8t/a1Ot6FqXwq8daR4W1vxha+EvEct3f6T4Zs/tWoNFLZXEG+KL+La8q7q5r4T+KNXb4+fFL4&#10;jeOPC998MfCt14e0b7Nd+JpUt0WJZbr/AF8v+qil+Zd8W99u5dzfPtr68rA8Q+G9K8VaHd6RrWm2&#10;msafeReVc2OowLPDcJ/cdG+VqAOF/wCGsPgl/wBFk8Bf+FRYf/Ha+Z/2hNe0+8+IMuveHPh98Yrb&#10;xZeR2r6V4/8AhR5V7pms2qput/tX73yHi3u25JYvur9/a1fTH/DJ/wAEv+iN+Av/AAl7D/41XfaT&#10;pNnoGlWun6ZYwWGn2sSxQWdpEsUUSr91UVflVaAPMr/w9428ZfsxXGi+JbeP/hP9U8Lvb38Vu6LF&#10;9ve32uq7fl+//wABrkP2ZfjnfeMNA0rwRd/C74geDNW0TRYopdQ8U6H9j02WWJEidIp97bvm/wBn&#10;7tfS9FAH5mfEXUviR488LzQav8J/i/rXj3QddtNU1y9e6lTQngtb9Zdum2S3CW95+6RFRUg3/wAT&#10;MzfPX0V+0jqusm3+CnxP03wX4o1218O61/auo+HtP07zdYiinspYP+PXd95GlTcu75a+qaKAPkv4&#10;3eKda+On7Ntr4q0P4d+M9NutG8R6bq8vhbW9K+y6zcQWd7FLL5VvvfczIrbP71UfAvivxf8AFb9q&#10;7wh41uvhr4l8E+F4PCGqWsE3iS28i4aVri1bZPEm5YG+V9iO+5lV22rX2FRQB+e8114g0v4t2sPw&#10;s+Gnxi+Gniq41VJtYtbiCOXwTdebOj3s7tLK0X+q37ZYPKb/AGd3y1+hFFFABRRRQAUUUUAFFFFA&#10;BRRRQAUUUUAFFFFABRRRQAUUUUAFFFFABRRRQAUUUUAFFFFABRRRQAUUUUAFFFFABRRRQAUUUUAF&#10;FFFABRRRQAUUUUAed/tD/wDJBPiL/wBi9f8A/pO9Y3wm+EXg/wAEeCLWXwl4a0fwfd6vpVvFdXei&#10;aZBZ3Ev7r5WZlX5mXc7fNurZ/aH/AOSCfEX/ALF6/wD/AEnevPf2fP2lfA3x38G3GlfDLxLBrXiD&#10;RNJt1niuLG6t4reVotkW9pYl3LvR/u7qAML4a+ELTwP+1/4l0zT7nWLu3/4Qiyl36xrV5qku/wC2&#10;y/8ALW6lldf9xPlq7+1h8KfBU3gqbxfL4O0KbxVHq2kFNefTIGvk/wCJhbp/r9u/7vy/erzmw+HP&#10;7Xdl8Wrrx49x8FRqd5pkWjzxK2r+T5EUrS7lXZu3/O38e2tr9q/9p74c2cJ+Et94iVPiLPq2kD+x&#10;lsbra269t5f9b5Xlfc/26APsKiiigD8n/AnxC+GHjPUZdM8Y/tSfGTw98QLzXbrT/wCwdE1y/S0i&#10;Zrt4reKJ/ssqqu3b/HX2J+07J4x8RWuleBfAPiXUNF8S6bp9x4nnvraVvNmitV229vKybdy3Fwyb&#10;0/iVHr0L9nL4c6r8LPhhD4c1iS0uL2K/v7rfZOzxOk91LKv3lX+F6878a/sSeBfjj4+8R+J/ixoc&#10;Xia7mnW30VLfU7yBLKwVF2oyxNF87S+a7fe+/wDeoAd44+LM3jbwD8BfFOg6hd6baeJfE2lvcw28&#10;7xebFLFL5tvL/eTd95W/uV9Jz+b9nby1VpQvy7/71fHV/wDsufEHwd8PrXwx8N5/CtrZeGfGaeIv&#10;CNt4gu7yWKKz2OzW8+1Gl+WVm27Xbcn8S1658IF/aAbVNTX4sN8N4dNaD/Q38ELftcLP/wBNftXy&#10;7dtAHyz4VNprXxFt9P8Aij8dfi98M/jBdXztF4dvtTXTfD906y7YvsSeR9lngb5F2790vz/Juamf&#10;tO+P/COgftR67ovxN+PPxD+F2lW/h7TJdMi8HaneW8V1Oz3H2h3igglVfuxf3f8AgVeo+L/gr+0R&#10;8XLWXwL428SfDG9+H9xPGk+t2+lXh1uWKJ1dZVgdvs0U7bPvJ9z7yVt/EL4S/HXRPj5r/jr4Tz/D&#10;57DVtFsNLuIfGkt+0qtbPKwZfIT/AKa/36APW/gCuj2vwj8MyeH/ABRr/jbRbq1S9s9e8SXLXF7e&#10;xS/OjyuyI38X8SrXqlee/CX/AITz/hD4P+Fn/wDCM/8ACYebL5//AAifn/2fs3/Jt8/592371eh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Xjn7RvxK1f4WfDdLvw5HYTa/qWp2ukac+tztb6fb&#10;zzy7UluHX5vKX+6v3vlX+Ksn9ljxH8VfE3w0tNX+Kcvhe5uL2CK40+68NidHliZPn89JVVVl3f3P&#10;l+agD3mivnKH9uj4I6r4wuPDln8R9Pl1qC/i002qQTv5txLKsSJE3lbZfm/jiZkXO5vl+aug+Ln7&#10;Vnwn+Aev6fpHjfxhbaJqd+vmwWvlzzy7Pu73WJG8pf8Aabavyt/doA9torzTxp8bvBHgPTPD+oa5&#10;4lsrHTde3nTtRdma3nVIGuGbzV+RU8pHbe7KtVPgt+0H8PP2gNMvdS8AeJYfEkVnL5Vz+4lt5Ym/&#10;h3xSorf8C20AerUV8gfHX9t/wHpOj+KPDHgn4kaanxI0y6tYEt0j3Jua6iSWKKWWLyJX2O3yqzMv&#10;z/3K9b+Mv7T3wu+AP9mL468ZW3h6a8+e2t/InuJXT+95UCsyr/tMu2gD2SivPNa+LvhTS/ANt46m&#10;1yGbwfPHFLHqlojXEMqSsixOvlKzfedKxfh5+0x8Mviv4/1rwf4O8WW2veINGRpb+3tIJWiiVW2f&#10;LPs8p/mb+BmoA9dooooAKKKKACiiigAooooAKKKKACiiigAooooAKKKKACiiigAooooAKKKKACii&#10;igAooooAKKKKACiiigAooooAKKKKACiiigAooooAKKKKACiiigAooooAKKKKAPJf2h/G3gbwf8Ld&#10;Tn+JVm1z4HusWuovLpst7FEj/deVIkdlXdtXdt+V3Svlv9k/VNZ8Z/AD4heFfAGr6z4n8EQeGVt/&#10;DuoaxbsnkajLFcLcabbvKiPLBF+62792zfs3/LX39WRbaVaWelpY21rHbWSReUtvbp5SIv8AdVV+&#10;7QB+d2s/HD4a/Eb4KfCrwF4S0jUZPEfhLxJ4ah1PSX0iW3/4R+WO9iilS4llVEV2bzU2xMzt8/8A&#10;CrstP46+JPEPwX/aH+J954g+N9z8GtF8T3NvPp9w3w/TX7TVrdbVIvKW42sytEyurwfd+fd/G1fU&#10;ngv9j7RvD/jKy8Qan4/+JHjWGwuvtthofi3xC95plncf8spUg2L80X8G9m2/71fSFAHweng/SofD&#10;/wCx94enkXxZolrrs6wXWraQ1n9pSLT7preX7HLuaL7iMq/w7U+5XqWgw3M37XHxwttMbybufwfo&#10;jRFfl/ft9tRX/wDQf++a+nqKAPzG1X4y/Dyb9kTT/hLbaPfv8QvC8umprWjvos//ABKbxL2LzbqW&#10;eWJIvmff8+7c/m10H7TniHxH8Hv2k/FHinUvjDefBTw/4g0+wt9O1tvASeIbe+8tG32vn7WaJkbe&#10;/lfdbdvr9GaKAPgvWdH0+H/gnc+nW3iCTxzodxNbzQazdaBLpCXkEupI+5bOX7sXz/L/AAsv3V21&#10;9n2HhvSNNm0+W00q0s3sLT7Fa+TbKj29v8n7pP7qfInyL/dWulooAKKKKACiiigAooooAKKKKACi&#10;iigAooooAKKKKACiiigAooooAKKKKACiiigAooooAKKKKACiiigAooooAKKKKACiiigAooooAKKK&#10;KACiiigAooooAKKKKACiiigDzv8AaH/5IJ8Rf+xev/8A0nevPv2cv2a/AHwR8HNefD/RP+Eb1XXt&#10;Ktftl293dXm51i3I+yWVl+V5Xbam2vQf2h/+SCfEX/sXr/8A9J3rE+Fnxc8K+N/h9FB4M8S6F4y1&#10;jS9Ht2l0/SdVgndZfK+RJdrt5W9l2fNQBwnw7tvEugftT+IvDGr+P9f8X6evhK11CJNZ+yxLFK11&#10;KrukVrbxRfwfe2bv9qua/a2/Zg+Gl4Zfixc+H2f4gQatpPlay9/dfJtvbeL/AFXm+V9z/Yrl7DxT&#10;+0lF8cb/AMfS/szbVv8ARYNCay/4T7S/3SxTvL52/b833/u7a9O/an+LPgpPBD+E5/FOhW3i+TVt&#10;J/4p99Tg+3f8ftu//Hvu3N8v+zQB9M1yfj/UrnR/AHiPULSTybqz066uIJvv7XWJ2Rq6yuT8f6bc&#10;6x4A8R6faR+ddXmnXVvBD9zc7ROqLQB8pax8eviRZ/ss6hbQazbf8LfsJ57CfWfsMWzbFb/bXvfs&#10;+zyvmtdny7du967r47fEf4g2HgTwrY+Ab61k8Xz6Y/iG+EscT+bYW0SPLFsZGVDO7rFu2/Lubb92&#10;rPin9nC0udA8VeItPtryfx1q3gZvDa6e90n2Xzfs5Xev8KSN8iM+/btRK5a//ZM1/wCK3im68Q+J&#10;/Gvjr4dzWFja6Bplp4M1yKy8+yiiRna42pLu3zvL8u77qJ8tAHd+PPjLfXnhn4MeI/CepfZtM8Ya&#10;/pyzskUUvm2c8Tu6fOvy/wAHzJ81e56kzLpl3LG2xkiZ0b/gFfEMvwc+Knwx+FmheE/DXhDUPH//&#10;AAgPjmLUtA/tHXbO1l1TS9rum6Vn/dOjyunzIv8AsrXu/wALPiL8WvHk+uWfjz4M/wDCuLRLNntL&#10;7/hKbPVPtUrfL5WyJF2/7zUAfNHwE8f/ABD+Ka+EtQuP2x/C9trOp3Kyz+Bk8P6M16dsvzWv+tWX&#10;cyr97Zur9D6/PH4FeAPiV8JrLwvYy/sY+F77W9Jl2t42HiHRor1/nb/SP9U0u7Y397dX6Gr90UAL&#10;RRRQAUUUUAFFFFABRRRQAUUUUAFFFFABRRRQAUUUUAFFFFABRRRQAUUUUAFFFFABRRRQAUUUUAFF&#10;FFABRRRQAUUUUAFFFFABRRRQAUUUUAFFFFABRRRQBymvXmh3NxF4c1e5spptWilii0m9eJmvYlX9&#10;6ixN/rV2t89UPBPwi8D/AAxuLqTwj4M0DwtLdKqXM2jaZBZtPt+7v8pF3feeuA+K3/J1HwN/69tc&#10;/wDSeKvRfi14sn8CfDLxb4mtrX7Xd6Rpl1exRf3miiZ1oA7SvOtf+Cfw/wDFXiZde1nwH4Z1fxEr&#10;I66tfaPaz3aMv3G81k3fL/DXwp8GviR8Qbn4keAdegi/aM1XVtbvoIvEMXivQPK8KPaz/wCteCJN&#10;/wBlVPkZHT+FP9pq+lbfx9J8EPjx8StP8X69qFz4a1TR/wDhL9HfULqW4+ypAnlXtrb7vuqn7qXa&#10;n/PWgD6bqnNN5Nu8u1n2rv2J95q+LPj38RvHnw0+CHgK0afxi/iDx3rj/wBqy+FIPt+tWcEsUt01&#10;rYRO21HRUWJf7iK7r81aH7FniTxYPFnirw3c2Pxgfwatnb3tjffGWyZdRS83uksUU/3ZItvlNt/h&#10;2N/eoA9L+Fn7XOlfFH4mL4Hf4eeP/BWsPYXGpQP4x0NdPiniidEfyv3rM3zOv8NfQlfO3iz/AJPy&#10;+HX/AGI2s/8ApXZV5J+074X8Zj4s3us+Itb+LujfC+K2tYtMvvhFqcUSWD/P9oa/tVVp3Vdu/wA1&#10;EZVX5aAPuSiuJ+H+r2PiHwHoV3pGtz+ItNutPilttZlbc95EyfJK+1U+ZvvfdWsD4E/DTXvhP4FO&#10;g+IPGupePNQa+uLr+1tT83zlWV96RfPLK21Pu/foA9VrhfG3xg8EfDGe1h8XeMfD3ha4ulZ4Ida1&#10;WCzaVV4Zl81l3V3VfDn7XNhd6h+1D8NY9P8AhBpfxuu/+EX1Zv8AhGdZubW1hRPtFr/pG+6R4tyf&#10;d/vfPQB9LWvx++GV34cu/EEXxG8KTeH7OVbe51mHXLV7SCVvuI8u/arN/dq94S+N3w7+IN9LYeE/&#10;H3hnxVfxRea1po2rwXsqJ/e2RMzV8hfHrw/PYfskWssnwG0D4d6pe+MtJ83wHpk9jLb6k322JESW&#10;eBFi/e/c+Zfl/ir2P9l3wpd2Wva3fap+zX4Z+Bd1BBFFbaho99pt7NfqzvvTdaxIyKuxPv8A3t/+&#10;zQB7XpPjfQdb0OfWdM13S9S0S1aVZ9RtLyKW3iaL/W75Vbamza27+7Un/Cd+GE8H/wDCVN4h0tfC&#10;vkfaP7c+3xfYvK/56+fu2bf9rdXxR4D0aXR7O3+F1tZ3KaP8VYF1Vpbf7kXlSsuq72/h82JLf/ea&#10;V6peJviv8NfA/wCzP8DfAXxF1KPR/B+vW32jU08ie432drvdIvKgR22vL5X+ztR6APunVfFWj6Vo&#10;h1e+1WysNN+T/Tbq6SKD5/ufO3y/NuX/AL6rpa/PTQvivpHxH/4J963Y6frP9vDwvqtrof25nl3T&#10;wRahF9klfzVRvnt/K+9X6Dw/6pKAPKdV/aY+EmiajLp2p/FTwZpuoWsjRT2134hs4pYmX7yOrS7l&#10;avS7a5ivIFnglWaKVdyurb0Za/Or4ZeG9V1vxl44jX9k/wAL/FfSpfG+qRT+MdW1PSYrhF+1fOnl&#10;TxNK/lf73zV+ittbRWcCwQRLDFEu1UVdiKtAGfr2vaZ4U0W71LVNStNI0yyi825vb6dLe3gT+87v&#10;8qrVHWPG3h7w5otvqmsa9pem6VetFFb3t3eRRW8rS/6pUdm2tv8A4f71cl+0rZQal8D/ABbaXlvF&#10;c2k9ssUsMy70ZWlTerV8l/EKwn1vwRqfw81C2ufsXwj1OJ1eaJ1ineW9i/s3a/8AFstZW/4FsoA+&#10;6db8VaN4YvdKttS1ex0qbU7r7LY297crE91Pt3eVFu+821G+VafqHiHStK1KwsbvUYLO+1Jmis7a&#10;WdUlunVd7rErfe2r83yV8IftyfHT4b/8LG1rwz4j8Tx+HvEvg3R1vfDf+h3Vx/xOZXWVJf3ETKux&#10;Yok+Zl/4+Hr1/U/iJY/Fnxb+yr4z0+QNaazdXt2oH8DPpr71/wCAtuWgD6Y1XVrTQ7CW+v7qCxtL&#10;WNpZ7i4kWKKJF+8zs33VritE/aJ+FHirU7XSND+JnhDWdVum8q2stP8AENrcXE7/AN1EWXc1W/2h&#10;/wDkgnxF/wCxev8A/wBJ3r5c/ZI8I6hc33gu61f9k/wr4DtYNLing8eQ6jpN1dNL5S7JfKiiWdXl&#10;z/e+XfQB9z0UUUAFFFFABRRRQAUUUUAFFFFABRRRQAUUUUAFFFFABRRRQAUUUUAFFFFABRRRQAUU&#10;UUAFFFFABRRRQB4n8eP2c7L48Xnh2+n8V+LfBuoaC0/2O98Hakun3H71EV0eXymbb8n8NXfhN8A4&#10;PhLpGt6Vc+OPGvxEttX/ANb/AMJ1rH9pPEm3Y6RfIu1W3/NXr9FAHzP4W/Y28OeBfFtrqel+PfiR&#10;a+HbCX/Q/Bb+KbhtBgVfuRLb/f8AKX72x32/8BrvPjF8AfDXxrvfDF54gS983w7qKX9t9iuPK8/7&#10;u63n+X5oH2JvX/Zr1yigDzr4t/CLRPjL4V/sPxAtzDEk6XdnfafO8F3Z3Sf6q4glT5kda5n4Nfs9&#10;x/CC+vbxvHvjzxxe3UXlLL408QvqBtV/iWJdqKm7avzbN3y17XRQB57d/Cywv/ixpXxBe5u01jTN&#10;JutIgt02/Z2inlildmXZu3b4l/i/vV5t8SP2QtI+IvjC+16L4jfErwnFqT777R/DPiiW00+8baqM&#10;zxbW27lRVbZtr6LooA5rwx4S0zwZ4S03w7otmunaLptstrZ2kX3IolXaqfNXH/Av4FaH+z94Ik8J&#10;eH7zUrvTnvri/abU5Ynm82V9z/cRF2/8Br1WigArz27+Flhf/FjSviC9zdprGmaTdaRBbpt+ztFP&#10;LFK7Muzdu3xL/F/er0KigDzD42/B3Svjt4Im8K6tqWq6JEbuC9ivtEuUgu4JYpfNidXdH2/Mv92u&#10;R+D/AOy8fhF4w/t8/Fj4oeNT5DW/9meL/Ef2+y+bb8/leUvzLt+9XvtFAHJeDvB8Hgnwxa6HZyzz&#10;WVrG6I9wytL8zs38K/7Vcv8AC/4G6N8Jroz6Vd6hfS/2Za6PE+oSo/lQQPK6Km1F+80ru1eq0UAe&#10;FfEP9mLw/wDEybxq13rWu6UnjGxs7TUU0q5ji2vay7oriLdEzLL91N33dqL8tU/hR+yy/wAKfGdv&#10;4gT4tfFPxgIoGh/snxZ4m+22Tbv42i8pfmX+GvoGigD5T1H9gzT7nXda1PTfjN8XvCq6tqM+pz6f&#10;4b8UJZWSSytufZEsFfRmg6UdB0bT9Oa5ub8WsCxfa72TzZpdq7d8r/xM1dBRQBynjfwlbeOfD934&#10;e1C4mhtLxVWV7dlV/vbvl3K392oPiF4DsviR4YuvD+pSzw2N00TyvaMqy/upVlT7yt/GldlRQBw/&#10;gDwHaeB7PVo7aee7l1LUbrVbm5unR5ZZZ33N91E+VfkRf9lFryDxX+xj4b8QaJpulWHjDxx4Wh0z&#10;Wr/XNPu/D2rRWtxZS3hbzYopfKZki+d9q/7X3q+l6KAPBfA/7MVt4N8J+LfDmofEj4g+M7LxLZvZ&#10;Tt4s1xNQe1RkZG+z7ovkb5/9r7qVzHw9/YrtvAGu6Lqdt8aPjFqEWkyxPFo2p+K/N0+VF+5FLF9n&#10;XdH/ALNfUNFABRRRQAUUUUAFFFFABRRRQAUUUUAFFFFABRRRQAUUUUAFFFFABRRRQAUUUUAFFFFA&#10;BRRRQAUUUUAFFFFABRRRQAUUUUAFFFFABRRRQAUUUUAFFFFABRRRQAUUUUAFFFFABRRRQAUUUUAF&#10;FFFABRRRQAUUUUAFFFFABRRRQAUUUUAFFFFABRRRQAUUUUAFFFFABRRRQAUUUUAFFFFABRRRQAUU&#10;UUAFFFFABRRRQB4V+1P8Qte+HvwpuNQ0DWIfDFxPf2unz+JryxN1DolvLLte9aL+PZ/tfJ/E3y15&#10;R4Kb4keHv2JvFfifxH8T7jxndXnhmXVNI1W3s0sLuyX7O+39/FK/m/wOsv3q97+NPjiT4deCZdQj&#10;8Ea748td3lXOk+H7CK7umiZWQssDOnmr9xWVf4Xr5B+AvhXxFqH7NHxdi8OeCvE/hvwXqfhbZo/h&#10;vWYn+1XGqPFcfbZbW13u0cEu6LaibVZt2xaAPbvhf+2L4Y1vUfA/ha70vxWr6zZ28Fj4u1DSZV0T&#10;UbzyNzwQXr/62X5Zfn27W2P81c1+1v8ADjU/Cl1ZfFHS/id8QdOun8Q6JZN4cstfeLRHilvYLeX/&#10;AEdV/iR2/jrM0fxT41+L8/wx+G958IPF/g+58JX2nalr2t63axLpkX2OL7lncIzLdM77V+Tb8u+v&#10;Wv2vdC1TxV8KrKx0eyvdUuk8SaJcNb2MD3D+VFqVu7tsT+FVVmZv4dtAHcfGH4v6D8FPCv8Abms/&#10;bbgyypaWemadA1xe390/3LeCJfvStXKfBn9qTw38Y9X1XRl0XxJ4J1/S4FurnQ/GOn/2berat9y4&#10;Vdzq0Xyt826sn9qfQ/EMX/CAeN/D/hyfxf8A8IXrT6nfaHYxLLfT2r28sTvaq33pU37lT+L7tcN4&#10;RuPE/wC0x8UtR8Ut4A8TfDvw/YeEr/w3bTeMrP7FfX9xeOjO32fezeVF5SbX3f8ALV6ANrTf29PA&#10;dx4os7NtB8aWfhG8vPsFt4/u9DZfDk8rNtTZdbvuu/yK+3b/AMB+auy+Ln7UPh/4U+K7Xw1/wj3i&#10;vxh4huIFvZ9O8J6K+oS2Fqz7Eu59v3ItyP8A3m+X7tfOz+JvH3iT4J6V+ztD8E/FGm+K4rO10K81&#10;6WxSLwvBFFt3XsF7v+b5F3om3fu+X7y16f4o8WeI/gF8f/Empn4ZeL/H+j+MrHTYLHUvC1ml09tP&#10;ArxPFdb5V8iL50fzW+X5m/uUAdB+xT41l+Jfwh1PxHNq99rlte+KNXNndahJK8v2X7bL9nT978yq&#10;qbdqfw19H184fsY6P4h0v4Taw3iPQb3wxrE/inW71tOuEZXRZb2V1271Xenz/K33W+/X0fQAUUUU&#10;AFFFFABRRRQAUUUUAFFFFABRRRQAUUUUAFFFFABRRRQAUUUUAFFFFABRRRQAUUUUAFFFFABRRRQA&#10;UUUUAFFFFABRRRQAUUUUAFFFFABRRRQAUUUUAFFFFAHP+J/Etj4V8P6nq+pXP2XTbCBrq5l2M3lR&#10;Ku5n2r81ed/BD9qf4Z/tFXWqw/DzxK3iCXSVilvE/s+6tfKWXfs/18SbvuN92ug/aH/5IJ8Rf+xe&#10;v/8A0netLwxbQar8OtCtZVZorjSoImRGZPlaJP4l+7QBqf23pz65/Y63ds+sLB9qax89ftCxbtnm&#10;7PvbN3y7q8m8ZftkfCD4d/E1fh/4g8WNYeMJZbe3XTf7MvJfmn2+V+9WJovm3L/FXJ/DDwD4a+Hf&#10;7Y3iXSvCvhzSfDGnt4Is5WtNGsYrWF3+2y/OyIq7m/267/8Aaz/5Ivdf9hbSf/Thb0AeyUUV5R+0&#10;t4z1X4d/Afxx4h0WXydYsNNlezmEe/ypW+VH2fxbN27/AIBQB6vRXwt46/ZV8J/ADwJF8X/COp+I&#10;LX4n6S1re6n4jl1aeeXxBvli+0RXUTM0brLv+6qr82yvuOGbfErbdu5d1AE1FFFABRRRQAUUUUAF&#10;FFFABRRRQAUUUUAFFFFABRRRQAUUUUAFFFFABRRRQAUUUUAFFFFABRRRQAUUUUAFFFFABRRRQAUU&#10;UUAFFFFABRRRQAUUUUAFFFFABRRRQAUUUUAea/Hi0udS+CfjqytIJ769utDvYYLe3iZ5ZXa3fYiq&#10;v3mrhPgL8W774ueFb3RoPBHj/wCHWq6RpkFuuoeNPD32KKWVomXdbozt5ux03Mvy/wAFeq6v420b&#10;RPFGheHL6+2a1rf2htOtzE7+f5SbpfmVdq7Vb+OuwoA+M7D9kn482fjubxj/AMNPF9euLSLT57j/&#10;AIQGwHm2qPvSLZ5u1fmZ/m27q2f2mPizqGoXKfC7T/hn8Qtd1CXUNJf/AISbT/DzS6L8t1byuzzo&#10;/wAm1Ubd8ny19Z0UAFc94v8ACmleO/DGq+H9Ztkv9K1S2lsry3b/AJaxMu11roapzu6QM0UfnOq/&#10;Km7buoA+V9B/Y78T/wBqaJpPiz40eIPFnww0S5hu9M8I3OmQQTMYHVrdLq/T97dIm0fI6ru2L/dr&#10;60r5o+F37RnxE17412vw88e/CD/hXUt7pV1q9nqH/CTQap58UEsUTfLFF8n+tX7zV9L0AFFFFABR&#10;RXCfE/4qeGPg74SuPFHjPWI9F0G3kiilvZYndVdn2p8qqzfeoA7uiqcM8V1EssTq8Ui7ldP4lq5Q&#10;AUV826X+318BNV8Yr4RtvH8EOvtef2elvd6feWsXnq2zZ5ssSxr83y/er6SoAKKK4Lwh8WPDHxC1&#10;fxRpPh7V11HUPDt9/Zup26W7p9ln27tuWX5v95Ny0Ad7RXzhd/t5fAnTfH934Lu/iDbWHiW3v30+&#10;W3u9OvIoop923Y1w0XlL838e7bX0MjrMisrb0b5ldaALNFYupataaHp1xfajcwWdrBE8s9xcS7Io&#10;lX77MzfdWvKPhb+2H8IPjV4luvD/AIM8cWWua1ArO1oIJ4HdV+80Xmovm/8AbLdQB7jRRRQAUUUU&#10;AFFFFABRRRQAUUUUAFFFFABRRRQAUUUUAFFFFABRRRQAUUUUAFFFFABRRRQAUUUUAFFFFABRRRQA&#10;UUUUAeDfFb/k6j4G/wDXtrn/AKTxV6B8Yte1Xwz8J/GGtaHH52sWGj3V1Zpt3fvUidkrmfjX+zX8&#10;Of2il0yD4h+Gv+Ehh0tmazX7ddW/lM/3/wDUSpu+7/FUvwd/Zq+Hn7PenapY+APD/wDYVjqkqy3l&#10;s95cXQlZV2r/AK+V6APhb4A/DTxwni34e/ErQ/grqGj6he3Vrd658SpfiZBqn9s2Uv8Ax8NcWu9V&#10;dX3K+1PuMif3K+j9b8Vaf+y38eviFfXkTQeHPGmjv4ns4Yl/1urWqLFcRJ/tyo9vtX+Jt9dto/7E&#10;XwQ0H4hp41034cabYeIIZ/tcU1vLOtvFL/fS13+Qv/AUru/Hnwp8J/E278Pz+KtDi1ibw/fJqmnP&#10;K7r9luk+6/yv/wCOt8tAHyv+0raeLfh78B/h14TtdFufEeoeMvEP/FV6fa60mjPqks8Us8tr9tf/&#10;AFSPLsi/2kTyv4q2f2Lvh34w+F3jTxRptz8KZ/g74EvrGK4sfD0vjKLXYmv0f99LF83mxbkaLf8A&#10;w/IlfTnj/wCHXh/4neGr3w/4o0W017RLpdsllexbk/3v9l1/hdfmWuN+DP7LXww/Z5n1C68A+EYd&#10;BuNRVVubgXM91K6L/Bvnd2Vf9laAOe8Wf8n5fDr/ALEbWf8A0rsq8a/ah/Z3X4gfE7VvHXiLwBbf&#10;HHwbaxQWh0m18UT6bqfh3ylZrryollSCdWXa+1nSXc9fXk3gHRtQ8cWHjGaxZ/EWnWM+m2tz9ol/&#10;dW8ro0qbN+35miT59m75a80+J37FvwY+L/jT/hKvF3ga01XX96vLerc3EH2jb93zUilVZf7vzq3y&#10;/LQB3vwv8Q6D4t+FfhjUvDTXJ8O32mQS2DXrt5y27RfJu37m3bP71ch+zJ8PfAfwx+G0uh/DzxO3&#10;i3w++p3V02oi+gvcXDvuli82BFX5W/g+9XqWmaPY6PpdvptjBHZ2NvEtvFaW6+UkSL8qKqr91awP&#10;hd8JfDHwY8MvoHg/TW0vSXuZb1rf7VLcfvZX3O++VmagDvK+Pv2s/idY23xN8NeENR8A+MfiXoNn&#10;Y3Wparp/g7RW1SWKeVGt7XzV3qqrta4f/eRK+wa5HS/C2m6BrmtalY2bxahrM8Vxf3Dyu3msiJEn&#10;3m+VVVfuL8v/AH1QB4/+xB4/uvG3wI0zTNSttStNf8LytoGo2Wt232e9i8rZ5X2iL+F2gaJq+jq4&#10;rSPh5ofhvxRrviLTLOW31jW/KbUZVnl2XDRJsRvK3bVbb8u5FrtaAPzC0MfFWz/Z2vdQ8Q2/g+7+&#10;AWna/dahqsWlSyp4jW1i1J3dk8//AEX5XTdsT5mX5V+Zq/S+zuYryzhngb9zKquv+7XzpZf8E+fg&#10;FbeMIvFX/CuoJta+2f2h513qd5Ovn79254mnaJ/m/h27a+lkTYm2gDgvjD4/g+HHw18QeJZY2uZd&#10;Os3lgt4U3vPP92KJV/iZ3ZV2/wC1XxZ+zt8U18K/HvwEsvw38f8AgaLxHor+Hdc1Pxd4ZbTbe/1f&#10;zWuopVl3tuZ3e6T5/m+dK+6PFfg/S/Fq2MOr2H2+Kzvre/jV5XVBLE++J22/e2t821vlqt42+H+g&#10;/EfSrfTtbtHu7S1vINQg2Ty27RXED74nV4mVl2OtAHwFNY/FrWPhn8ZrWOz8IX/wbbxVrLa5b/ap&#10;bfxBLarcbrryJZf9FVtn3N//AI621q/Q/wAIalaax4V0TUNNMn9mXVnFPbeb9/ymRWTd/wABrwvW&#10;/wBgL4BeJPGt74s1fwDFf61f3j39zNcanfsks7Pvdni8/wArbu/h27a+h7a2is4FggiWGKJdqoq7&#10;EVaAPAv249n/AAoa5+2f8i//AG1pH9u+d9z+zft8X2rd/seVv3f7NUf2jv8AhGvO+CX9m/2f/wAJ&#10;L/wlem/8I35Ozf8AZf8Al48rb/yy+z/e2fL92voDUtJtNc064sdRtoLy1nieKe3uIt8Uqt99WVvv&#10;LXlHwt/Y8+EHwV8S3XiDwZ4HstD1qdWRrsTzzuit95YvNdvK/wC2W2gD3GiiigAooooAKKKKACii&#10;igAooooAKKKKACiiigAooooAKKKKACiiigAooooAKKKKACiiigAooooAKKKKACiiigAooooAKKKK&#10;ACiiigAooooAKKKKACiiigAooooAKKKKACiiigAooooAKKKKACiiigAooooAKKKKACiiigAooooA&#10;KKKKACiiigAooooAKKKKACiiigAooooAKKKKACiiigAooooAKKKKACiiigAooooAKKKKACsrSdVt&#10;NYsIr7T7qC+srhd8dxbyrLFKv95WX71eQftb+E9a8cfB+70rStMvNetPtlvPrGiadfPZ3Graar/6&#10;RaxSqy/M6/w7l3fd/jryT9i6T4b/AA8/Zg1LxP8ADDSru81CCzlu9d8PQ3dw9x/aMETb4nt5WfyJ&#10;fl2/Ivz/AC/f+WgD7Por5L/ZV+NXxT+N+qQ65qev/CHWvBUlt50tp4Mvr+XVbGSX54UuEl+VG+8r&#10;Kyq1elaX8VtW034++IvAHic6fb6e2mR674evbdHV7i2X5LqKXc7bpYm2tuXb8sqfLQB7VRXybrP7&#10;RnxL1m08H3Hgfw5oer/8JtqeowaH/aH2iKGKwii3W97cSqz/ACvseX5F+ZGRF+b5qzfAX7TvxK8T&#10;SafqGveGtD0bRdU8L6je2Pkyyy3cuo2GzzZdm7b9jdm/dL/rfl+b71AH2JRXxd4e/aS+N9r4f8F/&#10;EPxP4P8ACEPww1l9OtLq00+7uG1uJ7p0iS72/NAsW90byt7Oq/x1F8dvEX7Sdj+074P0zwVqHgGz&#10;0S/W/bRbHVJ9URLhUt4vN/tJYvkZlbd5WygD7Wor598c/FDx/wDC/wCDfh+fXNF0TxB8VdZvotFt&#10;tO8PyzxaU95K77G3y/vViRV3P/F8lYPgX4wfGTwr48Twj8YNA8JR3WrafdX+h614RluvsTtAm6W1&#10;nS5/e7tvz71+WgD6gor4R0j9rP48eIfD1lcW3gPwrbX3iHwp/wAJJpD3E91stYoNv2qW8RW/5a71&#10;8iKJ9399v7u18Uf2rPiBb+L/AAj4b8IXPw68H3Or6HZ64l78TL66t7fUWuPl+z2bRfKzRP8AfR23&#10;fOu1aAPtSiuU8JP4hbw7ZN4rh0+LxA8Cfbk0mV5bVZf4/KZlRtn93d81dXQAUUUUAFFFFABRRRQA&#10;UUUUAFFFFABRRRQAUUUUAFFFFABRRRQAUUUUAFFFFABRRRQAUUUUAFFFFABRRRQAUUUUAFFFFABR&#10;RRQAUUUUAFFFFABRRRQB5t8XIfH8/hXf8NbzRLPxLFL8qeI4JZbK4T7ro7RMsqf3t6/3K8X+AHwM&#10;+KPg/wAK6/r3iXW9C0H4hanpFlpFpb6TYPcafYxWfm+U0qM+6eVvNZW2Mvyqu2voTxn4ptvBXg/V&#10;/Ed9FPPaaTaS3s6W6q0rpEm59u7b83y1wXwN/aKg+NZ1WVfAPjzwNaadBFL9q8aaL/Z8V0rb/wDj&#10;3bzX37dnzf7y0AeX/Df4F/FbWPjto/xK+JsHwx0e+0mKX/S/h7Y3SXurNLD5XlXs8/3okXay/e+5&#10;/BWb+1Bd6N8cfib4U+FPhjUtXtviVpeorLq13plnKiaXo89uy3Xn3DJs2SxPsVVdv3rJ/dr37wT8&#10;e/h58S9fvdB8HeM9J8U6hZWy3s40e7W9iiiZ9i7pYty7t38O7dXD/Er9q6x+F3xBXwxqHw6+IV/a&#10;PPa2v/CUadoavoiNO6Im+6aVPus6o1AHWeIPhddS+N/hvq2lfZLXSvCqXkL2zbkbypbXyoliRV2/&#10;J/wGvL734Ia94N+Hfhye8m0yZfC/hfxBa3n2eWV/Ne6Xenlbl+Zfk+bdtr6qooA+F/gh8JvjN8R/&#10;hp8ItK8WeIvCc/wmsLPS9X/4llndQa3e+QiSwWlx8/keUr7Nzp8zeV935mr2z9oX4Y/EDX9d8GeM&#10;fhbe+HLbxb4alul+z+Lln/s+4guItj7/ALP+93rtXbXdf8Lu+HP/AAln/CH/APCf+F/+Eo8/7J/Y&#10;n9tWv27zf+eXkb9+/wD2dtV/Enx6+GHgnWZtI8R/Ejwr4e1mNFaWx1bWrW1uF3fd3I7q1AHCeN/h&#10;n8SPin8HvD8HiPWdC8PfFXRtUi1qx1Dw9FPLpKXUTt5Sssv71omR9r/71YngX4P/ABk8VePE8XfG&#10;DX/CUl1pOn3Vhoei+EYrr7EjTptlup3uf3u7b8mxflr2uH4leE5YPD1za+JdGuYfEL+Vo8yahEya&#10;k2zftgfd+9+Vf4N1bOo63Y6Olu99fW2n+fKtvE9xKsW92+6ibv4v9mgDwfwv+z54l0fSPDdhLd6a&#10;8ul/DmfwnOUnl2PdP5Wxk/df6r5G+f73+zXOfEf4OfHS48H6P4R8PxfCPxf4Vh0uzt7vSviDpl5K&#10;kE8ESJ+6eL5ZU3JvVnRWWvXE/af+EFxeLY2vxT8F3GoSypbx2kPiGzeV5WbaqKvm/e3fw1q+MPjl&#10;8N/h7rX9n+J/iD4X8N6r5Sy/YtZ1i1tZ9jfdbZK6ttoAg+BPw7uPhH8KPDHgyfUP7XudGs1tWulj&#10;8pGH+ym5tir91U3fdWvTa5DxH8QPDXg/w8niDXfEek6LoD7NmrahfRW9p833P3rvt+b+Gs/wl8bv&#10;h38Qb6Ww8J+PvDPiq/ii81rTRtXgvZUT+9siZmoA7+iiigAooooAKKKKACiiigAooooAKKKKACii&#10;igAooooAKKKKACiiigAooooAKKKKACiiigAooooAKKKKACiiigAooooAKKKKACiiigAooooAKKKK&#10;APO/2h/+SCfEX/sXr/8A9J3rV8J2UOrfDzRILqCKaGXSYIpYZV3KytEm5WWs740aJfeJvhF4y0bS&#10;rf7TqWo6PdWlrb7lTzZXiZUXc3y15/8AA7xR8TPGfhrUNA+IPwyn+FkVhp8VlZ6na+JrXUpbptjI&#10;7p5CfuGTajfN/f8A9mgCPQUWH9t7xKq7URPAdgiov/X7LXQftZ/8kXuv+wtpP/pwt68nt/8Agnxp&#10;th4gGvL8dPjW+qtGkEl8/i1POliVtyxO/wBn3Mm7+GtP9oa++LXi3V4vAOhfCB9X8HveabK3jZ/E&#10;1nE6LFcRSyv9if8Aevt2N/F81AH1TWLr2ljW9G1CxWeS0e6geBbiL78W5du5a2qxdS0q217SLuxv&#10;o/OtLyJredN33kZdrr8tAHw34W+Felfs8JoWg/FP4BeD9X8P2ssGmwfFfwzYQSy+a8vlW8t7BKn2&#10;qCX7jPcI8qKzptaqnjzS9Zvv2pPi42m/s1aB8ekV9L3Xet6hp1q+m/6J/ql+2ROzb/vfLXtXhr9i&#10;Pw1ofiCyvtW8dfEXxho9hdJdWfhbxN4mlvdKt2ifdb7bfau7ytq7d7N9z+KrfxF/Y0sPH3xA1jxj&#10;YfE/4meB9Q1ZYEvLfwj4iXT7ebyk2I+3ymZm2/3moAz/ANozwBKP2a9K1fQfDsXhnXvADWviXTNG&#10;0yKLbZywfNLaxbE27fKaVfkroLPxhZ/HLx9p+oaVL5vh3wzoSav5qfde/vrdvKT/AHorfc3/AG8J&#10;XpPw98Br4A8FWvhe413VvFkUEbwtqfia8+2X1wrM3+tl2rv+9trm/gV+z/4S/Z+8CXfhPw0lz9gv&#10;Lye9ne4ZHl3S/wAHyonyqvyL8v3UoA+Rf2PfCOo6xoXw9/tD9krwreaDu3/8LKl1HSZbt1WV2W6+&#10;ztF5+7d/tbqP2kryTSv2pPiVqv8AwojRPjNp9l4S0mW6m1yWD/iTLvuv9ISJ4pZZd38SxJv/AHVe&#10;z+G/2BdP8JNYxaR8bfjTYafZy+bBpNv4pRbJF37tnlLb7dv+zXtukfDPTNL+KHiDxvFcXc+o69p1&#10;npdzbXDo1ukVs0rJtXZv3fv33b2oA+SPjL4StfBP7Avw60PTYtO+IsK6xoL2tpaS/wDEv1TzdQSV&#10;LeJpd22B93lLv/g+9Xsf7LvhS7ste1u+1T9mvwz8C7qCCKK21DR77Tb2a/Vnfem61iRkVdiff+9v&#10;/wBmr+s/sd+E9Y+G+teArXxD4o0Xw1fa1Frlnb6VdwRNo9wsvm7bJ2iZok8359rbtn8Gyrvwf/Ze&#10;Pwi8Yf2+fix8UPGp8hrf+zPF/iP7fZfNt+fyvKX5l2/eoA99ooooAKKKKACiiigAooooAKKKKACi&#10;iigAooooAKKKKACiiigAooooAKKKKACiiigAooooAKKKKACiiigAooooAKKKKACiiigAooooAKKK&#10;KACiiigDzXxb8S38MfE/wV4OXTBcnxNFfut35+z7L5CI33Nvzb9399a9Hd9ibq+Uf2p/jD4T+B3x&#10;z+DXirxvqn9ieH4ItZiku/sstxtd4olT5YlZv/Ha6e1+OPg79rD4M/EWz+D/AIkl1q9j0y4sPNSz&#10;urXyriWB/KX9/En/AI7QBseE/wBr74Q+O/iZL8PvD/juy1LxcolRbGJZVSV4vvLFO6eVK3+yjt9x&#10;/wC61d14Y+Img+Ndb8RaTo9215qHhu++warE9vLE1vcbFlRPmVN25HR9yblr84/gt4j/ALe8W/C/&#10;wLrvx/1B9Y8NajZyxfDBvhP9iu7CeD71v9og/wBVsTful3bdvzNX0t+0B4g1f4B/GlPFvhzT5btv&#10;iLpX/CNrDFEzIdbif/iXyvt+VVdZZVd2/hiSgD3PV/jJ4N8N+Dde8Xax4ktNO8NaPdS2t5qN2jRR&#10;JLE/lOibl/etu+T5N25vlWs/4P8Ax68A/tD+Hr3Uvh54qi1+3tW+z3DpBLFLA+35d0Uqq3/ju1q8&#10;E/az+Fmv+C/gv8ME8K6xe6Jp/gvW4r3VdYtNCTWpbdPs8qtqDWX3Zdsrea/93f5v3kqv+xN4rs/i&#10;L8UfFvi62+NU/wAZ72XSrfTb64j8DPoMNqsUrNEry/Ksr/vZdq7d23fQB0/w6n+L/wAPf2pND8Fe&#10;O/ix/wALE0XXPDuo6rFbf8I3Z6V9llguLdE+aLc7/LK/8VehfGD9sT4PfAXxBFo3jrxnBomrvH5/&#10;2FLK6updn8DP5ET7f+BVl+LP+T8vh1/2I2s/+ldlXiP7Rvxc8GfCX4za7faL8VNb+F3xKvPsqXmi&#10;an4XuNV0nxGkSfutiLF/Hu8rzYpVb5HXbQB9u6PrdjruiWmsWNzFc6fewLdQXEX3JYnXcjf981zv&#10;wu+LXhj4z+GX1/wfqTappKXMtk1x9llt/wB7E+102SqrU74Y+JNX8UfC/wAO614l0b+wdbv9PiuN&#10;Q0n/AJ9ZWTc8XzVxX7MnxC8B/E74bS658PPDDeEvD6andWracLGCyzcI+2WXyoHZfmb+P71AHt9e&#10;NWvxucftD3Xw1utEltrf+zFvbPWPtSul1cffe18rb8rKnz7t/wA3zf3K9lr5b+KPw08Q/EHxv4y/&#10;4Q/VrbRPGek3WjXumahfKzwxfuriKXds/vRSy/8AAttAFrSP2mvFHxA0z4iz+A/hhL4q1LwvrEWm&#10;6daPrsVl/a0Dfeullli2xL8jfL826j9mr9ov4h/HfUbibV/g43gnwrGLq3Ovp4ptr/8A0yCfynt/&#10;IWJH++svz/d+T/arK0Hxz4K/Zj1v4q6j4o1L+wfCmjNoNgt39mluNv8AoXlJ8kSu3/jtcr/wT9/a&#10;N+H3jLw5deA9D177Z4q/tjW9a/s8Wd0v+hy6hLKkvmtFt+5NF8u/d81AH0b8EPidL8YvAMXiP+zP&#10;7KEt5dWq2/n/AGj/AFFw8W7dsT72zdXnnxj/AGh/H/gj4sQeBfAfwib4kXT6UusXMw8RwaV9ni81&#10;ov8AlvFtf7n96vEv2bP25vgl8JfAP/CH+LPHH9leIrXWtUSex/sm8l2M97K6/NFAy/xf3q7P4s/t&#10;G/Dv4A/tdW+ueP8AxB/YOm6p4Fit7O4+wz3Hmv8AbXf7kUTsvy/3qAPavgR8bYfjLo+sedoOpeFv&#10;FGg3/wDZuueH9VVPtFhdbVb7y/LLEyNuWVfvrXr9fOP7NNxP478UfEf4mf2JqGi+H/Ft5arosWoR&#10;tBcXlrbW/lfanib7qytu27/vLtb+Kvo6gDH1PU7XSbO4vLyeO2ggR5ZLi4fYkar95mb+Fax/Bfi/&#10;Q/iFotvrnh/UoNY0i4eVYL60bfDNsdkcq/8AEu5G+dflavmj4ufBn4g3Xjy98UeNdPX49fD9Z0nt&#10;fBFk39l/2QiO7blsGl8jVG27f+PiVW3fcX+Gvo/4YeLNL8V+CdN1LQ9PudK0p4/Kg067sXs5bXyj&#10;5T27wOq+UyMrJs/2aAIPix46uPhx8N/EHiix0r+3r7S7V7iDTEn8j7U/8Kb9j7d397bXlfj79q+D&#10;wl8KvA/jHTvD9xq914ovLeD+zHufs72W87bhpX2P/qPufd+Zq9K/aK/5Ip4q/wCuC/8Ao1K+evi1&#10;8F9S8D+H/idrd9qVvc+GpLy3fw3p8SP5th9q1C3uL3zf9+dPl2fw0AdJ4o/a28XT+INdHw5+D2s/&#10;Ejwl4dvH0/WvEFpqtvZ7J4v+PhLO3l+a8aL/AGdu5vk/2q0viL+1Xq1l4U+HGq/DjwG3xKu/Hbt/&#10;Z2nPrEWkuqJb+a+5pUZd6/MrK237tebeBv2nvC37K2lat8NPiHDremeMLPWL+XRdPt9MnvX8RwT3&#10;Ty272rxJsZm83ytjsvz1zniHxVpn7Ong/wDZm1/4lXUnhW0tdT1S91FGiluHsnureWVYmSJHb5PN&#10;RPloA9t8JftU6nLpPjiz8a/DzUvAnj3wrosuvyeHLzUIrq3vLVUba1vexLtf7u1vl+Vm/iqr8K/j&#10;58bfiFq3hp9W/Z2/4R/wfq/lTSeIf+E3sLr7Pbsm5JfIWJXf+H5a808QeP8AT/2j7r4i/E3wjbah&#10;N4C0T4eapodnr13Zy2sWrXU/zv5Cy7WZYvK27mT77vXEfsh/F34HaD4z8FWdj+0R8SfE3iu8totM&#10;i8I63d31xpK3UqInlJE1kiLsb7vzbVoA938fftVfEjRPiJ440Twj8EJfHOi+EGi/tDWIvFFtZOu6&#10;3W4+W3li3N8n91mr3Xw58SNI8T/DDT/Hkfn2ei3mkpq6/ak2SxQNF5vzL/C22vi34g/s7a58afi5&#10;+0FqGheLvEWn6nYX2mxf8InZ63LZ6Pr0X2KJ3t7xYtj/AL1N8W/d8u7+KvQ/HnxKl+Mv7P3h3wV8&#10;KdP0/RfEviK6XQ28Pa2zxRaMlqnm3tveLF86KiReV8n3vNT+9QB6P8KP2gtZ+LXwp8S+INL8Bzw+&#10;NdDkni/4Qu41FIpZZdiy2qtcOirF5sTxN86/Lv8A9mvL/wDhr34+N40fwd/wy/8A8VGunf2o1l/w&#10;sCw/49d/lb93lbfv/wAO7dTfhQ/xW+Fn7TUM/wAWn8E2tr8Q7FdPtv8AhDJLpbf7fZpui3LdLu3v&#10;AzL8jf8ALJa9Ytv+T477/sQIv/Tg9AHD+IP2nvi+vjm48K+FfgJ/wlmq6bplhf6sn/CY2dl9gluk&#10;dvs/72LbLs2Mu9Gr3z4da/4h8Q+ENM1DxV4X/wCEQ8QTq32rRP7Qivfsjbvu+fF8r/L81fBH7Svi&#10;f4a+H/2u/Hb/ABB+M3jz4RPLouk/Y/8AhCLy6t/tnyy7/N8i3l3bPk27tv36+1/2f/HPhj4g/Cjw&#10;/q/g/wAR6n4w8Pqj2cGt6ssv2q6aJ/Kd5fNRGZ96t822gD1WsLxH4h0nwlod1q+tajaaPptnF5s9&#10;9qFwsFvAn953b5VrXkLhG2sqN/Dur4s8W/Cjxd4L8b3Xiz4teGbn9o/w/HP9qsf7Mj2voS7G+WLQ&#10;XbyJ9u7/AI+Fd7j/AGaAPrrw94i07xb4fsNa0q6S/wBKvoEuLa4h+5LE33G+aue+LPxIsfhH4E1P&#10;xVqMFzfQWexFsrTZ51xLI6RRRJvdF3O7p99q2vCmu2Pi3w7pms6ZO72F9Ak8DvE8T7WX5fkb5l/3&#10;Wrkvj3qXhnTvhb4gn8ZaHeeIPCDReTq1laWL3TeQ7bXlaJRuKp99nT5lVNy0AcR8L/jR8YfE/jG0&#10;0zxv8BLnwDoU29W1mDxTY6psl/gR4olVlRvm+f8A3f71cR4b/az+M3jmW7vPB37NzeIfDUGp3Wmx&#10;6z/wnNna+b5Fw8Dv5UsSsvzI3y1xn7NXxC8Nar8ZdH0r4E/ETxZ47+G3lzjX9E8QWt1caf4fiWJf&#10;sv2W8uolli+ZNiwb33fO38FeI/Cb4ifBLwHr2rXXjP8AaJ+JPg3XNN8W6ndXHg7R7++/sfaupSui&#10;NDFaurpKu3eu/wCbe1AH6Daj8ZZ9D+Ovhr4b32hvaReIdFuNSsdZe53I9xA6eba7Nn3tj7t+7/gN&#10;ZPxv+PrfCi08XXWn6D/wkMvhrQk1e8h+3/Zfmll8q3t93lP9/bK2/wDh2f7Vc1+1yZH+GugfE7w9&#10;H9v1DwBqNv4qg2b989ns2XcS/wC09vK/yt/s1578UppfEP7CfxV+IOq/adNu/G1m+uvFKu24s7Nm&#10;iS1i/wB5LdU/4G7UAeofCz4z/Gjxn4qsrHxZ8Av+EG8O3ETPLrn/AAmlhqXlfLuT9xEm5t1ef+If&#10;21PH+g6l411Vfgdd6r8NfCWrXFhqviy08UWvmxRQN+9lWzaJJW2r8+3d/wACrj/2TPi78EIfifpm&#10;keF/2iPiV8R/Ees2z2UGg+L7q/urJGVPNd0821iVGVYm+bdXLv8AADWfFR+JvjfTdV8UeKrfSPiD&#10;f3GofDN9ali0TWbWKVWdFgTZ+/8A403sys0SKy/NQB9QfGv4++Jfh7qvgfSvAvw3f4lav4qiuLiC&#10;xfWotLaKKKJHZ98qsv3X+78tdP8ABnxl8RPHGk6hP8Qvht/wrS+t5VS1tP7dg1f7Um35n3QKu3/d&#10;r5Q/az+Lvwy8d3XwN8Y33xL8ReAfBV7Hqn/FQ+E55bfULWXyol+zt5UUrK2/5HTb8u2vdP2N/iF8&#10;OPF3hHUtI+HnxO8TfFSLS7nfeav4slupb2Jpfup5s8EW5fl/hoA+laKKKACiiigAooooAKKKKACi&#10;iigAooooAKKKKACiiigAooooAKKKKACiiigAooooAKKKKACiiigAooooAKKKKACiiigAooooAKKK&#10;KACiiigAooooAKKKKACiiigAooooAKKKKACiiigAooooAKKKKACiiigAooooAKKKKACiiigAoooo&#10;AKKKKACiuB+JnxL8OfCjwbqXifxZq8Oi6LYL5s97M/3f7qqq/MzN91VX5mrmPgR+074C/aS0KXVf&#10;Auqy6lHZ7FvLS4tXguLV2XcqOrf+hLuX/aoA9lornNE13TfEVvcy6Ze2mpQ2872sjWs6SpFKh2vE&#10;+37rL/EldHQAUUUUAFFFFABRRRQAUUVzOreI9L0C+0201DVbS0vdUn+yWNvcTqj3UqqzMkSt95tq&#10;M21f7lAHTUUUUAFFFFABRRRQAUUUUAFFFFABRRRQAUUUUAFFFFABRRRQAUUUUAFFFFABRRRQAUUU&#10;UAFFFFABRRRQAUUUUAFFFFABRRRQAUUUUAFFFFABRRRQAUUUUAeT/HH4Y33xG8GJZaPqi6R4g06+&#10;i1jSrq5g+0WyXUD7kWWL+ONvut/F825fmryP9nHxNqPxa+BUvwz8QDVPAHjXTtHtYrm60S+RZWtZ&#10;9/2fULK4XdtV/Kf5XXcjKyt/er2v4rfCuH4r+GH0a61zXfDMySiW21bwxqkthe27/Mu5JV/2Xddr&#10;bl+auc/Z8/Zs0X9n/RrmO21jWfFWtXkUVvea9r14893LFFv8qJf+eUSb22on96gD59/ZB/Zo8m81&#10;jxOnxV+Jjf2J4y1O3/sZ/Em/T7/yrjZvuovK/eu/8bfxVyPx3+Lnijxn8cfHWhyJ8erbTfCVzFYa&#10;Svwc09HtPN+zxSu97L96V2aVf3X3VVU/vtX0nbfsh6Ro/wAWpfHGh/EDx/4eW41P+1brwzpmu+Vo&#10;lxP/AB77XyvmV/4vnqx8Wf2UNB+KPiiXxLZ+KfHHw78QXKpHqN94I1xrB79Ys+V567XVtn8Lbd1A&#10;HmN3d/Ej4s+FfgFpmoa94i+G2veI4L+LxJLbxPYag6xWvz/umXZFK+3eu9G8rd8tcr8NNV+IOl2X&#10;hrxFrvxD13WG1vwXrkSWlzc7bSJLHyvstxt/5/PvtLcfxb/4dtfVOl/BrS9Hm8GzJf6teT+FVuBZ&#10;3GoXz3Ut006bJXuJZdzSM/3vvL81c1qvwA0rSvBdjZ6RPqt5daDoWqaVpkVxPF+/+2J83m/Ivzbl&#10;Tb92gD5z0rQfH/gf4R/Cr4y3Xxk8W694ivJdEtbrQdTvF/se6tbqWKJ4vsu3c8+yX/WszOzrupv7&#10;UXxK8QeKPjxr/hGVPjpbeHfDlnatCnwVsl3yzzpvaW8ut27bt2qsW3+Bmr0T4C/sTaN4J0v4e6p4&#10;gv8AxbNqHh6zguF8I3viGW60Sw1JYvnnig+b59zP/Ft+f5Vr0X4wfst6B8WfES+I7XxN4v8AAHij&#10;yFtJ9b8Ga0+m3F5bqXZbef5WVlVnZvu7v9qgDyfXviF8RL/9g8a5qUniHwz40tzBa/b9Zt5dN1Bd&#10;uoJEks8SbWVni271T5W3N81eu/DH4H698OvHl74s1X4reL/GT6lZtFfaVrc6f2fFPvRvNtYE2par&#10;8jrs+b7/AN/+9duf2f8AQrn4Pr8OrvXPEWoWLtC0+s6jqP2rUJ5VmWXzZZ5Ufc7sv93b/Cu2vX3h&#10;WSLy3XejLtZWoA/O/wCI+q+INI8Rab8VPC/jj4wa7pl14rsLX7de6nY2/hG4ilvUtZYotO3rP5W1&#10;nRH8plZl37n3b67b9sD4Fnxr+0H8HdQHxI+IOg/8JBrsth9k0TWPs8Wm+Vp9w32iyXZ+6lfZtZ/m&#10;3I712Wof8E8/AGpWWoadceJ/Hw0WWf7VpOj/APCTSpY6FPv3pLZRKu1XRm+XzfNr0f4rfs7aN8U/&#10;Anh/w1qfibxHYahoUsVxp3ibStT8jWIpUTyvN+0bG+Z1ZlZ9v8dAHnvxl8P6r8DPgZ4S0bSvHXiz&#10;WrgeNNGhl1vXtVafU54p9Si82J502botrbNv935a6vxB4k1W2/bG8D6CuoXcWjz+EtWu57FLl1t5&#10;ZVurVUdovusyK7fN/tNVqb9l7SNS+Cl18Mtb8X+MvE9pLP8Aal8Q63rH2jWLaVZVliliuNnytEyr&#10;t+Wofhj+yh4X+GvxEsPGdtq/ibxB4qtNMn0qfWPEOp/b7i/SV4n33Erpu3J5SqiptRV3/J81AHkd&#10;r8MfGvx+8S/GWyk+MfjXwfp+k+K7i10i18OXjW8tvJ9ni5ll3O7QfN8sCeUv3m+Ztuyp+178RPEd&#10;j498MfDeCX4qPoX9i/2rqN38JtO83WLqXzfKTdcM37iL5GZtu7fur6k8D/C3T/AmqeKr6xvLueXx&#10;HqzaveJdsrKkrIqbYtqr8vyp97dXO/GL9n7w/wDGmbT9Qu9X8Q+FfEulq6WHiDwvqT2WpWsTbfNi&#10;WVdysj7F3KytQBx/7HXifxVr3wu1O28S2Pje3TSNWlstKuPiDp7Wut3VlsR4muPl2yuu5l81d27b&#10;/er6Sry/4R/CmH4SeHW0q08S+KfFMss7zz6z4s1WXUr2Xn5U3v8AKqqvy7URf++tzV6hQAUUUUAF&#10;FFFABRRRQAUUUUAFFFFABRRRQAUUUUAFFFFABRRRQAUUUUAFFFFABRRRQAUUUUAFFFFABRRRQAUU&#10;UUAFFFFABRRRQAUUUUAcF8VPE994K+F/irxBYrA19pOlXV9AlwrPEzRRM679u35flrgvgVr3xobT&#10;NQ1r4tweB2spbGK60mLwLFftcP8AI7ukqT/ebbs2qn+1XbftD/8AJBPiL/2L1/8A+k71q+E7+DSf&#10;h5olzdXEcNvFpUEss0rbFVViXczNQBwngX46X3jr4o6t4MvvAeseD7uw0WLWEfW7mzeWRZZWi27L&#10;WWdV+5/E+7/Zrjfjv41+PHw38TDXtBi+H03w1S+sLWVNRW/fW9s9xFFLt2ssH3n+WuX0f9oL4WTf&#10;tg+INXHxI8I/2VP4Ps7KK+/t+1+zyz/apW8pX83azfP92vXv2q3Wf4LXDq29G1bSWVk/7CFvQB7N&#10;Wbf6hBpNhd3d5KsVraxtLLK38KKu5nrSrK1fTbbVdIvbG+XzbW6geGdP7yMu1qAPmLw3+2L4j1bW&#10;9C1PWvhFqnhn4UeI7yKy0fxvc6rBK8rztttXuLBf3sCSt8u52/iT+9XW/GD9oLxZ4V8eS+Dvh58L&#10;rr4o+JbPT4tU1CL+2rfSobO1lZ1ibfLu81maJ/lRf4a+U/Emh6ZHpfhr4U+E/j7/AMLc02/1zTrf&#10;w34Mso7WWXSLeC6S4llvbqDdLKsUSnasvlJ/sts+X0H9oeDwX8RP2ivEWm+L/iu/wO1rw1osEWha&#10;naanDpFxqkVzveV5Z5f9fAjxIvkIy/cfd95dgB9Z/CPx/H8WvhtoXjG2tLnS4tWtvOaxvU/e27/d&#10;ZH/3WVq72vEP2TPHV344/Z98LapfafZaa6xy2qf2ZB5VlcRQSvElxbr/AAxSoiuv+9XZ/C74teGP&#10;jP4ZfX/B+pNqmkpcy2TXH2WW3/exPtdNkqq1AHF2Xx9vL34u+H/BFz4B1zR4tYgv7q31jWJ7OJZU&#10;tdnzpBFLLL8+7/lqsTL/AHeuPcK+O/iX8e/hef2sPhfef8LJ8JR2Wkadrdvf3H9uWuy1lZIlVJX3&#10;/K3yv8r/AN2vqnSdWs9f0q11DTL6C/0+6iWWC8tJVlilVvusjL8rLQBt0UUUAFFFFABRRRQAUUUU&#10;AFFFFABRRRQAUUUUAFFFFABRRRQAUUUUAFFFFABRRRQAUUUUAFFFFABRRRQAUUUUAFFFFABRRRQA&#10;UUUUAFFFFABRRRQAUUUUAcb8RvCT+O/A/iDw0l39gOs6fPp7XHl7/K81GTft3Lu+9XAfA34TeP8A&#10;wHa6rp/xD+KK/FDSbi2isrOxm8M2ulpaqu9X3eUzebvXYvz/ANz/AGq9xooA8mT9lT4Kb1Zfg94C&#10;Rl+ZXTwzZf8AxquH+LvwA+I/xQ8Zo9n8ZP7F8ALc2dw3g1PClrcb/IlSXb9s3pKu54v+A19I0UAF&#10;FFFAHBeFfhZ4M8E61qGr+G/CGieHtY1Et9s1HTNMgtbi63vvfzXVdz/N83zVN42+Evgn4mJb/wDC&#10;YeEdC8VfZd3kHW9MgvfI3fe2eajba7eigCnHBFDEsCxqkSrtVFX5NtYHhnwXoPgbS/7M8OaLYeHt&#10;PeRrj7JpdpFbxea3332ou3c1dXRQB5Hc/stfBu4nlnufhL4HuZpWZpJZvDlmzszfeZm8qvQdJ0mz&#10;0DSrXT9MsYLDT7WJYoLO0iWKKJV+6qKvyqtbdFABRRRQAUUUUAFFFFABRRRQAUUUUAFFFFABRRRQ&#10;AUUUUAFFFFABRRRQAUUUUAFFFFABRRRQAUUUUAFFFFABRRRQAUUUUAFFFFABRRRQAUUUUAFFFFAB&#10;RRRQAUVz/ifxLY+FfD+p6vqVz9l02wga6uZdjN5USruZ9q/NXnfwQ/an+Gf7RV1qsPw88St4gl0l&#10;YpbxP7PurXyll37P9fEm77jfdoA9korB/tvTn1z+x1u7Z9YWD7U1j56/aFi3bPN2fe2bvl3V5N4y&#10;/bI+EHw7+Jq/D/xB4saw8YSy29uum/2ZeS/NPt8r96sTRfNuX+KgD3eiiigAorh9M+KfgzUfGd14&#10;TsPF+i3/AIls0ZrrRLfUIJb6Db97fArb1+8v8NP8Z/FXwh8OIreXxd4p0bwrFcMywS63qcFkkrL/&#10;AAp5rLuoA7Wisqzv4NTtIbmCWOa3lRXjmibejq33WVq1aACiuem1vTbbV7TTZ722h1K9VmtbSadF&#10;lnVPv7Ezubbu+auhoAKKKKACiiigAooooAKKKKACiiigAooooAKKKKACiiigAooooAKKKKACiiig&#10;AooooAKKKKACiiigAooooAKKKKACiiigAooooAKKKKACiiigAooooAKKKKAPO/2h/wDkgnxF/wCx&#10;ev8A/wBJ3rS8MW0Gq/DrQrWVWaK40qCJkRmT5WiT+Jfu1j/Hi0udS+CfjqytIJ769utDvYYLe3iZ&#10;5ZXa3fYiqv3mrhPgL8W774ueFb3RoPBHj/4darpGmQW66h408PfYopZWiZd1ujO3m7HTcy/L/BQB&#10;g/DDwD4a+Hf7Y3iXSvCvhzSfDGnt4Is5WtNGsYrWF3+2y/OyIq7m/wBuu/8A2s/+SL3X/YW0n/04&#10;W9eL2H7JPx5s/Hc3jH/hp4vr1xaRafPcf8IDYDzbVH3pFs83avzM/wA23dWz+0x8WdQ1C5T4Xaf8&#10;M/iFruoS6hpL/wDCTaf4eaXRflureV2edH+TaqNu+T5aAPrOsLxNbX154f1ODTJ1s9QltpUtbj/n&#10;lKy/I3/fVbtQyR71ZdzLu/u0Afl5Nptp4A+GvhS0i+B2pfDv4n+Dda0n7f451HToILe/uGvUil+z&#10;36v5t+1wrv8AJ9za77n+Ra9e/aY0a7vPj7ea5o3wg0/4+rYeF4rTXfD2rRwbdB/eyy28tq9xuV5Z&#10;VaXfBEjP+6i+Zdy7vUdE/Zh8Y6j43sNX+JHxe1L4iaBoN7/aGieG/wCx4NNiguF/1T3EsTbrpol+&#10;7v2/N89S/En9nDxtqnxD1Hxn8Nfi7e/CzU9Zgig1e3fQ7bV7S9MXyxSrFPt8qXb8rP8AxfJQB1v7&#10;Kq+GrX4AeDYPCeq/2xoUFn5VvcvE8TfK7b08p/mi2PuTY33dte0V518Ivhhp3wf8BWvhTTbu8vIY&#10;Xlnkvr1k+0XVxK7SyytsVV3M7O3y1n/An4aa98J/Ap0HxB411Lx5qDX1xdf2tqfm+cqyvvSL55ZW&#10;2p9379AHkmqfDDwj8Pf2wvhPP4a8L6bol3qWma9Lf3dvaKtxePsibdPL96Vvnf5nZvv19YV8d+J/&#10;2Svjf4i+Ill4sX9pRrTUNLa6i0of8IHYN9jt5/vxf63bJ8qou5l/gr6f8K6bqeh+H9Psda1Z9e1W&#10;C2SK81M2qwfapVX55fKT5U3f3VoA6WiiigAooooAKKKKACiiigAooooAKKKKACiiigAooooAKKKK&#10;ACiiigAooooAKKKKACiiigAooooAKKKKACiiigAooooAKKKKACiiigAooooAKKKKACiiigCHd13U&#10;7OOgrwb9ozSvDum6Ra+LtV+JF78L9V0jzUs9ctr9Eil3Ju8qW1l3RXS/IrbNu/5Pl21W/Z9+JXxC&#10;+IcV5H4q8N3FtpNo/wDxLvFYtf7NTWU3/e+wTt59q23+9uV/vLt+WtPYylT5oyI5ve5T6GrD0HVZ&#10;NSF/5qqn2W8lt12/3VrcrmfBf3te/wCwtP8A+yVmWdNRRRQAUUUUAFFFFABRRRQAUUUUAFFFFABR&#10;RRQAUUUUAFFFFABRRRQAUUUUAFFFFABRRRQAUUUUAFFFFABRRRQAUUUUAFFFFABRRRQAUUUUAFFF&#10;FABRRRQAUUUUAFFFFABRRRQAUUUUAcRrXgHw3r3iTTvEWqaPaajq+jq32K/uIxLLZK33/L3fc+79&#10;5fmrtP8AZoorOU3yxAfXM+C/va9/2Fp//ZKKK0A6aiiigAooooAKKKKACiiigAooooAKKKKACiii&#10;gAooooAKKKKACiiigAooooAKKKKACiiigAooooAKKKKACiiigAooooAKKKKACiiigAooooAKKKKA&#10;CiiigAooooAKKKKACiiigAooooA//9lQSwMEFAAGAAgAAAAhAHFCVcThAAAACwEAAA8AAABkcnMv&#10;ZG93bnJldi54bWxMj0FLw0AQhe+C/2EZwZvdrJrYxmxKKeqpCLaC9DZNpklodjdkt0n6752e9DQz&#10;vMeb72XLybRioN43zmpQswgE2cKVja00fO/eH+YgfEBbYussabiQh2V+e5NhWrrRftGwDZXgEOtT&#10;1FCH0KVS+qImg37mOrKsHV1vMPDZV7LsceRw08rHKEqkwcbyhxo7WtdUnLZno+FjxHH1pN6Gzem4&#10;vux38efPRpHW93fT6hVEoCn8meGKz+iQM9PBnW3pRashfn5hp4Yk4nnVVbLgcgfeYhUvQOaZ/N8h&#10;/wU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zI4VeWADAAAdCQAA&#10;DgAAAAAAAAAAAAAAAAA8AgAAZHJzL2Uyb0RvYy54bWxQSwECLQAKAAAAAAAAACEAWCKrO7iHAAC4&#10;hwAAFQAAAAAAAAAAAAAAAADIBQAAZHJzL21lZGlhL2ltYWdlMS5qcGVnUEsBAi0AFAAGAAgAAAAh&#10;AHFCVcThAAAACwEAAA8AAAAAAAAAAAAAAAAAs40AAGRycy9kb3ducmV2LnhtbFBLAQItABQABgAI&#10;AAAAIQBYYLMbugAAACIBAAAZAAAAAAAAAAAAAAAAAMGOAABkcnMvX3JlbHMvZTJvRG9jLnhtbC5y&#10;ZWxzUEsFBgAAAAAGAAYAfQEAALKPAAAAAA==&#10;">
                <v:shape id="Graphic 4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3qxQAAANsAAAAPAAAAZHJzL2Rvd25yZXYueG1sRI/dasJA&#10;FITvC32H5RR6U3RjkVCiq5SCrVjB3wc4ZI/ZaPZszK4xfXtXEHo5zMw3zHja2Uq01PjSsYJBPwFB&#10;nDtdcqFgv5v1PkD4gKyxckwK/sjDdPL8NMZMuytvqN2GQkQI+wwVmBDqTEqfG7Lo+64mjt7BNRZD&#10;lE0hdYPXCLeVfE+SVFosOS4YrOnLUH7aXqyC3+XP2qyPu8X8tErPRZW+zdpvUur1pfscgQjUhf/w&#10;oz3XCoZDuH+JP0BObgAAAP//AwBQSwECLQAUAAYACAAAACEA2+H2y+4AAACFAQAAEwAAAAAAAAAA&#10;AAAAAAAAAAAAW0NvbnRlbnRfVHlwZXNdLnhtbFBLAQItABQABgAIAAAAIQBa9CxbvwAAABUBAAAL&#10;AAAAAAAAAAAAAAAAAB8BAABfcmVscy8ucmVsc1BLAQItABQABgAIAAAAIQB8dw3q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5" o:spid="_x0000_s1028" type="#_x0000_t75" style="position:absolute;left:5207;top:3016;width:27628;height:37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AqxQAAANsAAAAPAAAAZHJzL2Rvd25yZXYueG1sRI9BawIx&#10;FITvhf6H8Areara1iqxGEaEgPRRcBfH23Dx3Vzcv2yTq2l9vBMHjMDPfMONpa2pxJucrywo+ugkI&#10;4tzqigsF69X3+xCED8gaa8uk4EoeppPXlzGm2l54SecsFCJC2KeooAyhSaX0eUkGfdc2xNHbW2cw&#10;ROkKqR1eItzU8jNJBtJgxXGhxIbmJeXH7GQU/CTbv3/a7Nx6M18de7+H63Y3y5TqvLWzEYhAbXiG&#10;H+2FVvDVh/uX+APk5AYAAP//AwBQSwECLQAUAAYACAAAACEA2+H2y+4AAACFAQAAEwAAAAAAAAAA&#10;AAAAAAAAAAAAW0NvbnRlbnRfVHlwZXNdLnhtbFBLAQItABQABgAIAAAAIQBa9CxbvwAAABUBAAAL&#10;AAAAAAAAAAAAAAAAAB8BAABfcmVscy8ucmVsc1BLAQItABQABgAIAAAAIQBTZ7AqxQAAANsAAAAP&#10;AAAAAAAAAAAAAAAAAAcCAABkcnMvZG93bnJldi54bWxQSwUGAAAAAAMAAwC3AAAA+QIAAAAA&#10;">
                  <v:imagedata r:id="rId34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213B0CDB" w14:textId="77777777" w:rsidR="00E014A9" w:rsidRDefault="00E014A9">
      <w:pPr>
        <w:pStyle w:val="BodyText"/>
        <w:rPr>
          <w:b/>
        </w:rPr>
      </w:pPr>
    </w:p>
    <w:p w14:paraId="7168F317" w14:textId="77777777" w:rsidR="00E014A9" w:rsidRDefault="00E014A9">
      <w:pPr>
        <w:pStyle w:val="BodyText"/>
        <w:rPr>
          <w:b/>
        </w:rPr>
      </w:pPr>
    </w:p>
    <w:p w14:paraId="6242A8C6" w14:textId="77777777" w:rsidR="00E014A9" w:rsidRDefault="00E014A9">
      <w:pPr>
        <w:pStyle w:val="BodyText"/>
        <w:rPr>
          <w:b/>
        </w:rPr>
      </w:pPr>
    </w:p>
    <w:p w14:paraId="325191AB" w14:textId="77777777" w:rsidR="00E014A9" w:rsidRDefault="00E014A9">
      <w:pPr>
        <w:pStyle w:val="BodyText"/>
        <w:rPr>
          <w:b/>
        </w:rPr>
      </w:pPr>
    </w:p>
    <w:p w14:paraId="7E4E0983" w14:textId="77777777" w:rsidR="00E014A9" w:rsidRDefault="00E014A9">
      <w:pPr>
        <w:pStyle w:val="BodyText"/>
        <w:rPr>
          <w:b/>
        </w:rPr>
      </w:pPr>
    </w:p>
    <w:p w14:paraId="12CFCFDE" w14:textId="77777777" w:rsidR="00E014A9" w:rsidRDefault="00E014A9">
      <w:pPr>
        <w:pStyle w:val="BodyText"/>
        <w:rPr>
          <w:b/>
        </w:rPr>
      </w:pPr>
    </w:p>
    <w:p w14:paraId="49663311" w14:textId="77777777" w:rsidR="00E014A9" w:rsidRDefault="00E014A9">
      <w:pPr>
        <w:pStyle w:val="BodyText"/>
        <w:rPr>
          <w:b/>
        </w:rPr>
      </w:pPr>
    </w:p>
    <w:p w14:paraId="70C1EE96" w14:textId="77777777" w:rsidR="00E014A9" w:rsidRDefault="00E014A9">
      <w:pPr>
        <w:pStyle w:val="BodyText"/>
        <w:rPr>
          <w:b/>
        </w:rPr>
      </w:pPr>
    </w:p>
    <w:p w14:paraId="5AEAE168" w14:textId="77777777" w:rsidR="00E014A9" w:rsidRDefault="00E014A9">
      <w:pPr>
        <w:pStyle w:val="BodyText"/>
        <w:rPr>
          <w:b/>
        </w:rPr>
      </w:pPr>
    </w:p>
    <w:p w14:paraId="7FD648CA" w14:textId="77777777" w:rsidR="00E014A9" w:rsidRDefault="00E014A9">
      <w:pPr>
        <w:pStyle w:val="BodyText"/>
        <w:rPr>
          <w:b/>
        </w:rPr>
      </w:pPr>
    </w:p>
    <w:p w14:paraId="5AB370CE" w14:textId="77777777" w:rsidR="00E014A9" w:rsidRDefault="00E014A9">
      <w:pPr>
        <w:pStyle w:val="BodyText"/>
        <w:rPr>
          <w:b/>
        </w:rPr>
      </w:pPr>
    </w:p>
    <w:p w14:paraId="30FB7FC1" w14:textId="77777777" w:rsidR="00E014A9" w:rsidRDefault="00E014A9">
      <w:pPr>
        <w:pStyle w:val="BodyText"/>
        <w:rPr>
          <w:b/>
        </w:rPr>
      </w:pPr>
    </w:p>
    <w:p w14:paraId="3B60DEB0" w14:textId="77777777" w:rsidR="00E014A9" w:rsidRDefault="00E014A9">
      <w:pPr>
        <w:pStyle w:val="BodyText"/>
        <w:rPr>
          <w:b/>
        </w:rPr>
      </w:pPr>
    </w:p>
    <w:p w14:paraId="0E4BDC09" w14:textId="77777777" w:rsidR="00E014A9" w:rsidRDefault="00E014A9">
      <w:pPr>
        <w:pStyle w:val="BodyText"/>
        <w:rPr>
          <w:b/>
        </w:rPr>
      </w:pPr>
    </w:p>
    <w:p w14:paraId="0F44ED6F" w14:textId="77777777" w:rsidR="00E014A9" w:rsidRDefault="00E014A9">
      <w:pPr>
        <w:pStyle w:val="BodyText"/>
        <w:rPr>
          <w:b/>
        </w:rPr>
      </w:pPr>
    </w:p>
    <w:p w14:paraId="62557C96" w14:textId="77777777" w:rsidR="00E014A9" w:rsidRDefault="00E014A9">
      <w:pPr>
        <w:pStyle w:val="BodyText"/>
        <w:rPr>
          <w:b/>
        </w:rPr>
      </w:pPr>
    </w:p>
    <w:p w14:paraId="0499685A" w14:textId="77777777" w:rsidR="00E014A9" w:rsidRDefault="00E014A9">
      <w:pPr>
        <w:pStyle w:val="BodyText"/>
        <w:rPr>
          <w:b/>
        </w:rPr>
      </w:pPr>
    </w:p>
    <w:p w14:paraId="0C4500B7" w14:textId="77777777" w:rsidR="00E014A9" w:rsidRDefault="00E014A9">
      <w:pPr>
        <w:pStyle w:val="BodyText"/>
        <w:rPr>
          <w:b/>
        </w:rPr>
      </w:pPr>
    </w:p>
    <w:p w14:paraId="4E3932EA" w14:textId="77777777" w:rsidR="00E014A9" w:rsidRDefault="00E014A9">
      <w:pPr>
        <w:pStyle w:val="BodyText"/>
        <w:rPr>
          <w:b/>
        </w:rPr>
      </w:pPr>
    </w:p>
    <w:p w14:paraId="03630AF6" w14:textId="77777777" w:rsidR="00E014A9" w:rsidRDefault="00E014A9">
      <w:pPr>
        <w:pStyle w:val="BodyText"/>
        <w:rPr>
          <w:b/>
        </w:rPr>
      </w:pPr>
    </w:p>
    <w:p w14:paraId="09A82B94" w14:textId="77777777" w:rsidR="00E014A9" w:rsidRDefault="00E014A9">
      <w:pPr>
        <w:pStyle w:val="BodyText"/>
        <w:rPr>
          <w:b/>
        </w:rPr>
      </w:pPr>
    </w:p>
    <w:p w14:paraId="139C86B0" w14:textId="77777777" w:rsidR="00E014A9" w:rsidRDefault="00E014A9">
      <w:pPr>
        <w:pStyle w:val="BodyText"/>
        <w:rPr>
          <w:b/>
        </w:rPr>
      </w:pPr>
    </w:p>
    <w:p w14:paraId="76E7D112" w14:textId="77777777" w:rsidR="00E014A9" w:rsidRDefault="00E014A9">
      <w:pPr>
        <w:pStyle w:val="BodyText"/>
        <w:spacing w:before="271"/>
        <w:rPr>
          <w:b/>
        </w:rPr>
      </w:pPr>
    </w:p>
    <w:p w14:paraId="364C9627" w14:textId="77777777" w:rsidR="00E014A9" w:rsidRDefault="00BD3C90">
      <w:pPr>
        <w:ind w:left="287"/>
        <w:rPr>
          <w:b/>
          <w:sz w:val="24"/>
        </w:rPr>
      </w:pP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Frames:</w:t>
      </w:r>
    </w:p>
    <w:p w14:paraId="33291E53" w14:textId="77777777" w:rsidR="00E014A9" w:rsidRDefault="00BD3C90">
      <w:pPr>
        <w:pStyle w:val="BodyText"/>
        <w:spacing w:before="175" w:line="400" w:lineRule="auto"/>
        <w:ind w:left="2208" w:right="5046" w:hanging="1200"/>
      </w:pP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&lt;-</w:t>
      </w:r>
      <w:proofErr w:type="spellStart"/>
      <w:proofErr w:type="gramStart"/>
      <w:r>
        <w:rPr>
          <w:spacing w:val="-2"/>
        </w:rPr>
        <w:t>data.frame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subject_name</w:t>
      </w:r>
      <w:proofErr w:type="spellEnd"/>
      <w:r>
        <w:rPr>
          <w:spacing w:val="-2"/>
        </w:rPr>
        <w:t xml:space="preserve">, temperature, </w:t>
      </w:r>
      <w:proofErr w:type="spellStart"/>
      <w:r>
        <w:t>flu_status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gender,blood,symptoms</w:t>
      </w:r>
      <w:proofErr w:type="spellEnd"/>
      <w:r>
        <w:rPr>
          <w:spacing w:val="-2"/>
        </w:rPr>
        <w:t>)</w:t>
      </w:r>
    </w:p>
    <w:p w14:paraId="4B7D2CEB" w14:textId="77777777" w:rsidR="00E014A9" w:rsidRDefault="00BD3C90">
      <w:pPr>
        <w:pStyle w:val="BodyText"/>
        <w:spacing w:line="393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6"/>
        </w:rPr>
        <w:t>pt_data$subject_name</w:t>
      </w:r>
      <w:proofErr w:type="spellEnd"/>
    </w:p>
    <w:p w14:paraId="1C311A40" w14:textId="77777777" w:rsidR="00E014A9" w:rsidRDefault="00BD3C90">
      <w:pPr>
        <w:pStyle w:val="BodyText"/>
        <w:spacing w:before="7" w:line="398" w:lineRule="auto"/>
        <w:ind w:left="1008" w:right="6453"/>
      </w:pPr>
      <w:r>
        <w:rPr>
          <w:spacing w:val="-6"/>
        </w:rPr>
        <w:t>print(</w:t>
      </w:r>
      <w:proofErr w:type="spellStart"/>
      <w:r>
        <w:rPr>
          <w:spacing w:val="-6"/>
        </w:rPr>
        <w:t>pt_data</w:t>
      </w:r>
      <w:proofErr w:type="spellEnd"/>
      <w:r>
        <w:rPr>
          <w:spacing w:val="-6"/>
        </w:rPr>
        <w:t>[c("temperature","</w:t>
      </w: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")]) </w:t>
      </w: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[c(1,2</w:t>
      </w:r>
      <w:r>
        <w:rPr>
          <w:spacing w:val="-2"/>
        </w:rPr>
        <w:t>),c(2,4)]) 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[,1])</w:t>
      </w:r>
    </w:p>
    <w:p w14:paraId="22C8CBCA" w14:textId="77777777" w:rsidR="00E014A9" w:rsidRDefault="00BD3C90">
      <w:pPr>
        <w:pStyle w:val="BodyText"/>
        <w:spacing w:before="3"/>
        <w:ind w:left="1008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pt_data</w:t>
      </w:r>
      <w:proofErr w:type="spellEnd"/>
      <w:r>
        <w:rPr>
          <w:spacing w:val="-2"/>
        </w:rPr>
        <w:t>[,])</w:t>
      </w:r>
    </w:p>
    <w:p w14:paraId="0C3EC340" w14:textId="77777777" w:rsidR="00E014A9" w:rsidRDefault="00E014A9">
      <w:pPr>
        <w:pStyle w:val="BodyText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ED530EF" w14:textId="77777777" w:rsidR="00E014A9" w:rsidRDefault="00BD3C90">
      <w:pPr>
        <w:pStyle w:val="Heading4"/>
        <w:spacing w:before="64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2368" behindDoc="1" locked="0" layoutInCell="1" allowOverlap="1" wp14:anchorId="0AE59F6E" wp14:editId="2621FA3B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4134484" cy="24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58C609" id="Group 46" o:spid="_x0000_s1026" style="position:absolute;margin-left:27.35pt;margin-top:30.35pt;width:557.15pt;height:727.6pt;z-index:-25167411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QLFhAwAAHQkAAA4AAABkcnMvZTJvRG9jLnhtbKRWbU/bMBD+Pmn/&#10;wcp3yEvTlka0aIKBkKYNDfYDXMdprDm2Z7tN+fe7c5K2wAYbrdT0HJ/Pjx8/d9fzi20jyYZbJ7Sa&#10;R+lpEhGumC6FWs2jHw/XJ2cRcZ6qkkqt+Dx65C66WHz8cN6agme61rLklkAQ5YrWzKPae1PEsWM1&#10;b6g71YYrmKy0baiHoV3FpaUtRG9knCXJJG61LY3VjDsHb6+6yWgR4lcVZ/5bVTnuiZxHgM2Hpw3P&#10;JT7jxTktVpaaWrAeBn0HioYKBZvuQl1RT8naihehGsGsdrryp0w3sa4qwXg4A5wmTZ6d5sbqtQln&#10;WRXtyuxoAmqf8fTusOzr5saae3NngYnWrICLMMKzbCvb4C+gJNtA2eOOMr71hMHLaTIdnyXjiDCY&#10;m2V5Ms56UlkNzL9Yx+rPb6yMh43jJ3BaAwJxew7ccRzc19TwQK0rgIM7S0Q5j/JpRBRtQKc3vSTg&#10;TSAmeO1ocoUDxo7laHdSWrC18zdcB7rp5ovznS7LwaL1YLGtGkwL6kZdy6BrHxHQtY0I6HrZ6dpQ&#10;j+sQJ5qkPbiven9dON/oDX/QwdPvL22SzCYYCpDuHaQ6dEQBZDPgDe7/wL1zgnW48fsBzLLRaJb+&#10;D4anK46GAUcCcQ+6f4WHnSMmQZJmPW1HA5gmkxmUhoAhzdJZ+uZ97P1fhdLfTdAH2IcKlAqlgrtl&#10;oag5LUV5LaTEi3R2tbyUlmwoltTw6SE9cTPW+Svq6s4vTO0oAUFhOnc5hNZSl4+Qgi0k3Txyv9bU&#10;8ojIWwVJjkV7MOxgLAfDenmpQ2lHaEp/WntdCcyesEMXtx9A9VicG8EK+PalFKwXZeTtlgOr/BoR&#10;dm2r+acYDbU/1+YEqj5khFgKKfxj6GDAMIJSmzvBsKbg4KAiQf/sKtJtQ1ec5GfI4uCDK/CsLwIs&#10;pTDDhaHdQ4UC8axx/OG0XVO60mzdcOW7Lmu5BNRauVoYB4Wm4M2SQ8G0tyVIk0GH91A0jRXKIz5Q&#10;ibfcs5D5FQjnO5QqBHowEUDvceIR/lJUoaVME9ABZOEoHY8hIcMWQwvK01Gen+VdC8ryyWyc5ugB&#10;mw0dDMWI5ZWgAagBTRD2UGoxF3qXns0OSsAIyOAlNiPowSFs/38Bm/zhOHjt/9UsfgMAAP//AwBQ&#10;SwMECgAAAAAAAAAhABWBEhvwAgEA8AIBABUAAABkcnMvbWVkaWEvaW1hZ2UxLmpwZWf/2P/gABBK&#10;RklGAAEBAQBgAGAAAP/bAEMAAwICAwICAwMDAwQDAwQFCAUFBAQFCgcHBggMCgwMCwoLCw0OEhAN&#10;DhEOCwsQFhARExQVFRUMDxcYFhQYEhQVFP/bAEMBAwQEBQQFCQUFCRQNCw0UFBQUFBQUFBQUFBQU&#10;FBQUFBQUFBQUFBQUFBQUFBQUFBQUFBQUFBQUFBQUFBQUFBQUFP/AABEIAYMCi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8a/tPtiWfnxfa&#10;vK81Yd3z7fu7tv8AdrRevnj9p/8A4Vd5GiL44/tD/hLf3/8Awjf/AAjH2j+3vN2fP9j+y/vf++v3&#10;X3N9Xf2bo/i09rep4+jH/CP73Ojy6pLF/byxb/lS9S1X7Lu2/wAUTbv73zbq09j+75uYjm97lPeq&#10;4bxN8YPBHgfV7fTPEPjHQdB1KdVaK01PU4LeaVf9lHbc1ds/C/7tfn18dU8BeEvin4w8Yxav8KvH&#10;ks955useE/HnkJq1q0EXlPFZXDb2XfsTbE8W3+JH+ejC0Y1ZSjIvmPu7Wdd0/QdIu9S1XUINN0y2&#10;jaWe+upVSKJF+87u3yqtZHhv4k+FfFmjT6r4e8S6Trek2vyXF9p95FcW8W1dzbmRtq/LXgP7SWq+&#10;H9Y8K/CO+8VWjWHw4utWt21i0u1VbSJGt3+zrcfw+Ukvlf7NcbocPw6b4y+KovgyujPo7+CLxNfT&#10;wnt+wtPv/wBC/wBR+683/j4+581dUcJHl/vE/aProeMNEj0yw1Z9c09NM1Joks7p7pPJuml/1SxP&#10;u2vv/h2/eqPW/Hnh3wy10NX8Q6fpTW9t9tnS9vIovIt9+zzX3t8qbvl3fdr45Hxj8FeJPgN8DfDW&#10;keJdP1XXYtV0Hz7Gxl+0S2u103/aEX/Vf9tdteo+MPhv4c+JX7WaWvijSLTXrSDwklxFY6gm+3Zv&#10;tTrveJvll/4GjbacsHGn/E/rlK5ub4T37RPGGh+INBh1nStWstS0eVGddQtJ1lt3RfvNvX5ayvBH&#10;xb8FfEeS6i8J+LtE8SS2qK88Oj6jFdeUrfc3eUzba8Q/ae8E+HPh58DNJ0WCxl0r4a2uu2ra7Y6f&#10;5uyLTmuGeX5E+byvNdNyJ/DXW/Ca5+BFtqd2vwsl8Bf8JJLZu7p4Wa1+0NF8n+tWD5tu7Z9+sPYU&#10;/Z80eb3pE83vcp6JN8UPB9n4vi8Jz+KNHg8Sy/6rRXv4lvX+Tf8ALBu3/d+b7tVfi18TNM+FHgm6&#10;8QalFLebHW3trG0+a4vLqV9kVvF/tO3y1+aGiWGq63FdHUta+Beg+I01hri81PxHeT2/iiK6iuNz&#10;u8svzbt6fLs3RbfuV91/tCT+V4m+CuoX0qx6LF4ri+2O7bE3S2twlvv/AO27Rf8AAtld9TAxoVI0&#10;5S5t+b5B704l7/hN/ibY/A7xV4v8S6Bomg+JbWzutQsdGSV72G1iWLekV0+9PNf727ymVa1PDPxF&#10;8S6t8SNC0C8ttPh0y98KJrU7wxN5yXTSorqjeb/qvm/uf8Cr2H7/AN2ivN9pH+UoKbXzLrnjv9pX&#10;w9rN/qdt8M/C/irw/PO8WnaHp2u/YtTgTf8AJLcSz/uG+Vfuxf3q9G8eeKfEeg/DfTbRnsbbxxr3&#10;laVapaM32dLyVfndN3zbIl82X/dipSoax94fMYet/Hd/B3hbxx411DT57zwhol0trY22mQebe3rq&#10;/lSuu6VVZfNfYq/L/qnpvwi/al0b4r+MZfDU/hPxX4H137K97BZeLNK+xPeRI+13i+Zt235f++q5&#10;/wDaZ8Hx+Ff2UdQ8PaNcy2cVkthawXbp5rq32qJfNbd95t3zVynwj0fxB8PP2iIbH4teLLvxf4l1&#10;HTmt/CmvNZxWFk8X+turdbeJNqT7kR/nZtyom37lelHD0ZYeVT7XvGfNLmPr8x14r8bv2jNP+COr&#10;aJps/hPxX4svdXSdra08Laet7MqxbN7Mnmo38de1b8ivlb9pnwr4n8W/Hf4X2HhDxd/whOqtY6sy&#10;at/ZUV/sTZFuTypfl+b+9XBg6UKtTln8PLIJSly+6emfCD46aJ8YNB1W7tdO1nwre6XL5WoaT4ns&#10;/sV9ZfJvV5U3fdZPm3bq6CH4u+CLnUdI0yLxjoT6hrMCXGmWqajE0t7E33XiTdulX/aWuN8JfB2f&#10;4Y/D7xbc6v4lu/FvijWbaWXU9bvoli89liZEVLdPliiVf4Erz/8AZK+BHgOL4LfCzxWnhLT5PFf9&#10;mWt+mtvFuvfNa32f8fH3tuxtvlbtqr/D8tayo0XGUvs/CHNL3T3vxj8VvBnga4srXxL4q0Tw/fXn&#10;/HrbanqMVu8/+4srLura1vXdN8N6RdalqWo2mm6ZbxebLfXc6xRRJ/fZ2+VVr43n/wCFL/8AC1/j&#10;J/wun+wP+Ej/ALTT7N/wmPkb/wCzvsqfZ/sXm/Nt/wBb/qvm3VjXU2jJ8DfgRbeOGnT4Yz67L9pf&#10;Vt3lfY1S4bTUvfN/5Zf6r7/y/crRYCD5fe/r+6P2h9k+HPiT4T8ZLD/wj/ibSdbSWJrhX06+iuN0&#10;Svsd/lb7u/5d396oP+FveB0uNHtf+Ex0BLjWf+QZD/acG+/+bb/o67v3vzfL8tfN/wAF7P4ZR/tP&#10;eJZ/hdZ6TDokvheJbqbw9Eq2Mtwtx/A8X7pm27N2z/gXzVsfssfAn4fa18JvCniO+8KWl54iSdr9&#10;dZuN73yyx3D7Nk/31X5P9UrbP9n5qmphadJc0uYUZSke9eNPiv4N+G8tqnizxZonht7pGa3i1bUY&#10;rXzdv39vmsu7761o6l4s0XRrS0n1HVbOxt73d5T3E6osu1GkbZu+98iu3+6tfI/7RXiX4eeIPiT4&#10;t0/xC3wz8P6roljAjX3jzR01K91FGR3RLKJri3ZVT+8jS72f7qbPmzPh7pnh/wCMHwR/Zr0rUry2&#10;8SafFeJb6haJOtwjSxafcN9nuP8Ax3dE9bU8DCVOMpe7/wAMP2nvcp9hWnxM8IX8tvFbeKNHuZrq&#10;x/tWBIdQiZpbP/n4T5vmi/2/u1Wuvit4Ot4Lq5l8XaJDaWflfapn1GJEg83/AFW9t3y79y7f71fH&#10;Phj4b6D4Z0fw1qun6fBDqF5/wlFvLd7U83yEW4WK3Rv4YE2Jti+4tUn+Angmw8OXe3Q7abyvhn/a&#10;sv2iJJftV02//Srjd/rZU+fa7/d/graWCw8ZfHIXNI+svjL8YNN8B6Nd6fp/jHwXoPji4gV9MtPF&#10;+pra28vz/fdVbzWX733K7TUNZsdC0qxudY1CytPtDRW6yyyrFFLO/wBxU3H5tzfdWvnz9pz4deGN&#10;e/Zn1DxLqfh7Sb/xBZaHB9m1a7sIpbu3+59yV03LWt+1Vo0Gu/CnwbpV8kr2t74k0m3uEinaJ3Rp&#10;lVvnVkZf+AVyxw9OUY+98UuUOaUT2Xwz8QvDPjC61CDw94h0vXZdNl8q+h068iuHtZf7ku1vkb5W&#10;+9WfrHxZ8EeHdam0PU/FuhWGswQG6n0+41GKK5SJV3tK0W7cqbfm3V474b+HHhn4XftWafZeEdF0&#10;3w9aXng+6e6h0y1S3SV1uotjui/eb5/v18z+Lf8AhSmpfs3ePf7eg0K8+MVxJqTzpdxLca8mo+a+&#10;zZ8vn+UmxP8AY2J8/wAu+taeCjVn7nNyjlU5D9LYrmC6gSeKRZIZF3K6/MrLXiniH49Hwl4c8ZeM&#10;9Q025vvCWjaium6dbaTF5t7fyq/lSuu6VUdfNfYq/wDTJ61vFviS80T4OaLp+jyIniXW7a10rSnf&#10;+GeVP9b/ANsk3y/8Arzv9qrwxB4M/ZRm0bT9Q/sq3sJdNt4tQuNr+Rtuov8ASH3/AHv7zbqxw+Hh&#10;KvGlL7UhSl7vunW/CT9pz/havif+w3+GHxD8IfuHuP7R8U6F9itPl/g83zX+avTNK8ZaDr+l3Go6&#10;Zrmm3ljZSSxXV3b3kUsUDRf61HZW2qyfxf3a8K/Zx8VXM3iK7sdX/aP8O/F+4uIP9D0nTLOwtZoG&#10;X5nf/RXZm+WvMvjgkOnfFvX9T0aK5HwulngtfiUlr/x7tLu+RlX/AHdn2p0/5ZOm7+La1hI1a0ox&#10;lyhzSjHmPre9+JPhHToIZbvxRpNrbz2L6nFK1/EqPart33Ctu/1S7k+f7vzrWz4a8SaV4t0a31XQ&#10;9VttY0+dN8V7p9wksL/7rr8rV8m/tAT/AAyvf2mPhg3xDn0JPCUvh7UWtf7ZlRdPll823eLfu/dM&#10;u3ey7/l+7/Fsrt/2TYfDX9s/FCfwFFFD4Cn1xV0n+z9v2FnW3iS4e1Vfl8rzf7ny/LUVcFGFP2v2&#10;uXm/9tCMvsn0uDkV89/F349+OvhvrF1Jpvwe1bxP4K0uPzdR8Qxata28qKqb5WgtW/ez7F/3dzbl&#10;r6EzXyt8WfjX4O8W+OtU+Guq+OtJ8H+HdNSJNdu9R1aC1uL1n+f7LB5r7lXb/rZf7j7E+b5l5sHH&#10;nl70eaMfiHL3T6D/AOE10qHwV/wls9yttov2H+0muJl27INm/e3/AAGvOfgz8TfF/wARBqvirXPD&#10;9l4T+H8sCS6L9uum/tCWL5me6uF/1UUTps2p99fn31S/abWxuv2YvEY0pY7nRE06KXZafvYms0dG&#10;fbt+8vlK9etadJp+r+HLdIPIudMurZdqp80TxMn/AKDtq3CnSp8yj8UivePP/A/xatfiR8SNTtvD&#10;vizwT4k8JW+mRPs0bUftWrLdb33NKquyLBt2bf4t26q3xT+MOmaDq9j4f0Pxn4MsPGD6haxS6T4k&#10;1NUdoHlXeqRK3m+a6f6r+HdXI/DjwB4c+Hv7V3iXTvDHh7TfDdlL4Us5Xt9Ms4reF2+1S/PsiRfm&#10;qj+1/wDDvwtDpPhzxYvhzSU8UN4t0GL+2/sMX23b/aES7ftG3f8Ad/2q1VGnKvGP2ZRDm909b+L+&#10;t+OvD/h+LUvAWg6b4n1C3n33Ok6jefZ3urfb86QS/dSXds+/8taXwy+ImmfFrwfZeIdMimtorjck&#10;9ldpsuLWdH2S28q/wujK6tXZfwf8Arwj9l52vNZ+LF9ZyrN4fuvFtx/Zzo3yfLFElxt/7brLWUYx&#10;lTlL+UD3gDP0r50+J37YWk/DzxtrHhVfAHj/AMSTaTEj3mo+G9FS9tIFZd/zv5vy/L/eWvVrb4r+&#10;GLn4iXvgWLU9/iezs0vZ7EQS/JA33X37dv8A49XyT8UfBvxP8QfGD4033w+8YXOm2lkunf2joNjp&#10;8DXeor9l+dILqVX8iXyt6J8n3tlaYLC06spe3937UeYmUpfZPo74g/Fl4fgBqXxC8Cy2epbtOW/0&#10;976Jnt5VbZ99d6N9z/aWpfDPjvxHqHxr17wrd21lBotjoVhqUU0MTfaGuJ5ZUZWbf9391/c/4FWh&#10;8CNZ8K618JfDMvg7cnh2KzW0tYZv9bB5X7p4pV/hlRk2uv8Aer0n5dtYylGPNHlFHml7x4h8L/iz&#10;4nh+IF34D+Ifh+20TxBLHLd6Rq2mTtLpmrwK/wA/lbvnilTcm6J/9pl+Wvcq8B+PD+d8Wfg1Z2L7&#10;9bTxFLdKsTfOtmtrL9od/wDZ+dE/4Gle+k/J70q1OMYxlH3eYuP8pPRSDpS1mAUUUUAFFFFABRRR&#10;QAUUUUAFFFFABRRRQAUUUUAFFFFABRRRQAUUUUAFFFFABRRRQAUUUUAZT2FoL1LvyIvtXleUs235&#10;9v3tu7+78tatFFADK4LW/g74I8SeIbfxDqvg7w/qfiCBomi1a90yCW7i2fc2Ssm75f4a9Ar5z8f/&#10;ALYmh+B/HOp+GdN8A/Ebx/d6XIlvqd34O8OPf2lhOyo3lSvuX59jq21d33qUZSj8IHtmsaDYeItI&#10;u9N1Oxt9S0y6iaKezu4llilRvvK6N8rLVPwr8P8Aw54A019P8NaDpfh3T2bc1ppNnFaxM397bEi/&#10;NWD4n+K+keE/EngjSry11Ca48X3z2WnPFEuyKVbd5/3u51ZV2RP/AAt81YPi34rWk158SvBlouoW&#10;niLw54Z/tWS7TYsWydLjyvKdX37laB/4V/ho5pcvxAdRpXwp8FaItwLDwholiZ75dQlS30y3i826&#10;T5kuG2r80q/3/vV0H9g6b/bX9r/YIP7S8j7P9u8hfO8rdv2bvvbN38NfLfwB/bE8OzeFfhloOr2f&#10;i+5bVNPsLJ/HN9pkr6JPqLJt+ztfs3zTu/y/xJu+XdXWftT/AB9tPhxpF/oN94O+KWpWOoaVLNP4&#10;m+HelLL/AGcnzoz/AGpnXyJU+9u/hp80pfFID6JurWC9t2guVWaKVdrI3zK1cj4J+EPgn4dvcT+G&#10;vCOheHri4TbPNpOlwWryr/dZokXdWLc/EPw78LPgnpXifWdS1K60W10612XF9/pWoXjSIixK2z/W&#10;zysyr8v3nesf4LftK6T8ZtW1PRV8LeL/AAP4hsIVu30bxno7abdS27Ns+0Iu5lZN/wAv3qV5fDze&#10;6B2WqfCPwTr/AIltfEup+ENCv/EFvt8rVrvTopbuLb9zZKy7l21P4/8AAekfEvwrqfh3Xrb7Tpl/&#10;F5UqJ8rp/ddG/hdW+ZWrxm8/bS8MN40uND8PeCPiH410+1vvsF14p8OeHnvdHtpVfbLuuNy/6r+N&#10;lVv+BVjftDfth6r8Hfiv4Q8Laf8ADXxp4gtL682317p+htcJfRfZZZVi051lXzZ0dVZlZfuK9HtJ&#10;c32vdD3T3D4TeAdX+G/hhtF1bxdqnjNIp3+x32sov2uK3/gillX/AFrp/wA9X+Zq9CIzXn3wn+JZ&#10;+K3hKLxC3hjxH4M82V4v7J8Wad9g1BNrbd7xb2+Vv4a9AJxUylzy5pB8ItcHe+CX1P4lWXiW+u/O&#10;t9OsXt7Cx8r5LeWV/wB7cbt/zMyqiL8vy/P/AH68Qn/b8+Hk32OWLw/4xvtJS/fTtW1uy0Yz6fok&#10;q3HlbLydG2R7/kfYu5tjLuVd1en/ABj+PFp8GrXT5H8IeMfGt1qDO0Wn+DtFfUZkiX70r/dVV+df&#10;vP8AxVUZcoHf63oGneIbF7PUrGDUrWXY7291ErxMVbcvyN/tVB4h8JaR4kS0XWdKsdUitZ0uoEvr&#10;VLjypV+5Km/7jL/eryqz/as8FXHwLT4o3UWs2fh2K8/s+/g1C0SK+06f7R9nlS4iZ/k8pvv/ADN8&#10;v96sTwt+214F8W69pWjW2i+L7PU7zVv7HnhvtFa3fSJW/wCPeW93N+4W43L5W/5n3/d+9T5pAfS2&#10;MVgXnh/TLzWrTUp9Pt5tTs1ZIL14EaWBW++qP95d1eFfEb9s3wn8O/FeoaG/hrxn4qi0Z1XXdZ8M&#10;6FLe6fojffb7VKr/AC7EbeyJu+T/AL5r6AsL621aztr60lW4tbmNZonT7jI3zK9L3o/CBNc20V7A&#10;0EsSyxMu1kddyMtUdF0ax8O6RaafpVjbabplrEsUFnaRrFFEq/dVFX5VWs/4heM38AeENQ8QLoOt&#10;+JPsEXmtpnh6z+13tx/sxRbl3NXzT+zb+2tqvxfuLDStX+FXj+wvb3Vby0TXovDrpolrFFLKsSz3&#10;D3DbJVVUSX/pruWj3uXlA+ifGPwo8HeObmyufEfhXRPEN3Zf8es2p6ZFcPB/uNKjbawfjf8ADm++&#10;K/w91HwvpuuR+H7iXb/plxpkWpW+3+5Lbz/upV/2G/2WrkPih+1j4d+F/jW78NQeFvGfjXUbOJbj&#10;V7jwdob6lb6Mr/MjXTbl2bk3PtXc21P92tb4j/tQ+Efh/ofhTVDBq3iCPxRbS3Gi2/h6z+1XF+yx&#10;JKkUUW5WaV1f5V/7620RqVIyjL+UPdKH7P37Oc/wcgurzWvEq+LdamtUsIprfSYNLsrWyV3dIorW&#10;D90nzOzM38VezaNoen+HtOisdNsbbTbKJf3VvaQLFEv+6i14J4O/bW8B+MIdTlsLHxFPa2egS+Iv&#10;ts2nbIJ0iVftFrE7P89zFvRZU+6jNt31F4Q/bf8AA/jLxX4f0i20DxfY6b4h2RaT4r1DRWg0e8nZ&#10;d32WK63/ADS/fX+7uRvmq6lapV96X2gjyx+E9r1X4d+Fde8Qafr2q+GtJv8AXrD/AI89TurCKW7t&#10;f+uUrLuT/gNVdN+HfhjRWibT/Dmk2YivJdST7PZxQ7btl2PP8qf611Ztz/erzz4v/tUeH/hB4gfw&#10;5F4V8X+PNfhgW8vNM8E6O+oS2Fu33JZ/nVYlba235v4K2PEn7Rvg7w/8FbT4ryz3N34PnW1lS4ii&#10;2uqTypErOsrLs2s/zb/u7GqPaVOUDt/+EG8P5t4f7F03yYPN8iH7HFti83/W7fl+Xfubd/e3VYPh&#10;DQZImibQrB4ms/7MZPsabWtf+eH3f9V/sfdrzj4V/tKaN8XPH2reGNN8NeKtH+zWf9oWura3pDWd&#10;lqlvvVPNtWZt8q/OvzbVrmbT9svw/wD8LAsPC954G+IOlaff3y6fY+LtT8PNa6JdSt/qttwzbtr/&#10;AHVbZ81HNL+YOU9z1Lw9pWqaFLpd9plpe6VLF5UtjNArW7p/d2N8u2o9T8PWGsW9pa32n2l5Dayp&#10;cQLcQJKsUqfcdNw+V1/havm74+/th6r8HfjJ4Z8H2nwu8a69aXE7/bL3TNDe6W/X7P5qppzrKnmy&#10;q3+t3L8q769Hs/2iNPf4aeH/ABdqfhDxX4Z/tnWItFg0fX9MWy1CCWWXykeWJpfli/j+992nzSA9&#10;KGgaYNZTV/7Otn1VYHt1vngX7QkTNuZN33tm7+Gvmrxb+xhq/jP4oa3r+ofEO3Tw/rbtDeaZb+FL&#10;BNQls2+/atqW3zdn8H+78te8zfE7T7b4p2HgAW1y+q3mlS6vHcqq/Z/KilSJ1Zt27dvf+7XjPiT9&#10;ujwV4autas4PDfjHxBcaDqsulawmh6P9qTTDE+37RcS+b5UUT/w7n3fL9ytKOIqUJc0ZfEEoxl8R&#10;6/N8PfN+IGm+Ibq5M9rpenta6dp4i+W3lc/vbjdv+ZmRURfl+X5/79dJ4j8MaV4w0O40nXNKstb0&#10;ycfvbLULVJ4Zf95G+Vq85+M3x/0H4JxaVa3Ok+IfFmu6orS2Phvwpp7X+pXES/62byty/u03JuZm&#10;ro/hF8V9I+M3hNPEOlWuoaaiTy2t1pmrWzWt3YXUXyy288TfddaylOUpRlzAReGfgV8PPA2qLqvh&#10;zwJ4c0TU0RlW907SoLWVVb73zqm6t2w8H6NpelXGm2OhWFppl00rz2cVqqRSvL/rWdFXa2/c27+9&#10;XQzyeTE8m1n2ru2L96vzQ+K37ROufGz4z6rps3hz9pXwhoGiafbvbaP8PtK+wal5sry757xN7bon&#10;2L5X+69XzSlL3pB7p9na5+zn4Z1jx9oWpNY6XH4a0vQrrQ/+EWfTImspYpZYpfufdVV8r7mz+OvT&#10;dB0HTfDejWmmaPp9tpWn2qeVFZWMCxRRL/dVF+Va8X8e/BCT4o/Crwvt+IfxO8Fy6NpYl83SNa+w&#10;aleful/4/wD5G3y/J83+1vrN+B3xa/4Q/wDYh8GfEPxdc6rrz2vh63vb65Ev2q9ndvl3bpX+dvn/&#10;AImoqTqT5Yyl7sQ+E+l/4a818Q/s+fDTxVq1xqutfDvwpqmq3Xzz319otvcSyt/tuybmq3rvxX0r&#10;wx4l8FaFeWl2+o+LZ5bex8pU2xPFb+a/m/P8vy/3d1d5WXtJUvhAyf7D09NGGkfZoP7N8j7P9kVf&#10;3XlbNuzb/drzf4RfBOf4M6pq1to/ifUtQ8Gyqn9meGdQVJU0l9z71guPveVt2IsTfc2/e+apPjR8&#10;c9I+B+naV9r0PxD4q1XVp2hsNB8LaW1/qF1sTfK6xbl+RF+87NSeHvjsviT4Tar46XwB48019OSV&#10;m8M6jobQa3cbf4YrXf8ANv8A4fmqozlyyjze7IDvzoWmLrL6utjbR6rJElu98sS/aHiVtypu+9s3&#10;fw1HrHh3T/E1rFBqWn2mpW8VxFdxLdwJKqyo+5HXf/ErfMrV8vfAL9uLU/inrbaNqfwj+IdpNLrt&#10;zYRatb+F2TTLKJX+Rb2Vp28qVf8Alr/davQvjH+1TpXwX8QTabP4B+IHi9LWD7Tfah4W8PPeWVgu&#10;3f8Av52dF3bPn+XdtWj3ub4gO2+MHw71f4l6Ami6V4v1TwZDLL/p9xo6p9rng2/NFFK3+ob7vzrW&#10;z4C8FaV8NPC+n+HtBs/smlWEXlRLv3/8Cd2+Zmb7zNXj37S37Vsvwk+BsPjfwt4X1nxb/aWnteaZ&#10;fWOnNd6fZ/ukdZb9llRoovm+9Wr8Kv2oY/iRoHiDULz4aeP/AAZFommfb55fFmhfYIrxdjMy2rea&#10;277n/jyU+aXLy/ZDl97mPW4vB+i23iO48QR6RYx61cQJby6olqv2uWJfuo8v3mX/AGantvD2m6Zf&#10;6jfWtjBb3t/t+13cUarLcbU2pvb+Lav96vP5/j14fs/h54K8Z3Fhqiaf4turC1sYVjiNxE95/qvN&#10;XftX/a2s3/Aq5X4oftaaX8MvG9x4VtPAXxB+IWrWUcUuof8ACDeHWv4bDzfmiWV96bWdfn2/NR7w&#10;HsuieFtI8Nz6hLpelWmkzajO11dvY2yxNcTv96WXb99/9pq6Jx8lYWiazBrWk2WpRxXMMV5As6xX&#10;cTRTR7l3bWRvmVv9mt/OaXvAeLfC34EL4J8X6t4x8Q+I9S8ZeML9Xt/7T1FUihs7Xfu+z2tunyxL&#10;8qbv77Lvr2evlbxl+374B8EzeJZ5fDXjrV/DmgPLBceK9M0NrjR5biL5Xt0ut+3zN/yfPtTd/FXe&#10;/FL9pbw/8JbTR7WfRPEPi3xBq0H2qx8OeE9P+36hLAuzfceUrfLEu5fmZqcpSnL3iInt9FfPtx+1&#10;x4K034O2vxMvoNZ0/wAPyanFpd5b6hZpb3emXTz+Q63UUjr5XlP9/wCZvl+7uq98I/2pPD/xc8aa&#10;n4YtvD/irwzqsFr/AGhZjxNo72C6pa79n2i13/M0f3fvKrfP92gs90or5D/aA/bJ8O+GdM+Ivh3S&#10;rDxnM+l6dd2Vz4x0fRZ5dK0u/wDJbbFLdL8yyKzRfMi7V3p833tvX3/7ROl/Cb4OfDm+1q08ReM/&#10;EWs6Za/Y9E8N2Lahq2ot9nRpZVi3/Nt++zu3/j1AH0bRXjXgv9ozw74z+FGteOodP1qwj0OK6/tb&#10;RNVsfsupWUsCbnilgdvll27f4tvzferm/An7XnhL4meNvDmg6LoPip7DXYGlsPE0uk+Vo88qxPK8&#10;CXTN+9lTY/8AqlZdy/eoA+iaKK+Y/j18XX+FPx8+Gs19d6s+l3Wmazu0HR1lnl1S4VIvKiS1X/Xy&#10;/e2/+y0AfTlFeJfC/wCMWjftMeC/FFtpS+KfBOp2rNpuo6Zqdt/ZutaW7puR9nzbGZGR1b5q82/Z&#10;78G6n8Jv2mvHXgW4+IfjPxxpFv4Z03VYG8Y60+pSwSy3F0j7PlVU+WJP4aAPraivnL4p/tieGvht&#10;4z1Dw1a+E/HHjjUNJjSXWpvBehtf2+k713J9qfeuxtnz7Pm+Wui8UftP+BPDXwu0fx5Be3PiHStd&#10;eOLQ7TQbV7i91aeT7kFvB95pflb5G27dvzbaAPa6K8S+Cf7Tnhz403OtabHpHiHwZ4j0eNZ77QfG&#10;Omf2bfQQN92fytzfum/vbq+ffjh+2ppfizwnp+m+EbTx5osN54p0e10rxc+k3FlpWsr/AGhF56Wt&#10;6v3laJJfv7d67/vUAfd9FFea/GX4vaV8FPDEOs6pZ6lqst3dJZWOk6JaPdX17O/3IoIl+821Xb/g&#10;NAHpVFeT/B742N8X9G1O+PgPxr4Mayn8o2Xi7RfsE8/ybt0S72Vl/h+996n+EvjroHif4V3vxDMN&#10;3pOkWC3X2+31BVW7s5LZ3SeKVVZl3qyMv3qAPVaK+bvFP7afgvwTra6Xr2leItNukgsru+T7Ckqa&#10;Xb3X3bi9eKV1giT5FZm/ib5N1K/7aXgWy8C6r4s1Cy8RaLpWl67BoE/9p6f9nl/e7Giu1iZ9zQOj&#10;o6t95l/goA+kKK8H+GP7Vfhz4o+INV8O/wDCOeLPC2v2dt9vtdM8WaK1hcapao+z7RaozfvV37f7&#10;rfMvy1494M/4KBarrHxB8TaNc/BD4qyadaz2sNnFY+FHe9s/NT5/t6+fti+b5k2/wUAfbNFeK/Gj&#10;9pDQvghLpWnXWkeIfFviPVFaSz8P+FNPe/1OWJf9bL5W5NsS/wB5mrBi/bB8AzfCq6+INx/a2m6f&#10;p2pw6Rq+l3tt5Gp6RdSyrFsuoGb5du9G+Xd/sbqAPoiivmjwh+2r4K8UeIdD0C10HxfbanqmqPpV&#10;0uo6O1v/AGRP83lfb9zfuPP+9En323fdWpYf2xtB1H4gP4c0r4efEjXtPTUW0qXxdo/hl59HilV/&#10;KlLXG7dtiferts+Xa1AH0lRRRQAUUUUAFfA3x+uLuw+Let3Pgr4a/Gnwr8TLidUg8TeBoIrjQtZd&#10;UeK0e/8ANla2aL7u7zYlZP4m+WvvmigD5W/aL/4THQbb4KePLnwrq3iy68J6t9t13SfCFn9tvXeW&#10;wlgd7eL+JVll/vfdrmvCUfjPx38Ufjf4q1LwDrvhO11zwTp0Gj2+ox77mfal78jhPlSf513QKzsu&#10;5N33ttfZ1FAHwH4b1jx38R/hb8M/glefCDxj4Z1XTZNGuNX13WLGL+x7W1s3indorhX/AHsr+Ui+&#10;Vt3Kzv8A3K+q/wBpXUrbTv2e/iVc3M8cNvF4dv8AzXZvu/6O9eo14l8Qf2RvhL8VvH1p4z8WeDLf&#10;WPEtksSx3ks86o6xPuXzYldY5f8AgatQB518fPhX4j+I37LHguHw1/bX9saS+k6q1v4b1BNN1CWK&#10;OJUlS3nf5UlVXZ13f3NtcR+yT4Tg1L4q6hrS2P7Rr3UGjy2Daj8ZWt0tYopXVtlvu/etLuT+D5V/&#10;i/hr7gRFhRVVdiL8qotWaAPib4S/GPxT+zh4e0/4U+I/gr8Rdeu9IuXtbPXvB2jrf6VfwSTM0Vw0&#10;/mp5TNu+ZX+7/FXoH7WZ1zSLz4T+PNN8J634tg8K+IXvdR0nw5a/bNQ8qWyuLf8AdRfxbWlXdX0z&#10;XNw+I9NvfEl1okOq2kuq2UEVxc2MU6tcRRy79jOmdyq2x9rf7LUAefeGf2lfCd58PbXxT4uF78Jr&#10;S8uZbWC0+IjRaNds6f7Msv8A7NViw/ac+EGq3ltaaf8AFTwVf3s8qwQW9t4js5ZZZWbaiqiy/MzV&#10;1fjD4c+E/iRYW9t4u8NaR4ptbeXzYItZ06K9SJ/u70WVG2tXKWH7Mfwg0u8trvT/AIV+CrC9glWe&#10;C4tvDlnFLFKrbkZXWL5WWgDwWLwV4lH7AnjDw7/wjmrf8JBPPqTR6T9hl+1ybtSd02xbdzb0+auj&#10;/aD8W+J/DHjLwlbX3g34j+J/h7caRte1+GzSxX39p7l2i6aCWKeKJYt2396qbmbdu2rt+tKKAPgH&#10;4ceHfFj/AAY8W+CNX+HHi/QdYg8eWGrvDq0T6lDcWs+pW8vyXm6X7VsiT96+5tv8b/er0XWPAeuv&#10;4h8ZXVv4dv8AdefFTRL9ZUsH/wBItYorJGuN+35ok2P833V2tX1zRQB+ZPxL+E2ueAPiL460/Xov&#10;2kb/AEfXtYur/Tm+EV9FPo9xaz/fWeD/AJYS7mdW3/f276++/hZoCeG/h34X0tbC+sFsNOgtUttT&#10;liluokRQqrK0Xyb/AO9t+Wu7ooAK+Nv2dfiRrXwo1qX4S6z8MPiIb6XxRqkq+KbTRfN0Lyrq6lni&#10;la63/d2Sru+X71fZNFAH5xfG74V634C+M3j7U9VP7Qc3h/xRqK6lp0vwd1FGtG3RIsqXUH3onXZ9&#10;5vldf92vd/AHw1k8PXHwFtLHw/4ittK0HTNUh/4qFYri9sla3RIvtTwfulldf/iK+pqKAPgu/wDA&#10;2u6D8HvCDXOiX+mxad8LvEtveNLZvElrPL9nZUl+X5XfY7bX+9tarHhPxt4s+OPhz4SfDz/hU/i3&#10;wwdDk0bWNW8R6rBF/ZS29rEkqfYrpHdbh5fkTb8u3e277r19meJ/DVj4q8P6npGpW32rTb+BrW5i&#10;3svmxMu1k3L81LoOgWvh7RtP03T4Ps1lZQLbwRb2fZEq7UTc3zUAfCf7SXwu8QeEvj34r8VXL/Hu&#10;bwv4lS1ls3+CuoLlLiKLypYrq1+//ArLL9359td7r3w7u7P9irR/Dnhzw94veb+0bC7g0zxHFFca&#10;xsbUopXa4WBNu777t/d/ir7OooAy9S+0/wBnXTWKo975T+Qj/cZ9vy7q/ODxDrfxB8TaF4d1PVfh&#10;B8Z9V8deF9fsNV8W3dxdXCaVL5Ev73+y7L7V5F193anlQfc+ff8AxN+mdFAHy7+0nrGuaBqnwa+J&#10;em+BfFHimw0HUbifU9G0Gx+0atBFc2Tqn+j7vm2vtV/m+Ws340eM9e+Mf7Pug+NtG+G/jO2uNE8U&#10;WGsXHhbVdK+y61LBa3X73yrXc29tvzIu75q+tKKAPk34ZeJPFvxU/ag0Xxrf/DvxJ4K8Nf8ACIXV&#10;ray+IYPKu2ZrqJtk8Sblgb7+1Hfeyru2rXffsz6LqegWvxFXVdPu9Ne68a6pdQC7gaLzYGdNkqbv&#10;vq396vdKKAPiP9s34ZeI5viroHjyzb4rz+Go9HfSL5PhLqKQatBL52+LdA3zTxPvbds+7s3V6N+x&#10;d4Xg8P8Aw/1q7tdP+Jlgmras1683xXlg/ti4l2pE7OkXzKvyfL5vzN/ubK+lqKACvBvCHhrVLb9r&#10;f4m65PZXcOlXvhzRLe2vnt3WCeWKW93qsv3WZd67k/21r3migDG8SI0vh/U441ZpWtZURF+83y18&#10;o2Pw68Wan/wTc0/wjb6HfR+Kl8JRRJod3E0Fx58W1vJ2v8yt8u3a1fY9FAHxhp/jzxZ8Zvi18EtY&#10;X4WeMfCfhnRr68W5vvFNh9luFl+xOvzQJv8AKi6fvZWXe3yqte7TftUfBRZXil+LvgSF1fayP4ms&#10;1dW/7+16s6b0215TN+yr8FnlaWX4ReA5mZtzO/hmzZ2b/v1QB5D+0j488F+PvDXh3VrDwl4r+LOj&#10;xT3BsfFPwfvlvdQ0a827fkeCdGX5Wf5vmX5drr89dh+yPL481D4c6g/jBfEy6e+ot/wjx8bxRRa8&#10;2neUm37asXy+b5vm/e+Zl27q9c8H+APDvw80j+yvCvh/TfDmmqzS/YtGs4rSHe33m2RKq7q6ugD4&#10;9+DXxL1f4P8Aj/xH8N9Z+F/xBvJtX8ZX17beKdK0P7RoiW91NuSV7rf8ir/F8ny1zfxx1fxxrfxL&#10;8f8AhPVPh98TvFkmoQeV4Om8HanPpfh9YGtPm+33cVxAok89Jd/n+btXYqr83z/c1FAHx9pugeIP&#10;ij/wT21nwXB4R13QfFFr4Yl0BdJ8QWv2W4luIItm9F3Nujdl+Vv4q634Y/GLUfjr4H8TeE1+GXjz&#10;wNqFvoTW63HjTQv7NtLqVovK2RPvfd83/jtfSlFAH57aP4m8f+OfhD8HvBC/BvxpoM3hLX9Bt9a1&#10;DW7H7PErQOiO9qi73ni+V2aXaiIv8VdL+0rcJp3xS1G50f4Z/GzRfHTrbrY+N/hnEtxZanFEv+jp&#10;er5vkMqyu6MlxFu2J97Y1fclFAHFfCpvE7fDfwv/AMJssKeL20+D+2Etdvlfatn73Zt+XG/P3a6y&#10;5haaB1Vtjsu3fVmigD81/GXj7xZ4R/ZO8dfBm8+FPihNX07Tr6zl8VTRxReH7qBpXZbiK83fvZZf&#10;NT90ibt77XZdjuvb/tSfCvxLD4/8NeN45fi4+gDw3FpF8vwg1FIdVt51fcnmwN808Tb3+59xkr3K&#10;f9in4JTfFJ/iNL8PbKbxd9s+3tdyz3DRef8A89fs7S+Ru/i+5975/vV7/QB8Aab8PNQf9nLTF0Tw&#10;v8UpWv8A4h6NrM6/EGKKfXZVS9txcXEqQLvWNVi+9L821d33K9+8QeG9Vuf2xvA+vLp93Lo8HhLV&#10;rSe+S2dreKVrq1ZEaX7qs6o3y/7LV9A0UAfBlz4o8a/Dr4afEr4O23wh8Z+IdavJdeurbxDp+n/8&#10;SS9gunlnSVrrc7ebtl2eUqs7Ov8At1D8d/hH4pfR/hB4zig+KMWn6J4UXSNYtPhheLZ63A7JEyf6&#10;O/zSruXayL8y/K38FffNFAHxH8F/A0sP7OXxlbSNF+LTX2vWN0//ABdQxTa3fzraPF+6ii/e7flR&#10;V3fe/hr6g+D9pdWnwr8GWdzBLZ3dvo9lFPb3CbXidYk3o6fwtXeUUAFfKv7RmqeJvBHxy+GXjXSP&#10;AfiLxxpWjafqx1OLw5AstxBFIsSoyq21ZW3/APLLfub5mX7lfVVFAHz3+zT/AG94w8U/EL4la54T&#10;1TwVb+JZ7K30zStci8jUPstrEyebcRf8sndnf5f7qJT/AA/4b1W2/bG8ca82n3cWjz+EtJtIL57Z&#10;1t5ZVurpnRZfusyK6/L/ALS19A0UAfGbfErxR+zJ8RfiPaXXwi8ZeOLTxbrb6/o+reBtMW9ibdBF&#10;E9veNu/cMrxff+b5H/2aoP8ADfx58Jfhn8HfFkvgyTxJq/g3V7/Wtc8M6PturuCC+S43pZfdWWWD&#10;zU+RPvfNtr7booA+QfDA8T/tI+OvE/i9fA3iX4caNH4SuvDGnp4stfsWpX087b2doN7bYoti7W3f&#10;NvavMfEfjXx744+BvhX4aw/A3x1oeqeGdW8Pw6xd3GnKumqtte2+97J1dmuU/dbtyKqqm52f+9+h&#10;lFABXgH7Vv8AZA8B2q678M/FfxE0KK+iuJYfBu9tVsLiN99vcQKksUvyv/HE3y/7u6vf6KAPl79j&#10;a/8AG1xZ+JU1qPx4ngqJ4E8P/wDCz4IovEG75/tHm7fmeLdt2vL81cTr/gW/vP2ptY+HOmyW0vw9&#10;8QPZ+NvElpFct51rPE+zyHT+FLqWK3fb/F5Uv3t1faboroyt91q8w+EXwK8B/Aiw1C28EeGYNCS/&#10;ne6vGinlmlnl/wBqWV2b/gO7atAHj3xf8CavrF/8cJbbw5e3n9rxeH4bV4bFpftixP8AvUX5fnVf&#10;4v7tcP8AtJRa94WvPFusW3h291N5fiR4XuNMtR/o/wDaWy3iTZFLL8v302bvu76+7K43xZ4C0Xxt&#10;YWVnrOnfbrewvINStk89k2XED7on+Rl+638H3aAPCPhr4k1z4+/tA6b43m+HnibwB4d8J6Leaaj+&#10;MdOWyvb+7uZYtyRJvb9wiRff/iZ/9msnWfidq/7P/wC0T8RLu++F3j/xlpXi3+zp7DU/Bei/b7eL&#10;yovKdJ23p5b7q+v6KAPlv4xav4h+Dnxq0n4nWfgHX/Hfh288O/2FeWvhmxW71awl+0ebE32feu+J&#10;92xtv3dlcKfDfin4k+H/ABR461HwHqHh+Lxb418OXdn4cvrXfqCWdncW6PdXsCb/ACn+VmZP4VT5&#10;q+3qKAPk648D6uusa7cx+H9QM118WLLUjMlg4821W3t1+0btvzRJs27vu/JXkWq3viHTfis8Xwu+&#10;Gfxk+G/jefV/O1C3SGKXwVfyyzI11PcNLK8G14kfbLAsTbm/vV+h1FADE3bfmop9FAHC+O/Alp42&#10;0+G31DU9bs4oG3bNE1q60tpW/wBqW2dJdv8As7ttee/sSx7P2YPA675X2wT/ADTM7u3+kS/edvvV&#10;0vxvj+LU2g2K/Cf/AIQ7+02nZb7/AITT7Z9n8jZ/yy+y/Nu3f3q8x/ZS+HPx7+EthpXhPx5c/Dy5&#10;8FabZypBN4ba/bUmnaXeu/zVSLZ88v8AD/doA+paKKKACiiigAooooA5Xxz4VHjDwZrGh/2rqmhf&#10;b4Gg/tDQ7n7Le2u7+OKX+F/9qvAv2efCeofCb41/Erwjc+P/ABj440qx0rS7+C48Y62+pXEDy/aN&#10;+z5VVF+Rf4a9n+Kf/Cef8Idff8K1/wCEe/4TDdF9m/4Sn7R/Z+3f+93/AGf9793ft/2q4L4C/Cvx&#10;xomseMPF3xR1TR9S8ZeJfs9rLaeHFnXTLO1gR1iiiaX96zNvd2Zv71AHl2oftFfHW88MXHxY0Lwd&#10;4Suvg7a+be/2S1zdDxLdadGzK9xF/wAsF3Kvmqn3tvy/eqlqXif4i6n+1d8QJ/hLpWgXerap4Q0G&#10;7XUPFd1LFp9tb77pvnSD97Kz79q7PlX5mZ/uq9vUP2d/jtaeGJ/hPoXjHwla/B2682y/tZra6PiW&#10;106RmZ7eL/lg21W8pX+9t+b71ezeA/hBfeDPjl4q8WRS20fh/UfD2k6NZ2ys/mxtZ/aN25Nu3btl&#10;Tbtb+/QB5fqX7V3i9P2avD/xDs/Dmm3Pi+XxDbeG9Q0aJna3luP7Q+xXCW7s6bNzI2xnfavy7t1d&#10;B8L/AIu/FaD4zf8ACB/FbQvCtn/bOlT61osvha6upXt4opUSW3umlX5pU82L502L/wCy5Ef7L/il&#10;Pghp/gn7Xo/9pW/jxfFTzfaZfs7Wv9rtebP9Vu83yvl27du7+L+KvTNU+Geran+0n4a+IMU9mdF0&#10;nw7f6RLC8r/aGlnuLeVWVdm3btif+L+7QB7LXyX8XPh3qfxl/aji8LL8SvHngrR7LwimpLD4M11t&#10;O82drtl3SrtZW+X/AGa+tK+ZvjB8O/jbH8cIPHvwnn8B7JdAXRbyLxo15/DcPLuiW1X/ANCegDnP&#10;Bvxf8V/Avwb8XdI8a6ne/ESbwBPa/wBi6hcRLFe6pBdRJ9lt53+60qy/I0v8X360/CvxZ+O3gnxt&#10;4as/i54Y8GJ4a8UXn9m2d34RubprjS7pkZ4kvPP+V9+3Zui/iq7p37L+pap8K/HWkeOPFz3/AI48&#10;bzxahqfiHTLXyobO4i2fZEtYv+eVv5Sfe+/87Nt3VS8K/Cb47eNvG3hq8+LnifwY/hrwvef2lZ2n&#10;hG2uluNUulRkie88/wCVNm7fti/ioA8/+K37bXiew8b+KE8Har8I7Pw/4SvJbO60zxt4m+y63q0s&#10;HzS/Y4lfbF/HEjy/eb5vu19j+DPENr4z8IaJ4gskZLTVLOK+iR/vKsqb/wD2avj/AMffsfeLLD4g&#10;+I9S8DeFfgt4w03XtRl1Sf8A4Wb4Yee9s5ZNm+KKeBP3sW7e3z/d37a+t/Beky+HvCWiaRLFaRzW&#10;1skDjS7P7LaptXH7qL/lkv8AdWgDq6KKKACiiigAooooAKKKKACiiigD4L/ajg+Ges/tB/2d+0Pb&#10;a7c+BZ9KtU8GxRf2i1jLfs7rcLssfma6+aJfn/grW8N+JPE+ufsM+OrGXXLjSdS0K+1LQ7a81W+Z&#10;LuW1gu9sVvLOm5lneDbBvTc29v71e0/Gyw+PVzr1rF8J9V8D2GiXEHlX8viyC6e7tZd3+ttfI+V/&#10;lf7sv8Sf7Vc/rH7Mctv+ztp/gXwz4ke28S6XqMWuW+vX1qrLdaolx9peW4iX+CWXduX+H/gNAHkf&#10;7DuifD7Sviv4g/4QPwr4h+EZg0WKLWvAfiy4nS9urhn3perBPK7eUi7k835d2/7ifxfeNfMvwo+E&#10;/wAU9c+Lmm/Ej4vah4Kj1XRNOudL0608DW115UsU7IzvcS3Xz/Ls+VF+X591ejalovxIm+OGi6rZ&#10;69p6fDCLSZYtQ0N4k+1y3+/91Kj+V93b/wBNV/3aAOP/AGufANjr3wa8e6xc6prttcad4dvfs9rp&#10;+u3llb7vKb5pYoJUWf8Ah+SXev8As/O2/wBW+FX/ACS/wf8A9gey/wDSdK8m/an8H/Gr4gaBe+GP&#10;hnJ4Fg8P6zpc9lq03ilrxbtGl+X9x5Csv3P761t/s8aP8YdB8PvpXxSbwS9vYW1va6S/g5r3eyIu&#10;1/tHn/xfKv3P9qgD2yiiigAooooAKKKKACsvWGb+y711ZkZYmZXT/drUrO1OJprC6gXbuljZF3f7&#10;tAH5e/s9+MPhT8Qrjwfpuv8A7U3xkT4kapeJFP4ci12/+xfavN+WAM1qy7fu/wDLX/gVfVn7VWu+&#10;LrjUvsfw+1nUNN1DwNp3/CY6naadJs/tFVfbb2Ev95ZViuvl/wBhK9V/Z4+H2pfCX4M+FfCOryW1&#10;xqGk2v2eeaxZnhdt7N8u5Eb+L+7Xk/iD9hr4f/Gbxj4g8XfF3w1B4m8RX98/2Wa01a/gitrBfkt4&#10;AkTxfNtXc3yffdvmagDX+JXxIn1jxr+znqGg6ldxaL4m1yWWeK0uniiubdtKuJUWVE++u7a2x/4l&#10;r3zXBfJpGoNpixvqCwS/ZVf7jy7fk3/8Cr4/vv2Yvip4R8I+ANK8A6h4Qlm+H/ii/v8Aw9/wk1ze&#10;Pb/2bPFNFDby+VFu82Lz2X738C/NXsHwmsvjvc2evwfFO88AWEslsqaPd+CIL2V4Jfn3tKt18rbf&#10;k2qn+3QB8y/CD7L4m8eaPaeO/j98YPAfxudvtVz4Q8QXyWGlXFwr7D9ltWg+yz2rsjbEilbctZX7&#10;QPxH+Hun/tO/EPSviZ+0J8Tvhdb2a2H9kaV4Q1W8itXRrdXlbbFbyqrb/wDdr2jUvhB+0P8AFa8s&#10;PDnxM1n4Zp4KstRtdQbU/Dmn3jaxcPbSrLFsWdvKgZ9nzMn3N7bav+Kvhx+0T4X+M3jjxP8AC6T4&#10;Zvovib7E8qeMX1H7XE8Fv5X/ACwXbt/4E1AHuPwmsrPRPht4dtdP1nWfE+nrZxtBrWvTtcaheRN8&#10;6SzOyKzN8/8Adrvq434a/wDCY/8ACG6b/wAJ5/Yn/CV7X+3f8I35v2Hdu+TyvN+f7uz71dlQAUUU&#10;UAeEftW2Gvax8OrLTfDWvah4Y1u/1izt4NQ0yd4pVbfuRNy/ws6orJ/EteRa38Wtf+LXjf4K6voe&#10;uX2j6JZ31guv6dp100SXV/dJLvtbhF+8sS27syP/AM9Ur6a8f+HNQ8XRaAlp5EH9na1Z6lL5275o&#10;on3Mq/L96uH8Rfs/6bpP9kDwRpmn6IF8YJ4s1NJbiVFupdj+a38XzMzp8vyrQB5x8ZviL4n0v4tJ&#10;480jW7+HwV4B1Sw0DXNHikdbW8+2Mv2u4lT7rfZ0mtWV/wCH97Xf3+tajB+2B4f0iPU7saVN4NvL&#10;p9PW4b7O8q3cSpL5X3d23+KvNP8Ah3V8LPGGmT6v8QfDkWtfEjVllu9T1y21i/VXvJdz7okWVV2p&#10;/D8n8P3ar3fwd/aG0LVvhv4i8I6n8Ob/AMV6J4Ufw3qsviSe/e3n/fIyyxeVErfMsSfe/wBr7336&#10;APS/22vEl54S/Zn8Z6lZa5qPhyWBLXfqukzvBd2sTXESu0Tr8yts3V5B+yBqXwu8UfEO7u/AH7Qn&#10;xV+Kmp6bYs9zo/ivVbyWxVH+Xzdk9rErNu+781ei+Nvht8bfiv8As6eKPDXjOfwHbePbq5il06XR&#10;GvF0pEililXzfNR5d3yN91a1fhP/AMNOf8Jfp3/CyP8AhVH/AAimx/tP/CLf2p/aG7b8mzz/AJPv&#10;feoA+h6KKKACiiigAooooA8k/aT8fan8Mvgv4o8QaGtu+tQQJFp321GeFLqV0iiZ9v8ACrOrV4Pr&#10;vws8dfszWWj/ABIg+MfjPxrKmrWcXibRPE14lxp97b3VwkUrWsGz/RWR5d6bP7m37tfTPxd+HVl8&#10;V/hzr/hG+urmwt9XtXt/tdi22W3f+CVP9pG2t/wGvALL4J/Hrxvf6FoPxW8Y+C5fAWiajb3+/wAO&#10;Wd0mp689s++3W68391Au9Elfyt33Nv3aAPrmiiigAooooA+JP2vdXvdN+Ilv/wAJ74y+JXw1+EEG&#10;lJLbeI/h27xQxX+9llXUZYIpZUVla3WJdu3duqp8eNZsfh3+yJoU+n/GrxfqvhK48SWCf8Jza615&#10;uqxWEsv71fttum6Xb8/8DN/B822vZvizbftDw+MPtvws1XwDc6HPbokumeNLW8R7OVf4opbX/Wq+&#10;75t/3dny/erhvEf7L3jiw+BNp4f8L6p4Yl8er4rh8XSte20tloyXXn+a8UUUSu6xL91f4m++zbmo&#10;Aofse/8ACtfG2peK7n4ffHn4lfFNIrP7FeReKdVupYrPzfuSxebbxbZfkb51rc+CHxg1fwT+z94o&#10;07xVfT63418B6jceHZZb6d5bjUbjf/oTu7fMzSpLB/33XYfBv/hoz/hLZf8Aha3/AArD/hGfsz7f&#10;+EQ/tH7b9o3Jt/4+Pk2bd/8AtfcrD1r9m7V9U/ai0/x1aavb23gWeCK91jw8zZe91e13JaXG3Z91&#10;Ff8Avr80SfLQB88/tGeItB+Hvxf8JeGvid8dviH8O9Hg8HxSve+FNYvEe/v/ALQ/mvL5cUv+1/D/&#10;AHFrvfiXrWmeDf2CbvxB4P8Ait4417w/dXNrdReN9W1Sf+2FtZb2JJdkvlJKuxN+1dlekfGD4d/G&#10;2P44QePfhPP4D2S6Aui3kXjRrz+G4eXdEtqv/oT1J4o+Gnxi+K3wOuvDvjy48Ew+L31izuom8OPe&#10;pp/2WC4il+bzVaXzfkf/AGfuUAeZ/sceIotd+LOqt8PPiZ4++KfwnTR/9O1Xxs086Rap5y+VFayz&#10;xRN/qt+9FXb86V4b8P8Ax38NfGPja50fxv8AtO/GDw34/ufFF/psXhzRtcv1sk/094rWJf8AR5VV&#10;XTyv+Wu3/dr7j1H4U6zo3xstPiD4FubeyXVttj4u0a+keK31GJF/dXabUb/Sovu/7afKzrtrx/wV&#10;8Lv2rPhPYatoHg65+D9z4al1jUb+zfXn1R7vbdXUs+2XykVf+Wv8NAH2JDD5NukW5n2rs3v95qKr&#10;2H2r+zoPt3lfa/KXz/s/3N38e3d/DRQBw3xg+Klt8IfDseq3Xh/xF4qlln+z22jeFtMe/vrp/vfJ&#10;Ev8AdRGbczL9ys/4L/HvQfjjp2p3Om6dreg6lpNylrquieJNOey1CwlZN6JLE395GVl2s3362Pit&#10;8SbH4ZaBDqM1tc6pqt5crp+k6NaH/SNRvJP9VCn93+8z/dVVdm+7Wf8ACLwDqvhWfxBr/iW5i1Dx&#10;b4luUu9QNkuy3tVVNkVrF/EyRJ8u9vvNvb5N+1QD1WiiigAooooAKKKKAOS8deNtH+HHhDVvE/iG&#10;+/s7QtIga6vLsQPL5US/fbaiszf8BWuN+C/7Tnw3/aJk1X/hXniX/hIf7L2fbD9gurXyt+7Z/r4l&#10;3fdb7tev18/fD3U7ab9q/wCMEqyq/wBj0XQ4p3T/AJZP/pTbG/2tjJQB9A0V+Y/xN8FeF3l8OfHn&#10;wj4Tj0vUdX8Zaclj401bxpeS6xebr9IJdlhteDymi3qqebuWL+Bdu2vZfFXwK8MfHr9rz4m6F4xO&#10;p3/h+PwzoMs+j2981rb3TebelWn8pklbZs3Ku7bufc6ttTaAfadFfny/jPxR4G/4J66gvhue9ml0&#10;7xDdeG4pv7T+y3EWnLq72uxbqX/UN5Xyea/+q+//AAVe/ZM+EXjP4V/Gi0ubH4HXnwa8G6pp1xb6&#10;wj/ECLXrfUbr5Ht5fK37llTZL86fwu9AH3xXhfxl/a/+E/7Pev2WkfEHxYfD2oXkH2uCE6ZeXHmx&#10;btu/fBE6/wANe6V4Nbf8nx33/YgRf+nB6APQfh18RfDvxV8JWviDwhrlp4h0W6H7q7sbjemf7rcb&#10;lb+8rfMtdxXwN4g8Q2nhTwn+1Nrnw61WPQfD76vYLJrGjovlWt46RRalcRMvy7kV/mZf41f+OtW6&#10;+Anw2/Zs+I/wl174XXt3o+u+K9ai03Ubf+2J7pPEVnLEzyyypK77tnyS702/f/2qAPuSivyx8f8A&#10;gzx18f8A4p/E3VW+CGpfErxBomv3Wm6L4ki+JEWkP4c8rb9nW3st67GT5Jd7ffZt1foz8NLrWLz4&#10;eeGpdbV011tOg/tBDIkv+kbF8350Z1b5933WoA7WiiigAooooAKKKKACiiigAooooA8I+MX7UOjf&#10;B3xBF4fXwv4y8d+IJbb7bJpPgzR21K4s7VmZUuJ/mRVR3V1X5v4K6KH4++C7n4Nf8LOj1V38J/Zf&#10;tXmrA32j723yvK+95u75Nn3t1eb/ABR+HHxN8K/GHVfiH8M/FXgywi1XT7W08TWXjGCdorWCDfsu&#10;omgdW3bGf5HZV+T79eN+FtS0q2/Yh8Rf2vcSalo/jTxleWuk6nez/Z0T7ZqW2K/3Rf6pUl3zrs/2&#10;f71AH0P8Gf2otL+Mvi698OS+DvGngHXbWz+3x6Z430f+z5rqDfsaWL5n3KjfL/wKveq+Q/hBp/jH&#10;4U/tB6d4O+JXihfihq2p+H5ZdA8WfZorK4tbaBovtFrLapu+8zo3n73d/ut/BX0k/jfw/a+JYfDk&#10;utabD4iuoGuoNGa8iW7liX70qxbtzL/tUAcJ8cf2g9C+BEOif2rY614j1rWrj7PpXh7wzYm81O+Z&#10;fmfyoty5VF+ZtzV0vwy+IsXxU8HReIYtI1jw28srQyaV4hsWsr21Zf4JYm/76/3Wr5/+Lnh/xd4h&#10;/a/hsfDHiXS/B2tXvgXytH8Q6hZJf3Frtvd10traysqSuy+VvZ2+VP4Wr0b9lrxz4n8VeHfE+i+M&#10;dQsvEmteFdcuNDn8R6fAtvb6tsVH83yl+WJvn2Oq/LvRqAPeqKKKACiiigAooooAKrTTLbW7Syts&#10;RV3M9Waztb/5BOof9e8v/oNAHzUn/BST9nS41mHSo/iH5uoSzrbrCmh6l80u7bs3fZ/71ex+O/i9&#10;4Z+GM3h9PFGtR6O/iDUItK0zzkdvPupc7IvlX5f95/lr5f8A2M/+Gjf+FafDryP+FXf8Kv2f8tf7&#10;R/tv7H5r7/8Aph5v/jtZP7WfxFHjDx74y8Lt8NviD4zsNL8PPpWmat4O0B9SisNWn2yu7S71VZYt&#10;lr9zc3ztQB9ia38QtF8H654a0fV777NqfiO5ey0yHyJX8+dYmlZNyptX5Edvn211jusKMzNsRfmZ&#10;2r4yk+KC/GC7/ZK8SyxyRX8/iG8t9RtrhNksF7Fpt3FcK6/wssqNX1t4khsLzQtTg1C4NtZS20q3&#10;Nz5vleVFs+dt/wDD8v8AFQB4hD+3x8BLnxsng6L4lafNr0t59iVUs7prZpfu7ftXleR/wLftq38T&#10;/wBuP4K/BPxld+FPGfjL+xdftUR57T+yb6fYrLuT5ooGU/L/ALVeaafefEP9lrwl4d03Urnwv8UP&#10;gfus9Fs7uNVstbgt7qXyrdfKXda3kSo0S/JteXdu21VvP+F6f8NOfGf/AIVF/wAK++xebpP27/hN&#10;/t/m+b9k+Tyvsv8AD/vUAfVPgPx7ofxK8JaV4n8Naj/aOhatB9rs7swPF5sX97a6qy/8CWuwrD0D&#10;+1f7Isv7Y+zf2r5a/bPsW77P5u35/K3fNs3f363KAPmDxN/wUP8AgB4N8QanoOu/EH7BrGlztaXl&#10;v/Y+ov5UqNtddyW+1v8AgNa3xD/bl+Cvww1bT9M8TeNv7Lv7+xt9Ut7b+yr6UvBL80T/ALuBh8/9&#10;371eMfBD/hov7f47/wCFc/8ACr/+EK/4TfVt3/CU/wBpf2nv+0fvf9R+6/3a1/Fv/C5v+G0fiF/w&#10;qP8A4QT7V/wi+if2n/wm/wBs27fNutn2f7L/AMC3bv8AYoA9zn/af+HD/Cix+JSeJWTwRf3SWkGr&#10;tYXSo0ry+UvyeVvX5/4mXbXSeLPiz4V8E+IPC+i61rK2+q+KrprLR7YQSy/aZdm7+BG2/L/E+1a4&#10;L4qaBqvif4YeCNG8fxaXNrGpaxp1rrSaP5v2FpX+WXyvN+fb/d3/ADV4ronh3xPf6n8NdX8b6Lc6&#10;bq3hfxTp3hHTptQTY95FB5vm3sX+zcbLf/v1QB9U6l8WfDGg/EHRfBWoa5FbeKtcgnuNM05onLzx&#10;Rffbft2r/wACb5v4a0JfHmi2/je38Iy32zxFc2L6lFafZ3+eBXVHbdt2/edfl3bq+Afjp8aLzW/F&#10;vjLxRpvwu+JWv6xomv2Fx4b8U6P4Za40lbLTn/ep9q3/AHJWe93Oi/xp/cr6V07xPY+M/wBrbwFr&#10;+mSedp+qfDq6vYH/ALyPd27JQB7J8SPiL4f+EXhDU/Fviq9/svw/pyq95diCWbylZtv3IlZm+Zv7&#10;tebfCj9tr4OfHHxVF4Y8D+Mf7b8QSwPcLaf2TeW/7pfvtvliRf8Ax6qv7dH2v/hmDxb/AGd5H9o+&#10;ZYeR9o3eV5v22HZv2/w7q2fgh/wvz+1NR/4W1/wrr+x/syfYf+EL+3/aPN3f8tftXy7Nv92gD2+i&#10;iigAooooAKy7++t9Ks7i8u5FhtbaJpZXb7qovzO9alfOv7YnjuXwl8ME0e20nV9evfEt5FpjaT4e&#10;sXvdQuLLfuvfKiX73+j7/wDd30Aei+HPjR4R8X/DCL4jaRri3/g37JLenU0tpV/dRb/NfymTzfl2&#10;N8u3dXAfDX9tz4JfGjxWnhzwf48gv9blXdHaS2d1ZvPt/gTz4l3t/sp81fP3w6+JUF34P/aP8Jx+&#10;D/FXgHTb/R73xNoekeMdH/suZImtPKulii3NvRZVVv8AtrU3gKb4n6bf/s/6r8X7LwnN4Igntbfw&#10;9L4RnlW7gv57XyrV71br5mTY7q32d/vfM+5KAPv+iiigAooooAKKKKAI3dURmb7q15jpXx68C638&#10;M9U+Idhr0b+DdOW4a81PyJU8jyG2y7kZN+5dv3dlekXn/HtN/wBc2r4Q8DeBtb/snQvCcGi3dz4A&#10;8WaFYeKdT1NEf7Lbz2dvslt3f7u6V0sm2/xqktAHuvxD/bj+Cvwui8PS+JPHH9lQ69p6arp5OlXk&#10;vn2r/cf91A23/dba1dBoH7UPw18WfC9/iDoviJrzwql8un/2h/Z90v8ApDOkSp5TReb990/hrxfx&#10;n/yjg8Kf9gfQf/Si3r0v9tv/AJN7uf8AsLaR/wCnC3oA+ga+aE/4KA/AKXxs/hN/iNaWmuxXj2DL&#10;qOn3lrEsqvtdGnkiWJPnX727bX0vXxn8H38LJ+xb49/4TNrVPC/9t+J1vPtmzytn9p3W37/8W7bt&#10;/wBrbQB9ho6zIrK29G+ZXWivL/2WIdXtv2b/AIZRa95v9sL4esvtPnff3+Uv3qKAJfjT8AvAf7Q2&#10;kafo/j3QP+Eg0+wn+120X2ye32y7du/dBKrfdaq/wX/Zw+Hv7O1nqFn8PfDzeHrTUZUkvE+3XV15&#10;rL8qf6+V9v8AwGtb4vS+PofCmz4b2ugXPih5USJvE0sq2MS/xu/lfvW/u7U/vVx37OXxK8deMpfG&#10;Xh74jWGhReK/DGoxWs994Tnlm0yfzYllRU8351lRXXcjf7DfxUAe70UV8weNf2kvH8njnxH4d+F/&#10;wUu/ibF4cnXT9V1N/E1lpcMF00SSiKJZdzy/JKu9/loA+n6K+a/jN+2FovwC+Dtj4t8a6HeeHvE+&#10;owS/Y/C167s0t5F9+1+1QRSxKv8Acl+6y/NXT/A39q34Z/tJvqFt4D8S/wBuXumwRXF9b/Ybq38j&#10;f935pYk3/MjfdoA9torwfSv2vvg9rXxVf4c6f4+sLnxf9qa1Sxhjl8p5V+9Etxs8hn/2Efdu+X71&#10;egaB8RdE8XeJ9f8ADmnX7Ta34eaJdUtJbWWJo/NTdEys6KsqMv8AEm5aAI/ix8JfDHxs8F3vhPxh&#10;pn9t+HLx4nntPtUtvvaJ9yfPEyv95V/irL+FXwN8D/Arwm/h7wLoNv4e0p7hriWKFnleVv70ssjs&#10;7f8AAn+78taGpfFHwtp2ieKNXvtagsdJ8MzvBqt/do0UMEqqrMm5l2v95Pubvm+X71YHwd/ab+GH&#10;x+stTm8BeL7bW10vb9qUQS28sSf3/KlRH2/7e3bQByV7+wX8A7nUvEeoz/DDSJ7jxBu+2M7St95t&#10;zvAm/wD0Zv8Aat9jV6T4M+EXhbwPrM2qaPo40zUJdMs9FaUXUr7rW13/AGeLazMvy72+b7zfxV57&#10;a/tp/BXUPFHhrw/F49sv7b8TIj6Zbvbzru3PtVWdotsTuy/Ksu1m+T++tfQtAHn+i/CbwjoHg6/8&#10;K2+g21x4Zv7i6nutMvt11DcNcSvLPuSXfuV3dm2fdriPhb+x18Hvgp4il8R+DPAkGia3JE8X2trq&#10;ed4kb73lebK6xf8AANtd78U/iLo3wm8Dan4t8QSSJp9gq/ureLzbieVn2RRRJ/HK7sqov95q8p+F&#10;3xu+LfizxjZW3iP4B6p4N8K3zv5XiCbX7K6uIk274vtFmn7yLd/F97az0AfSFeF/GT9kD4S/tB+I&#10;LLV/iD4TPiHULOD7LBMdTvLfyot27ZsglRf4qo/EX9sf4M/C27vV8VeOLbR7qz1B9PltHtbqW4S4&#10;VFd/3UUTM6qjr+9X5Pm27q6j4wftJ/Dr4EaJpuseOvE8Gg2motttN8Etw0/y7vlWJHbb/tbaAOg8&#10;K/C3wl4K8ExeE9D8NWGmeHYoGt/7Jht1+zujff3r/Hv/AIt/3v4q4T4Yfsf/AAd+Cvii617wT4Ft&#10;NE1q4RomvkuJ53iVvvJF5rssX/ANtbelftB/D7V/hdB8SrHxLDc+DZygXVoYJXG5pfK2tFt81W3/&#10;AC7WX5az/AH7U/wp+KHjjWPBfhPxnZa34l0hXa5srdJVyqttfypWTZLs/wCmTNQBV+Kf7Gnwb+Ne&#10;vxeIPGHgKy1XWlTa97FPPavL/wBdfIlTzf8AgW6vWtD0Cx8O6TaabptnBYadaxJbwWtumyKKJfuq&#10;q18o6r/wU2+C3h74o6p4V1XxJ9i0zS4Nr6yLa/l3XqytFLa+Utru+XZu83dtavqnQdftfEOjafqW&#10;nz/abK9gW4gl2Mm+Jl3I+1vmoA36KKKACiiigAooooAKKKKACimN9zpur540D4y/EEftAeH/AAF4&#10;k8MaBoWlatod/qkT2WrS3t3ugmt0VX/0eKKL/WvuRfN/3/l+YA6D4ufsq/C74967pmteOvCEXiHU&#10;9Oj8m2uHvJ4Nqb9+x0ilRZF3f3t1dr4i+GfhfxX4NfwjquiWl34antvsr6Y9un2fyv4UVP4dv8O3&#10;7teS/GT4tfEq/wDiJ/wrz4Pab4XvPEdhp6avrWoeMp51sbOCV2S3iVIP3rSy7JW/uosXzffro/h1&#10;8W/EHxI+G17qFr4Ztk8daXfS6Rqeg3Gp+TaxXsUu2X/Slif91t/eqyI7bX+7uoAsfBf9l34YfACX&#10;UJ/Angm08P3d1hJLvz57q4dP7vmzszKv+yrba6W8+Evhe8+KFl8RLrSjN4vsLF9NtdR+1S/uoGO5&#10;k8rf5X/Atm6uU+APxV8UfEy48ew+KdP07R7/AMO+IZdIS20qWW4i2LFE/wDrZVVpfvt8/lRf7te1&#10;UAeW/GL4CeAfj7o1ppXj/wANQeJLS1l823DSywTRN/sSxOjL/wB9fNW18Pvhl4c+F3hmx8O+GNDt&#10;9B0SzTZFZWibU6/M3+0zfxO3zNVX4u+P3+HHg64vrGzbV9blfyNK0lH2Pe3TfcT/AHfvO7/wort/&#10;DWZ+zn8QtX+LfwT8KeL9cjsrbWNWs/tF1Dpyutuj7mX5Nzu235f71AHqtFFFABRRRQAUUUUAFVpo&#10;VubdopV3oy7WSrNFAHJeCfBWi/Drw1YeH/D9mbHRNOi8q1tvNeXyl+9952Zqf4V8H6b4Itb220iB&#10;7eK6uZ7+fzpWleWeVtzuzszNXVV8gfEb9qn43eAfEUVjP+zb9s02/wBa/sjR9R/4TmzX7e7O/kv5&#10;XlM0W9U3fP8AdoA9K8d/se/Cf4laHcaN4j8J/wBpabLq0uuvB/aF5En2yVdssq+VKuzf/dX5f9mr&#10;fwh/ZN+FfwFGvL4F8Jx6OmtxLBqMU19dXiXSLu2qyzyv/fb/AL6rzfxX+098WvBfhnwkupfAQw+O&#10;PEuty6RY+Gf+Evs33olu0/2j7UsXlfwP8jbfu12fwu/aH13xn4d8e/8ACWfD678CeL/BsX2i/wBE&#10;uNQivYmVonlieK6iXa+5U/ufL/tUAV/A37DvwN+H3juHxj4d+Hmn2mu28rXEFwLme4igdvm3xQSy&#10;tFF/s7E+X+HbT/if+w58FfjZ4yu/FfjPwb/bWv3SIk93/a19BvVV2p8sU6qPl/2a3X+PBh+Bfh34&#10;lf2Gvk6tBp0r6Z9s/wBV9qlii/1uz59nm/3fm2/w1wvjn9pb4o2XxU8UeDvAPwLT4hQeHPsqXmp/&#10;8Jba6X888XmonlTxf+gs1AHtnw3+HXh/4ReENM8JeFbL+y/D+nKyWdoZ5ZvKVm3fflZmb5m/vV2t&#10;cl8P9Y17xD4N0m+8S+Gz4V124g33ejm+W8+xy/3PPX5Zf95a62gDjfCfgLRfBNhe2ejad9ht7+8n&#10;1K5Tz2ffcTvulf52b7zfwfdrzj4ufsW/B746eLf+En8deEf7b1/7Klp9r/ta8t/3S7tq7IpUX+Jv&#10;4a95ooA8q8D/ALP/AIG+F3grSvCfhfQW07w7pt9/aVtYm+nl8qffv37pHZm+b+Fm211fijwfpHix&#10;dPXUrZ7n+zbxb+22TtF5U67lR/lZf7z1x37QfxYufgn8P28TWnh+XxPcpdwW/wDZ1vdfZ3KO/wA7&#10;q2xvuJubb/FtrF8cftGWfhjxz8L9B0rR28QJ40lVvtyXPlJp1q6/urh/kbdvd9qp8v8AH/doA9L8&#10;K+CtK8JeFtP0LTbFbbSrO1+ywWm932Rf3Nz/ADN/wKvHPGn7DvwQ8d6N4c0/XvA73+neHrVrPSrb&#10;+1b+L7Lbs+7Yuydfl/3vu1t/ED9oaDwH8a/CvgWXRp7m11lES88QLPth06eXetpE6bfm81opf412&#10;7P8AarqLn4o/Yvjnp/w7fTd4vdDl1pNRNx93ypUi8rytv+3u3bqAOa0H9kP4T+GPhVrXw30zwj9m&#10;8FazP599pn9p3j+a/wAvz+a8vmr9xfutWV8MP2HPgr8E/GVp4r8GeDf7F1+1R0gu/wC1r6fYrLtf&#10;5ZZ2U/L/ALNdr8ffijP8FvhXrXjC20YeIbiw8pYtL+1fZftDyypEq+bsfZ9/+7XHfCX4tfGTxn4u&#10;i0/xr8CD8PtCa3Z31keMrPVNr/wJ5ESbvm/vUAfQFFFFABRRRQAVyVz4O0288V2HiOe2ebWtNglt&#10;bOV7h/8AR4pdnm/Ju2/P5SfNt3V1tFAHnPjX4ReFviPqNrqGvaWbu9t7S602OaG5mgf7LdLtuIv3&#10;bLvR9q/e/u7q88+Gv7C/wO+FPirT/FHhf4fQWGv2W57W6udQvLryX/vqs8rqrf7W3dX0TXiHh79o&#10;eDXf2idb+HD6HPZ29nas+na88u6HUbiLyvtduq7PlaLzYv4vm+b+5QB7fRRXjXx3+Nj/AAL0Pw9q&#10;cugya1a6lqa2V40N0kT2UGx5Zbr5l+fYiO2z5aAPZaK8C+Iv7TWm/DX4w6F4Ov8ATd+j3Wk3Gqan&#10;4g+07IrFIopZUXy9reZvW3l/iXbt/i3VxGjftieJ4L3Stf8AEvwW1/wx8KNWlit7DxpNqcE8qrK+&#10;23lurBf3sET/AN9mbbuT+9QB9aUV8x/FL9pL4kaD8ZNS8B/Dv4M/8LIm0nTLXUry9/4Si10vykne&#10;VUXZPF83+qb7rVX179sGcfB+Hxh4a8B3+qeJP7fg8N3XgvVbxNNu7W/d9rRPKyOv93a/3WVv4aAP&#10;qB0V0ZW+61c/oHhTTdB8L2nh+xtvI0q1tvssVv5rPti27dm5vmrzH4RfFH4teM9ZvYPH3wVf4a6b&#10;bwebBfDxXZ6v58u7/VeVAm5f96vJ/CP7a3jrUYvD/iPxH8DrnQfhvrOoRabB4pt/FFrfujy3HkQu&#10;1msSy7Xl2r/s0AejfEP9hz4K/FGLw9F4k8D/ANqw6Dp6aVp4Oq3kXkWqfcT91Ou7/ebc1bFj+yN8&#10;KdL+Dl/8K7bwx5PgW/uvtU+k/wBo3Tb5dyNu83zfN+8ifx1v/HX4nT/CL4eXviCx0KfxVrKyxWun&#10;6DaS+VLf3Er7UiV9j7f4m3bf4K5zVfjL4o1v4M+H/HXwx8Bt8RbvWY4LiLR21iLSniidPnZpZ127&#10;kb5du2gCj8KP2Jfg58DfFkXifwP4O/sTxBFA9ut3/a15cfun++uyWV1/8drLtP2BfgNYePX8Xr8P&#10;La68QfbGv2nvr68ukadn3s7xSytE3zNu+7XHfD79q342eO/E13plr+zd5VvpesLpGtXZ8d2DGxl+&#10;Rpfk8pfN2o+/5PvU7w3+1n8ZvHMt3eeDv2bm8Q+GoNTutNj1n/hObO183yLh4HfypYlZfmRvloA+&#10;waKpwO7wK0sfkuy/Mm7dtooA8h/al8W/Djwr8I9Rj+L7SR+AtWlTT77ZFdOvzfMqv9l/er8yfeWv&#10;Kv2EptFabx3D8N01r/hSEVzbt4Wm1mKdF81k/wBK+ytP+9eDft+//Fvr6/ooAK+B/wBojx/8BNH+&#10;Mepf2r4w8Z/B34uxNFEuo+H7S/hl1mJfmt96RRSwXkDv8vzfM2zZX3xRQB8ofEgePPiJ+wBr/wDw&#10;kGlTv441LwjcfarL7N9nuHl2fxwf8spWX5mT+BvlroPg5+038PP2kPCGseGvhv4s/tXxBZ6F+/V7&#10;G6t/srNF5SPuliRW+f8Au19H0UAfkj8Pb++S18DfCnxV+0Jqmg67pOoWcy/DN/hM32tLqCXzURbq&#10;Jfm37d/2jd8ytvf+Kvrj9pjxXefs6/ErQfixp+my6lb6zYy+E9TtLWDe89188umuzbv+eu6L5v8A&#10;nr/DX1tRQB8XftJ/B/xHoH7KPh3TdGubv+1dJ1uy1zXbvT9Fi1eZ5WlaW6uvsTfLPsll83Z/dX/Z&#10;rj/2WfG9n8UPjJrHiOD9oCf40X9n4en0+eGHwDLoK2UTujI0tx8it8yNtV9zff2fx1+gNFAH5/W2&#10;g6ZpX/BOTwZLZ6fbWby6hpd7K9vAibp/7Vi/et/tf7f3q/QGiigDwv8Aau0LW9a+HOn6r4d0pvEG&#10;peF9dsPEP9jRP89/FbS7pYl/29u7Z/tLXzU37RfhP43/ALVHwrvvhz8RvHn9uyah9l8Q/D25+2Wu&#10;n2drFaztK9xb+UsXmpLsV/3rrX6E0UAfMf7OfhXRrzxv8fp7nRbC5m1LxhcWV5LLbIz3Vv8AZ4v3&#10;Uvy/Onzt8rfL87VlftK/HjTvhF8QvDWjeJfEV/8ADLwxf6VK0HinRtDW/urq6WVVXT4ma3uIol2/&#10;OyvE275NrLt+b6xooA/NHQvFWl69+yH8ZfCM/wDaz61Z+Lftup6Z4k0r7FfeRealFLE08XlRRbpU&#10;+bai/wAX3Fr6d8eaJY6R+018B7WxsYLC3tbHWbWBLeBYkii+zxfuk2/dX5F+SvpGigD46+Kfxx8H&#10;fs5ftZ3fif4i6lP4b8P634QgsNP1H7DcXEU88V27yxfuEf5lV0r6l8MeJbHxV4f0zV9NuftWm38C&#10;3VtLsZfNiZdyvtb5q6CsfU9TtdJs7i8vJ47aCBHlkuLh9iRqv3mZv4VoA2KK868N/G/4feM7XUrn&#10;w/4/8M63b6XF9o1GXT9YguEsovm+eVkb90vyN8zf3at+CfjB4I+J091D4R8Y+HvFNxaqrzw6LqsF&#10;40StwrN5TNtoA7qiiigAooooAKKKKAI3dURmb7q1+e/iX9vL4IR/tY+FPEr+O/8AiS6T4Z1bSL+7&#10;/sq8/dXUlxaskWzyN7f6p/mVdvy1+hlFAHxx4t+N/hj9nv45ar8Q/F9zd2fw9+IPh7TX0zxHDp9x&#10;cW8V1B5v+jy+UjPE0sUqOnyfwS/3a3fg74+0b4UfCfx18XfG66h4S8NeI/EdxrsT6nZy/aILOXyo&#10;Ldnt4kd137Ebb/trX1VRQB8Kfsp/tifCDWvip4/0G08WLNrXjLxlLd6FCNMvF+2RNbxIjbmi2p9x&#10;/v7K+l7746aNpnx10r4Uy2eoPruqaVLq8F2kcX2Tyom2ujtv37v+A16pRQB8t/G3wl+0BL8TZfEf&#10;gFvhrc6Ba6S9rZxeLv7R+1Wrv/x8SokC7dz/ACru/ur/AA7n3P8A+CfH/CZ/8MyeGf8AhMP7B+z7&#10;W/sf+x/P3/Y/+njzf+Wu/wA37ny7dlfUNFABRRRQAUUUUAFFFFABRRRQAV4N+1V/x/8Awa/7H/Tf&#10;/QZa95ooA+Tv2yfA0XxE8c/AXw42va74Z+3+JrpF1bwzefZL2Dbp9w/7qXY2z7u3/dd6x/gr4ef4&#10;Yt8R/gv4g8x/HOrQXV/Y+Jr2eW4l8X2rxeUlw0srszTxfLFLFv8Al+Vk2q9fZNFAH58+Ffj14f8A&#10;HfwY8AfAjSLbVH+LVnPo1hrHhltMukfSUs7qFruWWVovK8pEi/vfNvT+9XJfHLxP8LtA/av+KSeP&#10;/jj8RfhTdy/2a9taeCL66t4bxPsib3l8i3l+ZP8Aa21+mdFAHnXwc8X+H/Hfw30HWfCus3HiTw/c&#10;QKtrq18kqS3Sr8u9/NRG3bl/u16LRRQAUUUUAeXfHKGO5sPB8Uqq8UvinTUdH/iXza+f0+EWq/B+&#10;DwV/wkeq22pbPHNhZaTNb7k+x6NAlx9kibd/Enmvur7RooA/O7xZ4A/aE+NnhXxn4n8JW/w8/wCE&#10;S8VanB4k0l9Zk1H+24orXZ9i8ravlL/qFdV/6av/AH629X/a48A+HPjR8Lvih4y1z/hHtH134fzp&#10;v+wzz7bp7qLfFsiR3VkZHX5v7tfe1FAHxt+0l8dPAfx3/Yu8e+JfB/iWe/0C1ntbS61O3tp7WW3d&#10;bq3d2RZYlbcitu+7WF+yL8Vvgs/xIfQ/B37QHxI+KfiDVLZlj0fxpc3l1bxeV87PF5trEqv/AMCr&#10;7mooAKKKKACiiigAooooA434meM7b4deA9f8T3KtJFpVpLc+Sh+eVlX5EX/aZtq/8Cr4Y1jwT+0X&#10;8JvD/g7x94si+HT+HPA2qy+JL99Hn1H+2JYLp3+2+a0qeU3yXDu33f8AVL/dr9GaKAM2wvrfVbO3&#10;vLaVZrW4jWaJ1+4yN8yvXmHxr0G08T+IPh1o2oxrPa6lqd7azo/8aNpV2rV7DRQB+fPxa/Z58Yv8&#10;NvDvgzWtZttd8deIH1myW+tNyJKi6RLBaxfNt/5ZRLv/ANp3rX8ZftV+G/jj8MJfg34e03XJvivq&#10;1vBpF94Xl0qeKXRHV0Wee6lZViWKL729Xb+Cvu+igD4g8VftG/Dr9mb9sbx/L8RPEn9gxal4V0SK&#10;zf7DdXHnvE91v/1ET7Pvp96vOPjNbK/wG8W/EbxQ/iD4b+H/ABp8StO1qNkRrXU9OsFSKBLjau9o&#10;pW8p5fu7vnWv0mooA+Lv2QPi18HdR8Q654d8DfG/x58V9avbP7U9v40nvLr7LFF8rPE8trEqf61N&#10;1eO/C74TXPgH4W/DX4zXmp+K/HvhLS7u41DWPBeoanLcWOkr5sqrf2Fqu1d1v97ym3/K7svzLX6Z&#10;0UAfI3xf8Q+PfjB8S/B7/Au88GaxaeF7NdcnvvFM90+mXD3kTxWnlfZfvMsXmt/21Srn7G0/ifwJ&#10;L41+FPjp9Hg8S6Jef25aw6DLM9o9jfO8v7rz/m2JL5qf7NfVtFAHgP7Lv/I3/HX/ALHy6/8ASe3r&#10;4b+E3xE+CXgPXtWuvGf7RPxJ8G65pvi3U7q48HaPf339j7V1KV0RoYrV1dJV2713/Nvav1iooAzb&#10;C+t9Usbe8gbzoriNJon+7uVvmWitKigAooooAK+G/irr/wC0zD+11pukeEtS8Aw2E+i6jd6Pp+p3&#10;GqLZS2a3Fury3kUX3rpWdNrL8u13r7kr5z+Pfwv+JurfEfwr8QPhPfeFY/E2k6feaRc2PjFbr7FL&#10;azvFLvX7P8/mK0S0AQ/GH49698B/hH4Tn8S/8IqnxF166i0pHvNRaw8PwXmx3luGuJfnS3RVdv77&#10;fKn3mrj/AIQftV+JfEuh/EXT/EGofD/xH4o8NaG2v22q/D3U31DR54tko8qXc/mpIjRfP83zK67a&#10;7D4xfALxP8dfhT4Ut/E7+Ez8SvD9ymq7ZtMfUfD9xdbHR4Hgn+ZoHR9m5vnT76/Mtcv8Kf2efHej&#10;+H/HVr4h8K/B7whf6to9xpdmnw10KWyEjyp8jXU8qb9qt/AifxbqAOQvP2sPjtDo+sXVx4D8K2DR&#10;eG7XxjA1xezslnpfzfaIrpF+9dS+U/lInyLv+d/l+bt9b+MXxv8AF/xM8a+Ffhh4f8H7NFWwuF1b&#10;xXPdLDtnt/Na32wNukk3t8rfIiov8Vb3ij9nzxLrGkeJLCK701JdU+HMHhOAvPLsS6Tzd7P+6/1X&#10;zr8/3v8AZrzOz0L412vx5+MMfwp1fwdb3ESaJZahaeLrO6eJf+Jf/wAfFvLB827/AGHXZQB3+tft&#10;bPon7MulfEO80ay03xFqN5/ZCaVqeppa2NvqPmvA/m3T7VWBGR33/wB1f71Uf2Zf2jPEvxC+Iep+&#10;DPGevfDXxPqf9nf2rY6n8MNVlvbRYkdYninWV2ZJfnVv9pW/2K2PEn7JMGvfs4aL8Nf7XtLzW9Iu&#10;otXXWdW0yK9t7q/815ZXnt2+V4pWeVXT+69Zv7NvwH8ceAPGN3rPi/wf8FPDCLafZ4H+Gvh2W3vZ&#10;9zfMstxLt2RfIvyKjbv9nb8wBj6d8av2hPiJ/wAJBP4D8I+DP7P0HxNeaVPca3c3CS6jBFNs2WsS&#10;S/LKiffeV1Vm+6tdl+0r8UPH/wANI9HbwnrXws8K2Uu/z9T+JutS2UM8vzf6PbrFt3N8u5mZ/wDg&#10;Fdl8Bfhpq3wx0DxNaanPaXMuqeI7/V4vsLM6pFPLvVG3Ivz/AN6uF+KHwv8Ai9F8bV8b/DPVfBwX&#10;UdHi0bUIvF9vdStYRRTO/m2awfeZvN+ZGZVbyk/4AAZmk/Fv4lfGL9ky38Z+BV8K2Hi2eKdLltUn&#10;un08rE8sVxLavB8/zbN0VZv7FGr/AB+8S+BvBOq+PNR8Ear4FutAiltb20nv5fEE7sqeU908v7pm&#10;+/v/ANqu1/Zy+DPjX4cfDLxF4H8Z6tomr6e091/Zmp6PbSxXFxFPvaV7qJvkWXfK3yRfLWP+zN4A&#10;+OnwoOi+DvFt54Bv/hloNi1hYXOmfb/7blSL5Ldpd37j7v39tABH+0Z4lH7JPiL4o/ZtJk8QabLe&#10;rFb+VL9kfyr17dd6ebu+6v8AfrY+MHxj8deFfGPw68P+DNB03X7zxbBes8OoTtAlu8USssrS7vli&#10;TfufYju38FeUan+yl8bLr4ceL/hrYeMfCNt4AuLq7utIuEs5/wC1bpJ7pp/s907K8UUa7z80SMzb&#10;E+7Xv3ir4c6xqPxb+GvieCSy/s/wva38FzbuzebK08SIvlfLt/g/iZaAOSs/it8QfhL8FfGHjL40&#10;aboCa1oksrwReGZ2isr+LZF5Wx533JulfY7S7du37u2uD+BX7WXizxN8VdF8LeMNc+FHiC18Qxz/&#10;ANnJ8OPELahe6dLEnm+VeqzMrbl3L5qbV3p/tJXv3xo+Gdt8Zfhn4i8F6jJ9jt9WtvKW78hbjyJf&#10;vI/lN8r7WVPlb71eB/BT9m34g+CfibpureIfB/wI0jRdLd/s+seC/CklvrU/ysifM22ODerfNs3d&#10;1X724AH2PXxt/wAFD0+KN58LZbTwwvg5/At1LZ2+qxa39q+3SytexKiJ5X7ryG+Tfv8A4d9fZNeS&#10;/tG/DnVfin8MJvDmjyWlvey39hdb712SJEguopW+6rfwpQBwX7OHwN8S+DLXxLbeOvAfwf0GLVIk&#10;tVi+HGiywJeRfNvS689fnX5/u/71Zvwi8AeGvh7+2R8QtK8J6DpPhvT/APhDdGnbT9HsYrWLzWur&#10;3c+2JVXd8iV9U141pfwz1bTP2k/EvxBlnsxoureHbDSIoUlf7QssFxcSszLs27dsqfxf3qAKXhb4&#10;v67r+l/GW5uI7JW8HareWOniGJv3qxWqSr5vzfM25/4dtdb8GfFGo/EH4S+EvE+prBDqGs6ZBezx&#10;WissSNKiu2zczNt/4FXhWt/AL4yReMviPp/hbxP4X0r4f+N57jUpbu7s55tbtbiW3SJoov8Alh5T&#10;Mn33VmVXb5K3ZfivqX7LPw6+H/gzU/ht498e39ro8FpcXvgHQ21S1iaJVRlZmaJl/wBj5aAPe/Fu&#10;tv4b8Marqttp8+q3Fhay3Edjbf66d1Tf5S/7TV8z/ss/HH4p/HDX7fV9R134Sal4Nlg86507wtfX&#10;za7pzP8A6pLqKX5Vb+FlZV/2a2fD37U+r/Fq9l8J6D8Lvir8OtbvoGSz8R+L/Bu3TLOVV3K0v7//&#10;AMdrC8EfAL4t+IfjrofxD+JSfDDR7rR2llS++H1heRanq26JoPIvJZ/+WCK27b83zItAGD8b9d/a&#10;SsP2qPDGleDtT8B22j3ttqMui2Opy6osVxEqRea1+kXyNKrN+62V7vrXiH4neGPgk2oXi+Cf+E/g&#10;tt95d3F/cW/h+1f+O4d2XzfKRfm2feb+8v3qwv2hPhl8SPEPjXwV42+Fd94bh8W+HFvbX7J4vW4+&#10;wz29yqbv9R8+5di1n/E74X/Fj4ofBnwrBeXngyH4laHq1vrUtoiXUvh68lgd9kTq37/Z9xv95KAO&#10;d/Zw/aP8b/FrXvHvhPWtR+G/iTxLo2mW9/pmseA76e70R/P81UindmZ96vF82z+Fq4H4GeI/2rdY&#10;+JHxCgn1X4Z39np3iaK31iK9n1aX7L/otu7xacn8EXlNu2v/AMtWevTvhR8JPjVonx5HxF8Ya94G&#10;1OLXtHi03XNP0azvYDYeQ0rW6WTu7+ajPKzO8u3/AGVqK9+F/wAcvh98Y/FOq/DfUfh9c+DPFmsQ&#10;arqK+LFv/wC0IJfKiglSDyP3W3ZEu3f/ABUAeleFfiPq+ufHLx14LuYrRNM8P2OnXFs0KN9od51l&#10;37237f4F2/KteWaz+1J4q0r9lW7+JqaPpKa6dVn0tXuFuE0ywX7a1ql1dbN8vlIqq77f/Ha2vG3w&#10;m+L9n8d9U8XfDfxD4V0zQvE+n2dhrX/CRWc9xfWLW/m7ZbNItsTttl+7K+3ctM8D/CL4rfCn4C6d&#10;4c8J+IvDj+NdO1G8vWl1u2luNP1FJbiVtkvlJFLE371X3RL95Nv3aAN/9mnxx8R/iDomoar411T4&#10;a+INPlZU0zVvhtqFxdW7uu9ZUl83+Jfk+4/96vfK+YP2ZPgb4w8A+NvFXjHxlF4J0LWNYtorJtE+&#10;HVhPa6Y3lu8v2qXzfvzt5u3dt+6n3m/h+n6ACiiigAooooAKKKKACiiigAooooAKKKKACiiigAoo&#10;ooAKKKKACiiigAooooAKKKKACiiigAooooAKKKKACiiigAooooAKKKKACiiigAooooAKKKKACiii&#10;gAooooAKKKKAOT8X/EXwx8PdLTUPFXiPSfDGnu3lLd6zfxWsTN/c3SsvzUngDxxofxJ8Kaf4i8Oa&#10;gmq6Pfq7217CrKkqK+zcu7/drUvLCCY/aZ4l+0QRP5U2354ty/NsavIv2KP+TX/BX/XK4/8ASiWg&#10;D3aiiigAooooAKKKKACiiigAooooAwPFHibSPBvh+/1zXb6DStHsImnur67k8qKJF/iZq86+DX7T&#10;nw1/aD/tBfAHi6DxDLp+17m38i4tZokf7j+VOiuy/wC192of2pvhrrnxT+El1pHheS0/tq1vrLVL&#10;W01BmW0vXtrhJ/s8uz+CXZtrxXw54n8b+Kf2sfhVqHjXwRpvw78RS6LrKS6Jb6nFql21ivlfvZbq&#10;JVVIvN2bIvm/j+b+CgD1/wAW/tifB/wV8R4vAev+OLLT/FTyxW/2LyJ2SKWX7qSzqnlRN/vute61&#10;+dni1/FyeHfiJ4l0vTbLxB+zhq/iG4vddsX+fxBEsUu29uLNfli8jzYt212aXbu27a+/NHu7PU9I&#10;sbuyZJLKeBJoGT+KJl+T/wAdoAj1bVrPQNKutQ1O+gsNPtYmlnvLuVYoolX7zOzfKq1zHgD4zeDf&#10;i3Nq0Hg3xPp3iL+y2jS8uNMnFxbo8q7kXzU+Vv8AgLV2l5Z22pW7wXMUdzC33onXcteKfBj/AJOV&#10;+P3/AF86N/6RUAe80UUUAFFFFABRRRQAUUUUAcB4t+N3w7+H19FYeLPH3hnwrfyxeatprOrwWUrp&#10;/e2SsrVqeDvHvhr4h6R/avhbXNN8R6VuaL7bpN5FdW+5fvLviZlr46/aK03U9V/a+ul0z4E6P8d3&#10;Xwfa7tP1u+sLRbD/AEqX96n2yJ1bd935K77xn8QtP/Z+/ZD1DxBqHgXSPgtdXS/ZW8P6f5Fxb2F1&#10;PL5SS7rVNkvy/vflT+CgD6G0TxnoXiDSP7X0jWtN1XRk81G1G0uYpbdWifbL86tt+Rlbd/d21f0L&#10;XtP8T6NZano+ow6rpl1Es9tfWUqyxTo33WR1+Vlr4c/ZS+Mvwwl1P4u/Dr4a69/bHhF9I/t/SUaC&#10;eDyn+z+VexKk6I/+tVJf+3ivpX9i/wD5NK+EH/YsWH/opKAO28Z/FXwh8OIreXxd4p0bwrFcMywS&#10;63qcFkkrL/Cnmsu6orv4teCdN8JweLLrxnoVr4Vn2+VrdxqcCWUu77m2fdtb/vqvn749fAfxBc/F&#10;29+I1p8MPCHxr0+90mDTZ/CniTyor2zeKVtktlLOrwbX812lR9rfIm12+7XAfGu+8I61+yt4fuPh&#10;/wDDKC2tW8eWFvP8PdQtrewRr9bjypbSWL5oIt7J/ufNu/ioA+uvBvxq8AfEi+msfCfjrw34muoI&#10;vNlt9H1i3vZUX+8yxO3y16BXzb+zD4bvLDUtYv8AWv2cPD3wLu1iSGC40e8067lvlY/OrNZxJtVd&#10;qfer6SoAKKKKACiiigAooooAKKKKACiiigAooooAKKKKACiiigAooooAKKKKACiiigAooooAKKKK&#10;ACiiigAooooAKKKKACiiigAooooAKKKKACiiigAooooAKKKKACiiigAooooA8u+NHwX/AOFz6LYa&#10;a3jXxn4G+yz/AGg3fgzVfsFxP8m3bK2xty/7NcR8BP2RtM/Z51dbvSPiL8Q/EOnxWstrFoniPXFu&#10;tNi3Or71gWJFV/l+9/ttXd/F+4+I1v4XSP4ZafoF34lllVd3iaeVLKCL7zu6xL5r/wB3Yn96uX/Z&#10;/wDiR448T3njPw18RdI0aw8beF7yCK5uPDdxLLpl4k8XmxPD5v72L+6yP/d3fx0Ae60UUUAFFFFA&#10;BRRRQAUUUUAFFFFAHFfEnwXF4/8ABureH/7S1HRPt8WxdT0a5+y3tq33llgl/hdW+auH+CP7Mvhz&#10;4J32q6xbav4h8ZeJNRVbe68R+L9R/tHUHgX7sHm7V2xL/d21sfHr4ry/Bz4f3GtWumLqmq3F5a6V&#10;pljNJ5UU95cyrFErv/Cm5/mavOvhZ8Ufi3ovxS0/wH8ZtK8IJf63Yz3+i6r4Jnn+yv5GzzYJYrr5&#10;vM+ZXVl+X71AFbX/ANhfwV4h8UanqB8U+ONO8Natcve6n4I0vX5bfQr2WX5pfNtVXd+9b5nVHWvW&#10;fjB8FdG+NPwr1X4farcXem+H9SgS3dtJZIpokRlZdm5WX+H+7XgHiz9pL4v/APCUeNdc8LaR4FvP&#10;AHg3WF0jVtG1C7uv+EjnZHRWaJV/dRebv/dI+7d/wKvsCGTzIlZlZNy7tj/w0AcXq3w9g1n4aS+C&#10;7bWdZ0KB9OTT49W0m8+z6hboq7Flil2/LL8v3tteFeEv2DtP8IeLz4l0/wCNHxgm1B7m3urxLzxQ&#10;jpqJi+4l1/o+6VdvybW/hr3r4pfEXTfhR8P/ABB4u1fzP7N0a1a6lSI7nfb91F/2mb5a8s+CPib4&#10;/wDiPXrHUviH4c8D6D4K1S2a4g0vSbu6l1iwZl3Itwz/ALqX+62z+JqAPouiiigAooooAKKKKACi&#10;iigDgIvhjptn8UtQ8frc3T6xe6VFpEtuzJ9n8qJ2lVlTbu3b3/vVP4h8AWPibxX4f1q+luZG8Pzy&#10;3VnbIy+U8zxPFvf5N25UdtvzfxV5L8Wf2ifiN4S+LR8C/D74Pj4lXsWkRavcy/8ACTQaV9nR5XiX&#10;5Z4vn+5/er0D4c+P/E+pfD+98SfEPwV/wre/s/Pln0xtYg1Tbbxru83z4vl/vfLQBL4/+EWm+PvE&#10;nhzWbzUdQ03UNEW6iilsniTz4rmHypYpdyP8v3H+Xb8yrXj3g79hGx8BXehf2V8aPjCmmaJPbva6&#10;G3ipf7P8qJlZYGgWBV8r5duz+7XbfBX9o2X4r/DrxH4gvPDM3hzXfD8k8V9oN3c75YtsXnwO77F/&#10;1sTxP935d9dt8F/iI3xb+FfhLxq2n/2UPEGmQakLFJ/P8jzV3bN+1d3+9tWgDz/4q/so2PxQ8Ut4&#10;itfiH8Q/h9qU8SxXn/CF+InsIrzZ8kTSxbXXeq/L8u2pvEf7KHhHWvhFYfDWy1PxB4b0q3v11SLU&#10;9Iv9upteLL5rXDXEqOzSu7OzPVT4rfH/AMX+H/Hd/wCDPhv8Lbv4meINLtre91XfrVtpFvZxTlvK&#10;/ez7vNdvKf5VX5flqp43/aI8beB/gnpninUPhPd23jW61i30Z/CN3rsEf+kTvtR0vEV4mT5l+bav&#10;8X3dtAGx8Hf2Y/8AhUHix9eX4rfE7xnutXtf7M8XeIft9ku9lbzfK8pPn+T7/wDtvXvVeHfB34m/&#10;Ffxtrl7afED4Kf8ACtdNig82C9Himz1bz5d3+q8qBNy/3t3tXuNABRRRQAUUUUAFFFFABRRRQAUU&#10;UUAFFFFABRRRQAUUUUAFFFFABRRRQAUUUUAFFFFABRRRQAUUUUAFFFFABRRRQAUUUUAFFFFABRRR&#10;QAUUUUAFFFFABRRRQAUUUUAFFFFAHzr+1t+0dafs7eA9Kvp76LRr3XtUXS4NVvrOW4t7AN80tw0U&#10;Ss0mxEban8Tbf4am/ZT+JPwq8e+GdVX4WeIp/E/2e883WtWurW5iur28lG9ppXniTez/AOx8qrtV&#10;dqoi19CUUAFFFFABRRRQAUUUUAFFFFABRRRQB5F+0fY+CtS+CHij/hZFvJL4QigW41AW8crS2yo6&#10;t9oXyvn3RN8+5P7tfMX7MOleG/iT8bfD/ib4eeIfF/xC8G+FdPv0ufHPjSe4nuby8n2JFZQNOiMs&#10;USb2ZUiVd7L96vvqigD8tPiF4m8DXPjTxHrGvHX9B/a/07VZ28PW1ppN5cPdLE7LZQRRKj20sEtv&#10;tTe3zffbfX3v8TvjNb/A74LXfjzxjY3jxaXZwXGo2mmKjTea+xXVNzKn32/vV6pRQB4F+0fo998X&#10;P2W/Ef8Awi9rfT6nqGnQarp9rFEn2h3R0nRFRty+b8n3f71fNfwOvvhd4r/aN8Jaz8DJfFFz4olk&#10;uH+I9zqS6js+zvA/yXv2n939o+1KuxYvl+SX+7X6I0UAFFFFABRRRQAUUUUAFFFFAHxh8VPgmvxs&#10;/bI1Wxfx5418DfYPBdnL5vgvWP7Nln3Xcq7ZW2PvWun+OPhLxN4Z+C3h/wCEHg3WbvxR4t8Rz/Yr&#10;fVvHN9LdPLaxfv7p7yeJN7LsXyvlX/lqlfVFFAHwnoj/ABW+Fnxh1+f4uv4HtrX4i6BPp9t/wh0t&#10;0tub+zt3aLetyu7e8DMvyN/yyWl/ZJ/bs+CGl/B74VfD658b+T4qi0yw0ZtP/sq+f/StqRbPN8jy&#10;vv8A8W7bX3XRQB8Tfta+M/gLonxFik+I+veLfhT49gs0i0vxp4Ziv7W4urVmV3iint4pYpURvldJ&#10;Vbbv+X71cV8bvFmteJP2LfDWtfErxBruj2i+MrXb4pS2bTdVfS0un+z3vlRK/lSvF83yp/cbbX6H&#10;UUAfGf7Gvxa+EF74q1fw54G+N/jz4s63ewfbHg8aT3t0LWKNtrPE8trEqf61N1fZlFFABRRRQAUU&#10;UUAFFFFABRRRQAUUUUAFFFFABRRRQAUUUUAFFFFABRRRQAUUUUAFFFFABRRRQAUUUUAFFFFABRRR&#10;QAUUUUAFFFFABRRRQAUUUUAFFFFABRRRQAUUUUAFFFFAHjX7TEOkSfCPWL3xB488Q/Dvw/Z7bjUN&#10;c8MStFexRL/CjrFKy/Ns+4u6vOv2JNabxD4X8VXOkfELW/iP8PU1RIvD2ueJrxLrU3Xyk+0JK3yy&#10;7fNb5VlRH/2duzd6/wDGLxJ448G+GEvvAfgpfiDrC3SJJozarHpbNE275luJfk+X5flrzv8AZq8G&#10;eOIPF/xA+Ifj/wANaX4H1HxbJa+V4Z0y7W6aBYEZPNuJ0VYpZ3/vp/AiUAfR9FFFABRRRQAUUUUA&#10;FFFFABXzP+2VD4u0n4E+PfFGh+P9e8Jf2ZoU80VlpUdrF5svz/O88sTzp/Dt8p4mX+9/d+mK+Vf2&#10;0X+LfjD4fa/8PvAHwpfxnp/iLSZbSfXf+Ehs7D7FK3y7PIn+aX+995aAOz/aB+IGr+A/gNb32gXP&#10;keJtXl07RdPvpV83yLq8ligS4dX+9s37/m/u1594e8LeI/2ZfjH4I0e4+Jvi34i+H/G8t1YXNp4x&#10;vFupbW/it3uElt32L5UTJFKvlfd/2qsS+G/if+0P8D9Y8P8Ain4eQ/CvxLpdxY3vh57zXINUiurq&#10;1dZYpZfIT90m+JVZfvfNVnwbp/xd+MvxX8JeJfib4AsPhvo/gk3E9rZRa7Fqkuo38sXlfaFaJdsU&#10;SxNL8jfP89AFvx/b+LvCX7Q/wl8/4g67qem69rGpJPoJW1tdPiiW1leJFWKJZZdvyf62WX5vm+Wv&#10;pyviX4xeIv2gte+L/hLWdE/Z7OpaV4K1a8uLO4/4TTTov7WilieBH2N80H39/wA26vdfFnjD4pv8&#10;A5te8OeB7HT/AIptbLLB4T1PUIrq3iuN3zxNcLLEj/JubfuWgD07WtbsfDek3ep6lcpaWVnE0880&#10;v3URfvNXzb8IfEnjTWP2rtbn8Rarf2+lav4Si1LTvDLSutvp0X2pki3xfd89k+Z3/wBvZ/BXqXxF&#10;+F918bvhMvh/xBqus+EtRultbi7uPDN4trcQTxMkuyKXbL8u9f8Aarwn4ffsaa94D/ae0/xU3xD+&#10;JniTw7YaL8t9r/ihLv7Vc+c/+hTptVmg2N5u3bt3/wAVAH2bRRRQAUUUUAFFFFABRRRQAV4/8aPA&#10;nxL8bLpifDz4pn4ZTQOzXkv/AAjtrq/2xW+4v7912bf9n+/XsFFAHw98Abb49eLPBaePvEH7QD6p&#10;o9q+orP4e/4Q3TovtHkNLEv+kL8y/Miv9z/ZrgvgJ8fviRrGs/B3Ubn9oLw98VL3xbPbxat8PbfQ&#10;7OK70uKWJpZZWltfnRrfZ/y1REr6f+Bfw98QeD/2edQ8Nazp32TW55dWZbTz4n3+fcXDRfOjbfmV&#10;0ryjwB+zJ4j+Dnwo+GHirwF4asdH+KXh/SrWz8TaDbtBbp4ji2J9ot55VbymnRvninZvvp97a9AH&#10;tHgjxtrOrftHfErwxc33naFo+maRcWNoYkXynnSbzW37dzbti/eevH/i78aPG+j/AAN1nV7Hx5D4&#10;M1D/AIWNL4eXxDd2NrLDp1h9teL5llXymVE/ib/vuui8f2/xZ+GPxn1X4i+AfhtD8QbHxdpVlY6j&#10;olxrltpd3pd1bebtfzZN8cqMsu3ajfeWua+JfwI8fXH7M2n6S3hXTviD4xn8XJ4p1jw+l3BFZXXm&#10;3bzy2/mz7VZUV0T50+bb91qAO1/ZkufFGq6/qt3eftL6F8ddMigSJ9P0TR9OtfsUrP8AJK8trK7f&#10;dVvkevpyvl39m3/hK9K8YXWn3n7L+h/BDR7q2aafVtB1rS7jz5VZdkTxWsSM333+f+HZ/tV9RUAF&#10;FFFABRRRQAUUUUAFFFFABRRRQAUUUUAFFFFABRRRQAUUUUAFFFFABRRRQAUUUUAFFFFABRRRQAUU&#10;UUAFFFFABRRRQAUUUUAFFFFABRRRQAUUUUAFFFFABRRRQAUUUUAFFFFABRRXwT8WvhP8X9Y/bV0K&#10;PQ/jgvh6e/8AD2qXWmTf8IlZ3X9l2a3FrutdrP8Av97srea/zLs/26APvaivk39pj4165+zJ8EvC&#10;Fjrvj2yXxPrN/Fo1z481HQ3aK1/dPLLe/YLfdvbam1Il+Xe67vk3V53+zr+1hqfizRfiloVp8WLb&#10;4uzaD4efXNO8XQ+HH0aWKXbKrW8tq6bW2skTqyI27e+6gD72or8/tS+KP7Rdn4f8QXF9410K2mi8&#10;GWXjlnt9FiZ9NRd+/T4t3yy/aPK3tcP/AKr59qfd2+gzar8bfjH8WPiB4c8H/EXTfAOiaMmnXFre&#10;zaHBqV2jz2iO0CK2xfKZ9zsz72+5t20AfYFFfG3jD9rXXfCP7J2leN9Xk07RPFV5qb+HrrVpbWeb&#10;T7OdLiWCa98qLfKyfunZYv721aw/2O/2mm+Ifxa1LwPL8Y7b4028mmNqtvrC+GW0G4s3SVFe3eLY&#10;qyqysj71/wBvd/DQB9y0V8Z+E7n9oL402viW+8OfE/R/C2n6D4t1HT7aF9CiurjUYIrjZ9nlldds&#10;Conyq6JK7/eZ67P9p7W/GMWqaLpXhH4qt8PrkQPPJa6P4Ll8Uanc/wAG9reJW8iBPk/e7Pvvt3fw&#10;sAfTNFfI3hvxD8Rv2gf2NYtVs/Gq+E/FTxXkV9raaFFcfbIoHlif/RZdnlNKq/8AAao/sG/D34ma&#10;P8Kfh34h1z4sL4h8F3Xhu3Nn4Q/4Rm1t/se6JPK/0xX8yXYvy/N96gD7Hor5Gh+NnjN/2JvE/jz+&#10;2m/4S6wlv0g1H7LF8vlX7xJ+62bfufL92un+Mvjb4kQfEP4VeF/AWtabpdx4jttS+2XOrW32iFfK&#10;gidJdqruZk3uypvRW/iagD6Sor5l1jxh48/Zk/Z18ceKviL4xtPiPrWkStcafqz6cumpLE3lJEk9&#10;vAvybJWbds3tt/75rxD9mr9sK58SfHLw74Un+PGm/GC38TLcJLplp4Nl0NtHnWJpU+zyui+fF8rp&#10;8/z/AHG/vUAfoTRRXz7+0Z4m8cf8JD4J+H/w81q08MeIPFUt1LLr11bJevplnaojyyxW7/LK7b1T&#10;5/79AH0FRXxXovxi+I/wQ8Q/GeD4leKofiDB4D8KWGtWc1jpMWmteNL9r3NKib9krtEqfK+zaifI&#10;vzV5p8Cv209V1v4xeC9Km+Omk/E1fFV59ivvCNp4QuNLTRneJ3R7W6lVXnRHVU/etuZW3feoA/R+&#10;ivivVPEXx78c3nxin8K/EfSfB+j+Cdculs/O0OK/u7xIrdJfsj7lRYov+mv72Vt38O35+y8Z/Gbx&#10;n4q+Efwot/Bk9joPjX4kfZYItWuIftFvpKPavcXFwsTP+9ZFT5Ef+Jk30Ae6r460j/hNG8ILfH/h&#10;Ilsf7UayET/8eu/yt+7bt+//AA7t1dbXxB4Nm8b/AAi/aH8Zah8T/FNl4+uNE+HX9oW+q2WmLp1x&#10;Pbpdu7pLAjNEr7t6/L/DXlfwv/bvvtX+JPgzULz466N4qfxHqdvYXnw1tPBs9lDpaTtt/wBH1KVF&#10;aV4m2ff+Vvn/ANmgD9M6K+W/iH4l+Lfif9oPUvh94K8Y2Hg/Sv8AhFrfUm1O+0lL+ayla4lTfBE2&#10;3zWbYifvX2L/AHGavaPhTpXi3RPAemad451uDxJ4rt1dLzVrWBbdLpt7bG8pFVU+Tb8tAHeUUUUA&#10;FFFFABRRRQAUUUUAFFFFABRRRQAUUUUAFFFFABRRRQAUUUUAFFFFABRRRQAUUUUAFFFFABRRRQAU&#10;UUUAFFFFABRRRQAUUUUAFFFFABRRRQAUUUUAFFFFABRRRQAUUUUAFFFFABRRRQAUVwnjbxtqPg+2&#10;ilsPCGt+LLiVm/0TR2tUZVVfvs91cRRKv/At3+zVX4HfFH/hcfww0Txj/ZUuif2ojt/Z8sqyvFtd&#10;k+Zl/wBygD0WvAvjt8A/EvxE8YeGfF3gP4izfDjxho1tdWH9pro8GqJcWs+xni8iVlT78SNur32i&#10;gDw/xb8D9X8d/DHw3pXiHx7qDeO/D88WoWHjbTNPgtbhb5FZPN+y/NFtZXdXi/iRmWsvwR8DviLb&#10;eF/Fej/EH4x3XxBfVtOuNNts+HbXTYbdZU2vK0UHzSt/vP8A+hV9CUUAeDa3+zf/AG5pPiCx/wCE&#10;gSFNX8EQeDt/2Hd5Xleb/pH+t+b/AFv3P9j71eRP+z98TNf+NvxSu/CPxK134ZRSrpFlFd/2LHf2&#10;OowJZbHeJJ/uyo3/AC1ib5fu19rUUAeGap+zVo03wY0T4b6ZquraPFocsVxp+uWk6/2hBeRP5q3W&#10;9l+Z2fdv/vb3qL4NfDH4neD/ABHdX3j742XnxHtUg8q00yLw3Z6RDEx+9K3lbml/2fnVV+b738Pv&#10;FFAHmvwc+GTfCzSdfsW1P+0v7V12/wBaVvI8ryfPl3+V95t23+9Xn/xT/Z28ZeKfiv8A8Jr4F+Kd&#10;/wDDi7v9Pi0rWorbSLXUft0EUrtCEaf/AFDL5svzqrfe/wBn5voqigDwv4E/AK8+CfgjX/Bl3411&#10;Dxh4Xup5W06LULOKK7soJd/mpLOn+vZ2Zm81lWue+AP7PPxF+Cmo6fplz8aZPFPw90u2ey07wpL4&#10;ZtbV4Iv+Xfdeo/mvs/8AHq9R+MfxN074ReA77xLd2tzfTRSRW9tp1js+0Xt1K6xRW8W75dzuyrXn&#10;3wm/aB8X+KvHf/CHfEf4YX3ws8S3Vm1/pUP9rwavb38ETIsv7+BdqyIzr8jfwvuoA8+1X9h3xBf+&#10;GfFvhP8A4XHrEPw91G5uL3SvDcWkwKthLLcee/nzqyS3UW53/dMyL9zdu2V7v4i+FL638RvAvipN&#10;T8j/AIROC8t0tPs2/wC1efEiff3/ACbdv91q8i8YfteeJdC8ReILvRvhFqXiT4ZeH9R/s3WvFy61&#10;awS28qOi3HlWDfvZVTen93d81fU0M6zRLIv3GXdQBx/xF8Cab8TvBGq+F9X89NP1SBreV7STypov&#10;7rxP/C6t8yt/s15Z8Nfgt8V/CXjK1vPE/wAetV8a+FbNmEGhP4cs7OaX+GLz7xP3ku1fv/d3N/3z&#10;XsfiXVZ9B0i7vbbTtQ1mSBd62OnqjSzt/cXeyru/3mVf7zVw3wo+MV58SPF/jLRLzwlqPhW78MyW&#10;sUttqd5ay3Evnxeb922lljX/AL+t/wABoA9fr5c/bb0fWh4Z8OeLvCcXjO28YeH9Qb7DqPgnRIta&#10;u7dZU2SrLYSuizxMv+18rbGr6jooA+J/2X/g7rPxCtPiV4o+I1t4xubbxvo9roV0PHNjFYahfeV9&#10;o+0SrYRMy2cX73bFF/s7/m3bm9H+HvwB+K3g/wAXWTah8f8AW/EfgbTnXyPDlzoVhFdyxL/qkuL9&#10;V82X/bbYjPX0jRQB5B4c+Cj6DYfFCzOted/wm2p3WoK/2Xb9j8+3WLZ9/wDe7dm7+Gud8Qfs1z6n&#10;8HPAvhXTfF8nh/xb4JigbRPFdvp0Ur29xFD5TytbyuyurIzqyb/4vvV1Xgn44+HvHXijx1oMEeoW&#10;F74Nn8q+/tCBYllTa/8ApEDb23RfI6bvl+ZHqv8ADH9oDw18V/hTqHxBsbW/0rw7ZPdGV9Vt0SVF&#10;tnfe+1Xf5fk3LQBx/wAN/wBmbVfD3jTVvE/jj4h33xI1LWPD39gaj9t06KyilXzWffFFE+2Jdr7N&#10;m3/a31n+Ef2bfip4G8RaTY2P7QOtzfDXTplSDwzc6BYS3v2VfuQNqTDzW/3tu7b8v+1XoHgz9ofw&#10;541+Cl38T9Os9Uh0iztbq6utPu4FTUIGg3+bE8W/asvyfc313vhXWrXxV4d0rWrZZIbXUrWK9iWV&#10;drqsqbl3f7XzUAcvbfC77F8c9Q+IialvF7ocWivpwt/u+VK8vm+bu/29u3bXpVfM/jz9srTfA3xE&#10;1/wjZ/DH4p+OL7Q2iS8vvCHh1dQtFeWJZVTcsq/Ntb+Ja9u8DeKh4w8GaPrn9lapoX2+BZ/7P1y2&#10;+y3tru/gli/hf/ZoA6qiiigAooooAKKKKACiiigAooooAKKKKACiiigAooooAKKKKACiiigAoooo&#10;AKKKKACiiigAooooAKKKKACiiigAooooAKKKKACiiigAooooAKKKKACiiigAooooAKKKKACiiigA&#10;ooooAKKKKAOL8c/Efwn8O9IW58WeJ9H8LWs+6KC41nUYrJJX2/dRpXXc1eGfsLfFbwZr3wQ8I+GN&#10;K8X6FqXiW1tbiWfSbTU4JbuJPtD/ADvEr7lX5k/76WvdfGHw58J/Eiwt7bxd4a0jxTa28vmwRazp&#10;0V6kT/d3osqNtasnwl8Dfh38PtabUvCvw+8L+GNTaJoPt2j6PbWsuxvvpviRW2/KtAHpFFFFABRR&#10;RQAUUUUAFFFFABRRRQB5H+0f4S8K+NfhRqtj4u8QN4S0q3lt72LXjdLb/wBl3UUqNb3G9vlXZLs+&#10;/wDLXzV8GJ7vx3+1B4Px8Vv+F3XfhXR9RuNY8V6fbQWumWaz7Ire1iW1/dNK3zuzb2b5P4fu19qa&#10;7oOn+J9GvdM1jTodV0y6iaC5sb2JZYp0b7yujfKy1n+DfAHhr4eaU2meFfDmk+GNPZmla00exitY&#10;i/8Ae2xIq7qAPzx8beJ/C0r/ABA+Klt8TLHwn8SrDXJ5bz4T318kWm6s9nL5UUVxp3yy3U8qqjrP&#10;83z7Nq/JX3z4r+K+jfDv4at438Zzv4c0WC0iur52ikna137fl2xqzN8z7fu1au/hR4KvvGEPiy88&#10;H6FeeKoNpi1uXSoHvU2/d2z7dy/99Vs+J/DGj+M9DutI17SrLWtMuE2z2Op2q3FvL/vo/wArUAU5&#10;vGGh2fhL/hJ7zVbbT/D/ANmW9bUL2T7PbxW+3dvdm27V2/36+a/g78evhrN+0N8YJYviH4SmXWb7&#10;SItOeHXbX/T3+y7Ntv8AP+9bf8vyfxV9N6p4W0bWPDtxoN5pVheaLPB9ll064tVltJYvu+U0TfLt&#10;/wBiuGsP2Y/hBpd5bXen/CvwVYXsEqzwXFt4cs4pYpVbcjK6xfKy0Aeu0UUUAFFFFAHxtrHwx8T+&#10;KfE97feE4I3h1TxJq3hrxI7zrF5Wky3CSvKv99k2Mqr/ANPFc74h1jXLD4Q6x4H8FeGv+Et1rXvH&#10;2rxL4ct7yKy8/ToL3zbpPNl+WJdmyL/trX2jb6Taad5v2a2hs/Pla4l8mNU3u33nb/a/2qzbTwZo&#10;Ol6r/aVjodjZ6gjSv9rt7OJJf3rq0vzL83zsqs/97bQB8UaJ4s8YaAv7QHhzxz4Ak+GsvjLw3f8A&#10;inR9KfWoNUR5YrX7Pe7Hg+Vf+WT7P9uvoT4FfH34Yal4E8BeH7T4i+FbzxBLpVnaxaTb65avdvL5&#10;KfuvKV927/Zr1PWvBOieKbiCTW9DsNYlgjljge+s4p3iSVdsqLuX5Vdflb+9XM6J+zn8KvD2qW+q&#10;6H8MPB2karat5ttfWPh6zt5oH/vI6xblagD5A8Yarq1j+058Zk039pvw78CEe+sN1jrOnaXdPf8A&#10;+hJ+9VrqVGXb9z5a+4fBet2PiHwhpuo6frll4ntZYV26xp0sT29633WlTyty/O277tYXij9n74Xe&#10;M9Wm1TxF8N/CGvatOP3uoanoVrdXEu3+87puauu8N+G9K8H6Ha6RoOlWmi6bapsgsdPt0gt4l/uq&#10;ifKtAG/RRRQAUUUUAFFFFABRRRQAUUUUAFFFFABRRRQAUUUUAFFFFABRRRQAUUUUAFFFFABRRRQA&#10;UUUUAFFFFABRRRQAUUUUAFFFFABRRRQAUUUUAFFFFABRRRQAUUUUAFFFFABRRRQAUUUUAFFFFAHm&#10;Xxh8P+NfFPh2HTfAvim28D6tLPvn1u40pdReCL/pnAzKjM7bV+f+HfXD/s3eJPG91feOvCfj3xNa&#10;+ObrwlqkNlB4psLFbD7Z5sCStFLAn7pZYnfb8v8As/xUz9rb4leL/h34G0q38KeHvFevXOraillf&#10;XnhDSf7R1DTrP78ssUX3fNZV2Iz/ACqz7v4dtXf2ZfGekeIvCt9pug/Djxn8N9P0uVF+yeMdI+wS&#10;3jS7meVcuzSszbmeVvmZm+agD3uiiigAooooAKKKKACiiigAooooA8X/AGovipqfwn+E8+s6V9kh&#10;1We+s9LtbvUF32tnLc3CQLcS/MvyJv31518OvEnxN+FHxy0T4dfEj4jWHxOXxVpl1f6deposWl3d&#10;nLBs3xeVBuR4mVn+d/4kr2P44C0k+E/ib+1/C93410t7N/tPh7T7NLq4vIv40iif78u35lX+8tfM&#10;P7K3wisn+J+j+IfBnwn134OfDXw5bXnkad4mga31bVtRudiPLKkjyy+VFEjqu9/4/loAoePPjL8V&#10;rv4q+L10L4raN4Y1rQdYSy0z4Q3ehwNd+ILfeuyVJ5X89vNV2bdEm1dv8PzNX3fDueJGlXY+35kr&#10;85/iB4d1m4bxR4T1f4IeNtZ+OV1q91daF8UtEsYvsiu0rPZS/wBrb1aCJItiNB91ETbtr7M+KPjb&#10;xR8Jvg3deIbDwxd/ELxJpdrFv0TTN6zX8vyq+zZFK395/u0AaXxs+JEXwg+F/iPxdLZvqT6Xbb4N&#10;Oi+/dXDfJFF/wN2Ra8a/Z9ufifqnju4l8YfHTwp4vvYrbdrXw70PTbWJ9Clb7qLPFK0+1H+X96vz&#10;V2/x08D6x8bP2cte0ix0+Sx8QatpkV1a2NxO9u8V0uyVInl+Vkbcuzd/DXgPwr0Gz8ffG3wBqvgz&#10;4Da18GrvwvLPN4m1vWNFi01NRilt3i+yRSo+6/3y7X81v+eW7/lrQB93V4P+038RvH3w+sfBlr8P&#10;IvDs3iLxLr8Wjxf8JMk7WSB4pX3N5DK/8H+1XvFfNH7YXwotvjRF8NfDOreH7vxD4fl8XQPrFtaL&#10;LsS18iXe8rxfNEu7Z825aAMjxH8Rf2i/hD8IviL41+Idt8Mbr+w9FlvdKi8MrqL77pf+fhZ3T91t&#10;/uNurf8AhTdftN33ifSbvx//AMKoTwfPH5tz/wAI3/aX9ofMnybPP/dfe21x/wAV/wBkzwP8Hf2W&#10;vi7ofwp8HXtnqPiDRZVfTrGe6v7i8lVPkRUleVt3zfwV51+ynY/CfwB8TNFbwX+zR8XvAniXUbZt&#10;NuNe17R71NPiRlVn81pbp1VWaJfm2UAe7+DP2h9THjn4o6R4ys7Kz03w75+oaPd2KurXVnA3lXHm&#10;7mb96ku37v8ADKlL8KP2gfEuq/s9+IvHnjjS7Kx13RbnUbeXTNPR0TfBK6RRfM7tvf5E/wB6s+b9&#10;nx/iXqyale3d74b/ALI8Yajeyw/Zv+Qtp0sqO9u+7b+6laKJ93zfcrhNc+HHjzx9oj+A9Dmv/A81&#10;5431bxJL4mu9D+228EMF75tr+6l2xS+bK6Om5vuxM3zUAekeBPj14n1L9nvxrr2vafpem/EjwXFf&#10;2+saZaK72kV7BF5q7U37vKdGib738VexfDrWpfFXgHw1rd4kcV1qOnW97IkX3FaWJHbb/s/NXx3P&#10;8Ifi18Kdc+I9j4j8T6l8WU+IHhK/3atpfhxdPS11K1t9kUTxQb13SxPtRvl3eVtrvfgV+1DdXNr4&#10;K8C3fwS+MGj3S2trpUurap4S+z6fbusSI7yy+b8sXy/e20AHiT4lftF+MfjD4+8OfDKD4Zx+H/Ct&#10;1a2rSeK01FLuV5bdJf8Alg2xl+f/AGa+jfA3/CS/8Ido/wDwmf8AZv8AwlHkL/aP9h+b9i8/+Lyv&#10;N+fZ/vV+fHxu+GvgC/8A2lvibqvxP/Z6+J3xR+2z2TaPq3hHSbyW0SBbVFdN8VxErNv/AN6vvH4T&#10;61beJPhxoWoWWiaz4WtWtVWDRvENt9nvrVV+VEliZm2t8v8AeoA72iiigAooooAKKKKACiiigAoo&#10;ooAKKKKACiiigAooooAKKKKACiiigAooooAKKKKACiiigAooooAKKKKACiiigAooooAKKKKACiii&#10;gAooooAKKKKACiiigAooooAKKKKACiiigAooooAKKKKAOf8AE/iWx8K+H9T1fUrn7LpthA11cy7G&#10;byolXcz7V+avO/gh+1P8M/2irrVYfh54lbxBLpKxS3if2fdWvlLLv2f6+JN33G+7XQftD/8AJBPi&#10;L/2L1/8A+k71peGLaDVfh1oVrKrNFcaVBEyIzJ8rRJ/Ev3aANT+29OfXP7HW7tn1hYPtTWPnr9oW&#10;Lds83Z97Zu+XdXk3jL9sj4QfDv4mr8P/ABB4saw8YSy29uum/wBmXkvzT7fK/erE0Xzbl/irk/hh&#10;4B8NfDv9sbxLpXhXw5pPhjT28EWcrWmjWMVrC7/bZfnZEVdzf7dd/wDtZ/8AJF7r/sLaT/6cLegD&#10;2SiiigDyrT/2g/Auo2Onajba1LPaX+vv4Ytpf7Ouvm1FXZWg/wBV8nzI3zt8ny/er1WvI9N/Z/8A&#10;DVnpmmafHPe/Z9O8Uy+LIBuiz9sllllZX/dfc3Sv/t/7Vc/+05+zD8NfjpokuteOPDX9u6nommXX&#10;9nS/b7q38j5N/wB2KVFf5lX71AHvlVppltrdpZW2Iq7mevlHTPHHiLwb+yP8GrTwYtlH4t8S2uk6&#10;Bp13qC7rezeWL57h0/j2KjNt/ibbVjwZL8XfhF8S7HwV8Q/Htj8TtC8Vadey2OuJosWkXdhdQJve&#10;J4oNyvE6Nu3/AHt1AH0F4J8a6L8RfDVh4g8P3hvtE1GLzbW58p4vNX7v3XVWrra/OP4aeIvjT8OP&#10;2dfhr4+0/wAb6PYeCtPksrOXwdFo6z/2jaz3vlNLLetslil/e/KkS7fkT5m+ava/Gut/GPx9+0d4&#10;6+HvgjxzpvgrRdO0LSdQ/tO70eLUrmyllluN6wRNtV/N8pdzSv8AIqfIm5tygH1jRXiv7Kvj7XPi&#10;N8GdP1LxPPa3fiCzvr/Sr67tovKS5ltbqW3aXZ/Dv8rdXtVABRX5zfCr9j74eeKfgVrXxNs4L3wx&#10;8UIrzWby18X6ZrF1b3FrPFd3G19vm+Vt2Ltb5Pu769Ph+I3xd+Otn8PvCXgrxRafD7U7/wAIWvir&#10;XPFM+lRajcK0v7pLeK3ZvK+dt7O38P8ADQB9lUV8h/8ADQXjn4NfCX4ur8QbnS/EPiv4eNbpBrcU&#10;D2lvq0Vyq/Z7i4gi3eU25/nSL+78teZfs1fthXPiT45eHfCk/wAeNN+MFv4mW4SXTLTwbLobaPOs&#10;TSp9nldF8+L5XT5/n+4396gD658SfHfwV4Yi8ZNqmry2X/CGQRXWuM9jdP8AZYpU3I3yp+9+T+5u&#10;r0GwvYr+2huYG3xSxrLE/wDstXmnjD4C+H/FkHj+LUJb0jxzYxafqexovkiiiZE8rcn3vn/j3V6Z&#10;Z2aWdrb20f8AqokVF/4DQBeooooAKKKKACiiigDhdT+J3h3SPFc3hq7vJYNbg0mTXXt/sc7f6Gr7&#10;Hl3qmz738G7d/s1f8C+NtI+IvhLSvE/h6++36Jq1st3Z3flPF5sTfcba6qy/8CWs3U/hbpeseNJv&#10;FFzLO+oS6PLobKqps+zvLvb+Ddu/4Ft/2Kz4fgV4Y/4U1b/CzULSTVfB8WmRaQ9tcTtE8tuiKvzP&#10;Fs+b5f4dtAHptFfK37MPwd8J/Av44fGDwt4H0j+wdAittGuEtPtUs/ztFLvfdKzN/wCPV5pqnxp+&#10;Jfhb4r+H9cX4tP4v8L6p4mg0efwxZfDye30dYp38p1t9Z2OkrRP/ANNfmZX/ANygD70or5N8Yaj8&#10;aPiJ8e/iB4D8DeP9P8DaJpGnaXeJqdzo8WpXVvLKsu5YomVEZZdnzPKzbdnyJ825M7Wv2sNZ8G/s&#10;aW/xG1m501PFTXn9hyajc20v2JLpbp7f7U8UW5tnyNLsT/doA+w6K+Ef2R/2qrnxx8Y/+EHb40Wf&#10;xstL/TJ79dQ/4RF/D9xp0sTp8mzaqyo6Nv8A73y193UAFFfGHxQ/Z2+Hn7RP7Ymp6d8RPD3/AAkN&#10;rp3g2zuLOH7dcWvlM11KrN+4lTdVLwx4v179m3wF8aPCekXlz4wi8KaxYWHhZNcuXuPs/wBuSLyr&#10;WWX7zRRPL/3z8tAH25RXyLo83xy+CvxF8FL4++JGn/Ezwv4r1EaLdRJoUGlTaTdNFLLE8DRf6+Lc&#10;mx9/+x/tV89/Ef8A4KAXx8ZeLdS0z45aR4Gfw7qN1aaf8OLnwXPf/wBrLbOy/wClX+z901wyN/qv&#10;uKyfxbqAP0J8VfELRPBOoaBaa5eNaTa9qK6Vpypayy+bdOjMqfIjbflR/mfatHg/4haH42l1pNGv&#10;2vH0bUG0q/32ssXlXSbN6fOq7vvL8y/LWPeeGdI+L+jeAvEs3nxf2bPB4hsEiZP9a1u2xX+Vvl2y&#10;/wANbHgX4c6f4A/t1tPlndtb1OXV7rztp2zy7N+3aq/L8tAHa0UUUAFFFFABRRRQBxXxG+IWjfC7&#10;w4+veJbuWx0xZ4rd5obWW4/eyypFF8kSs33nSjQ/iFoPiLxXrvhqzumm1vQUgbUbf7NKohWdd0Xz&#10;su196r/AzUfEn4c6b8UfDTaDqzzpYtcwXTNb7d+6CVJU+8rfxJWZ/wAK7t9O8R+L/EujXMltr/iO&#10;2igZpmVoongidIXXau7+P5vmoA9Ior80/h78I/hd4H8a6FH8aPhn408IfFd7yJP+Fmza1f3mmajq&#10;LS7IrhL+KXyopZSm/wAqWJNv3Wr0b9oP4ZfFrXP2rvh9Lofxqbw3Fqi6k2iw/wDCI2d1/YiJbxea&#10;m52/f+b/ALX3aAPuaivlz47/ABV8S/stfs4WF34m8a2Wu+LZ7yLSG8X6hpRt7eJ5Xf8A0p7O13f6&#10;qL+BPvMi15z+x/8AtL3PxO+Jeq+Am+NUPxihl0d9Vtteh8L/ANg3djKrrE8XlOqrKvzo6Ntb5t27&#10;+GgD7por5V8HfHDxPY/A7X7bX7uPWfihoOtXHhLhET7ZfvLtspXiiXam+KWGVvk27d1eYftQftT6&#10;h8NPiDpXwwufjRbfCm4sdHg1LUfFlz4WbXLvVLiXcnlRQRReVEvyM7NtX76bP4qAPvmivhy2/am8&#10;Z+L/ANkfQvG3hXXtK1LxV/wl9n4d/tlLb7Paaon29IPNaKWJ3t1lidN/y7k3tt/hrvfhvrfxW8D/&#10;ALRK+CPiH46sfHlr4j0C61yx+xaHHpqaTLBcRI8CbXdpYv8ASE2tLub5P++gD6moor5e+N/hpvjt&#10;8b9K+FWr6rqFh4Fg0CXX9V0vT52t31xvtCxJbyyr83kL8zMi/e3pQB9Q0V8J/BbXvh18KPC/x10P&#10;4ReA/Gfwy1rw5or6lc2niiOU28suy4W3ureKe4lZt3lfe2qrKi16h8H9I+OPiDVfAvjXxB8StGm8&#10;Malp0Ut/4R0/SFRVDW/ySreuvmyys+x2TZEvL7fufMAfTlFfDP7UXxV+IvgLWfGHiPwn8Yfs2n+F&#10;4POfwZo/gGXV7X90vmtFf6oqyrayyr97f5WxGRv9tvRPiv4/+Jeo/ED4VeGvAWt6b4cfxbot/dXk&#10;uoWyXUVrtiidJUXZuleLe21N6I38dAH1FRXyt8I7z4reJtI+LHw31f4kQzeNfDWpxWtj45i0KBW8&#10;qe3inR3st3lMyb3X/vmvOv2Fvhj8WE0G31mX40+d4QtfEmspeeE/+EUtU+2Sre3Cyv8Aat/mxb5f&#10;3u1fu/doA+qdb+MXhHQdc8RaNe6rJDqXhnSl13Vovsc7fZ7Jt+yXcqbX/wBU/wAi7m+X7tdH4a16&#10;08T6Hp+q2M7XOn38EVxBM8TJviZdyPtb5l/4FXJa58E/D+veIfFOszy3IuvEuhxeHr7Z5WxbVfO2&#10;7Pk+9/pDfe3L935a7Lw3o9t4Y8P6Zo1mW+z6daxWsW/72xF2Lu/75oA3aKKKACiiigAooooAKKKK&#10;ACiiigAooooAKKKKACiiigDzX48WlzqXwT8dWVpBPfXt1od7DBb28TPLK7W77EVV+81cJ8Bfi3ff&#10;Fzwre6NB4I8f/DrVdI0yC3XUPGnh77FFLK0TLut0Z283Y6bmX5f4K+haKAPjOw/ZJ+PNn47m8Y/8&#10;NPF9euLSLT57j/hAbAebao+9Itnm7V+Zn+bburZ/aY+LOoahcp8LtP8Ahn8Qtd1CXUNJf/hJtP8A&#10;DzS6L8t1byuzzo/ybVRt3yfLX1nRQAUUVzvi3W18N+F9Y1dYPO/s6zluvK3bfN8pGbbu/wCA0AdF&#10;Xz78bvg38Svinrs0Wh/GW58DeCbmzWy1Hw/Y+G7W6uLhW3+ayXkrbomdX2/d+XZur0r4VeNm+JHw&#10;38NeKnsf7N/tvT4tQ+yLL5vleam/bv2ru/75q7411XV9E8LavfeHtGl8T67BbPLZ6N9qW1+2Sqvy&#10;xea/yxbv7zUAcF8Qf2e9D8XfCfR/A1neXfh5dB+yy6Hqdi3+kWFxbD/R5V/v/wC0v8XzVyvwu/Zs&#10;8UaH43l8YfEr4nah8TvEVvYS6bpM0mlQaXa6dBL/AK3ZbwPteV/l+f8Au/LXuPhq9vr/AMPafeap&#10;pn9j6rPAstzp/npP9ll2/PF5qfK237u+uhoA8Al/Znb/AIZx0T4T/wDCQ/Np0tq/9sfYP9b5F0lx&#10;/qvN+Xfs2/frsPDPwsbRPjR4t+IDal539u6VYaUunGDaYPsrXDb/ADd/zb/P+7tXbsr0+uK1v4ha&#10;L4P1zw1o+r332bU/Edy9lpkPkSv586xNKyblTavyI7fPtoAw/gb8Lf8AhTvg648OLqX9qNJqt/qX&#10;2j7N9n/4+rqWfbt3v93zdu7+LbXqNFFAHxnpH7EvxBsrG78J6h8fdVf4YX95dXF54Y0bw5b6fcSx&#10;TyvK9v8Ab/NeVUd3+f8AvLuX5d1elfFr9nC+8Qax4f8AEHw38cXXwr8W6JY/2Rb6jaadFf28th/z&#10;7y2svyNs2/I38NfQVFAHz/4T/Zb0/Tvhh4w8NeKvE+qeMtd8aStceIfEk223uLifZsVoEX5YFi2r&#10;sRPu7arfDX4LfFfwl4ytbzxP8etV8a+FbNmEGhP4cs7OaX+GLz7xP3ku1fv/AHdzf9819E0UAFFF&#10;FABRRXH+BvHeh/EjRH1fw7efa7BLmeyaXyJYiJ4JWilTa6q3yujrQB2FFFFABRRRQAV5/wDF7wp4&#10;q8X+CrzTfBXjP/hA9feWJ49b/sqLUfKRX+dfIl+Vty/LXoFFAHiHwa+BWpfD7TfFdz4q8Xah4+8X&#10;+J3RtV8Q3FtFZb0SLyoooIIvlgVF/wDHmZq8a/4YW8dDwvYeGJfj5rK6B4bube68Jafb+HrNI9Oe&#10;B/8AR/tX8V8qJ/C7J8y7q+1KKAPJfBXwpufCvxK8R+NLvXG1W717TtOsp4fsf2cq9sjo0vyv/Hv3&#10;bNvyVzuj/swWS/AxvhvqWuXrJ/aM+pQa3pn+i3dnO9091FLFu37HR2r0rWvHujeF9Z8P6Fqd21vq&#10;2uzyW+nW4gZ/tDxL5rruVdqfJ/f212VAHgvwg+EHxW8H+KG1Dxv8cr74g6TEv+jaSvhuz0tFfG3f&#10;K8W5pfl/h+X5vmr3qiigD5t+LP7O3xG8W/Fo+Ovh98YB8Nb2XSItIuYv+EZg1X7QiSvKvzTy/J9/&#10;+7Whov7KfhtPgz4g8C6rqOseIbvxHP8Ab9a8Q3c+NQur/wCT/Slb/lky7E2L/CqItfQVFAHzB4A/&#10;Zm8aWXxC0HxN8TfjJqXxQt/DTtLoOnNpEGlxWtwyNF58/lN/pEvlNsV3/vP/AHqbq/7MPxB0TxRf&#10;zfDP45al8O/DWqX0upXnh+bw9Z6pElxK2+4a1ln+aBXbc+35vnZmr6hr5w+Lf7QvjPw78SLjwP8A&#10;Df4T3PxQ1vTtPi1LVSNfg0iKyind1t9rTq3ms/lP937u2gD3XRtPbRtJtLRrma/e3iWJru4bdLLt&#10;X7zf7VbVeFfE74r/ABU8IeDfD+q+F/gy3i/UrqB5dZ0l/FFnYf2SyorbPNZWWf8AiX5P7ldd8Dvi&#10;c/xl+EfhXxv/AGb/AGP/AG9p8V//AGf5/wBo8jd/Bv2ru/75WgD0eiiigAooooAKK43wn490XxtY&#10;Xt5o2o/brewvJ9NuX8hk2XED7ZU+dV+638f3a7KgArF1jSk1vS72zeeaz+1RNF9ot22zRbl27kb+&#10;FqzPHXjbR/hx4Q1bxP4hvv7O0LSIGury7EDy+VEv322orM3/AAFa37a5ivYIp4G3wyqrq/8AeVqA&#10;PmOy/Zf+I+u6raWPxA+Pur+NvAdrdRXX/CN/8I9Z2VxP5Eqy26T3sX7yVdyLv+VfN/2a7r49fA7X&#10;vineeFNa8IeOpvh34w8OTzvaaymmRainlTpsmia3lZUbd8vzV7hRQB4ZqPwO1rxt8IrPwj448f6n&#10;rfiuzukv4PGmk2EWl3UV1FLvimSJd0S7fubf4l3/AN6ovg18Mfid4P8AEd1fePvjZefEe1SDyrTT&#10;IvDdnpEMTH70reVuaX/Z+dVX5vvfw+8UUAeC6l+zpa3f7S1n8T/7euksltkaXwx5H+jz38SPFFe7&#10;9/3kildNu3+438NN+L/7P3iPxb4vh8WfDz4l6j8MvGH2NNNvL6LTINUtb21R2ZFlt5/vOju+1t/y&#10;73/vV75RQB8+6x8APEHjP4YaP4f8VfEO88R67a67p2uT69caTBAs7WtxFL5UVvEyLEr+Vs+833t3&#10;zV2eo/Cz+0vjr4f+IY1JIU0bQ73Rjp/2bd5vnywS7/N3/Lt+z/d2fxV6fRQAV4r8cfgL/wALZl0j&#10;XtC8RXvgTx7oO/8AsfxNp6LK8Sv9+KeJ/lngfau6J/7tdx8RvFr+BPA/iDxKlp9vOjafPqDW/mbP&#10;N8pGfZu2tt+7VvwN4i/4SrwboWuGD7MNUsbe9+z7t/leaivt3/xffoA8E8E/sseLNNt/ifeeN/ip&#10;J488T+N9Hi0NtW/sCDTks7eJJVT9xE+133Tt/Ete9+CfD3/CJ+DtC0Pz/tP9l2NvZebt2eb5SKm7&#10;b/D92unooA+S/F/7GPiHxVfeNdGh+MevaJ8L/Fs91e33hay0yz+0efcf63/T5VeXymf/AJZbfu/L&#10;uruvBvwE1zRNe+Gms+JfG3/CVax4Q0+/0+S7OkpZfb/P2Kj7FfbFsRFX+LdXvVeZeKPihL4e+Lng&#10;/wACrpRuf+Ejs7+6/tDz9v2f7MqfLs2/Pu3f3loAPBXwy/4Q3x38QPEqan9sfxbeWt0loINn2Xyr&#10;dItu7f8ANu2bv4a8y+Hf7NnxB+GvxBe50H4xz23w0l1i61VvBc3hu1ldvPd5ZYvtrN5v+td2+7Xv&#10;PiW9vrDw9qF5pemf2xqsEDS22n+ekH2qXb8kXmv8q7vu768Z+Bv7QnjX4kfEXxH4N8dfC7/hWuta&#10;NplrqnkjX4NV8+Kd5UX5oolVf9U/8VAH0PRRRQAUUV5d8cfil/wp3wdb+I/7N/tRpNVsNN+z/afs&#10;/wDx9XUUG7dsf7vm7tv8W2gD1GiiigAooooAKKKKACiiuP0PxrpfiDxLrvh7T75ptY0F4l1G3EDJ&#10;5Hmrvi+Zl2t8v9ygDsKKKKACiiigAooooAKKKKACvz7/AGiv2f7K8+Jvir4meNfh6nxv8FJOsqX2&#10;j+K59P1PwxawRf6REtr5sUE6pKjP8kqy7nfdX6CV8++Nf2Ivgb8QfHr+NfEXw+sNS8R3E6T3FwZ5&#10;4op3Q/flgWVYpf8Aa3I27+LdQBzfxf1XT9Y+In7LuoadPK+n3XiKWW1luN25on0i62b938VYLa3p&#10;2q/tFftKLZXkF/8AZfAenWtz9nlWXyJVS/3RPt+6/wAyfJXvvxQ+Cngj40+DV8K+M9Bh1TQElili&#10;tfNkt/KdfubGiZWX/gLVk+Ef2c/h58PLfU4vDPhK20iLUdKi0W8htJZUSW1i83Ym3d9797L8/wB9&#10;t3zNQB8eaN8IvCfhL4JfBL4seHNZ1Sb4q3smg6bZ6z/bEs73kUssUUunpAr+R5SxeauxE+XZuf8A&#10;iavfv2yP2Y/hv8WvAfiXxr4u8Of2r4k0Hw9dNp179uuovK2I8qfJFKit8/8AeWuo8E/sd/Bf4aeP&#10;oPGfhrwBpuj65Zx+XBcQiXbF8m3ekTN5Svt/5a7d33/m+Zqyv2g/BPx0+Isl/wCGPB2r+BdJ+Hmu&#10;WP2LUb3UIL1tYtVf5ZXt9reQ3yfd37aAOH/af8VeINB/ZH8CweHra5uf7ZfRtKvktNYi0hpbWWJN&#10;8X22X5YPN+SLf/t1zX7I/wANPGvwm+KmorB8GLn4OeCdR0eXzdJm8bxa5DeajE6eVKi+buibytyt&#10;8rLtRPu19dXfw68P6r4Eh8H6zpltrXh9LOKyksb2JZYpY1RVXerf7ted/Bf9kf4S/s8arfa14F8I&#10;W2g6reRfZ5bt57i6l8r72xHnlfYv97Zt3bV3fdoA8M/Z8/Zt+GH7Rnh21+KvjxLvxf8AEp9QluLz&#10;VptauopdJuorh9lqkUUqLEtvsXarLT/2wP2Z/hn4/wDj38HdV8Q+HPt934o1p9K1i4+3Tr9stYtP&#10;uGiT5ZVRfnRPnTa1ew+Mv2Ivgb8QvH03jbXvANjeeI5J1uJbuK5nt0llVt26WKKVYnb+9vX5v4t1&#10;eg/FP4MeDfjj4SXw1410GLWtFWVLhLfzZYPKdfusjxOrL/wFqAJfhL8HvCPwR8F23hPwVpX9ieH7&#10;eWWWK0+1Sz7XZ9z/ADyuzfe/2q7+vnXUP2aNR8C/DnSvBnwG8a/8KZsrO+lvbhhpS695+9PnT/TJ&#10;W2fPtb71Yvh74FftDaZr2mXOpftN/wBsWFveRS3Wn/8ACv8ATrf7VEr/ADxeaj7k3p8u9fu0AfNX&#10;/CiPDlz+yjrXxYu5tYvPHHhzUdRvdAvn1aWKLRtupP8AJbxRMibX++7OrO2/733Nv0Z+0d4T8O/H&#10;XxF4X+H2q+ET471tNNfXTpmp+JLnSNMt4d6xebK9sryyy7vlVfKZfv7mT+L2P/hSHglPhve+A/7F&#10;Z/Cl60rz2P2qX5vNl81/3u/d975vvVi/Fn9lr4YfHd9Hbxz4Qt9el0f5bGV557d4k/ubonRmT/Yb&#10;ctAHyn4Q02S//Yf1PwxYaw+m29n4+TRdMudMvnv002D+14liS3nlVWlSLf8AI7r/AAU/SvgxofgD&#10;xpe3GmTat9n8IfEzS9P8PWVxqFxLFYLeRWr3r/O/717hpW3vLu27vl219QeG/wBlX4W+EpdbOh+D&#10;LTSIdYvLK9vLSyklt7dpbV0e3ZIlfZFtZUbairu/i3V103we8J3lxqF1LpvmTX+tQa/O5uZfmv4F&#10;RYpfv/weUnyfd+T7tAH54eP/AAZ46+P/AMU/ibqrfBDUviV4g0TX7rTdF8SRfEiLSH8OeVt+zrb2&#10;W9djJ8ku9vvs26v0Z+Gl1rF58PPDUutq6a62nQf2ghkSX/SNi+b86M6t8+77rVwHxT/Y0+Dfxr1+&#10;LxB4w8BWWq60qbXvYp57V5f+uvkSp5v/AALdXrWh6BY+HdJtNN02zgsNOtYkt4LW3TZFFEv3VVaA&#10;Mfx98PdD+KXhDUvDHimy/tHQNTi8q7tfPli81fvfejZWX/gLV8h/sO/smfCdNGtPiBF4V2eMtH8S&#10;ava2uof2jefuFgvbiCJPK83y22RbV+Za+7q8Lh/Yz+D1t8V1+JkXgqODxql59vXU4r66VftH9/yF&#10;l8r/AMdoA+P/AI2+FfFnx7/aB+JVrffBLUPixN4Yv0sNFuIfiBFof9hxNAjrLFa7lbc7/vfNfcr7&#10;VX+CvW/E3w41f4t6T+z14X+JUuoW2oS6VqNv4ksbS+VnvfKtEWW3luIG+dXZfn2P81ex/GL9kT4S&#10;/HrVo9X8d+CrTXNWij8pb5JbizuGX+47QOjSr/d3bttdtpfwp8J6JF4YTT9DgsIvDkEtro0Nq7RJ&#10;axSJtdVRW2tuVf4qAPhXwt4Oh8NeA9K17+0r/VNa8S/CnXl1G71C7aXfBbfZ0tbdVZ9qpErOv95v&#10;vMzPXQ6b8I/BHw38P/Av4m+Edbv7n4la9qOjWH9sy61LdPrNrKifaLXyt/leUkX8KImzykr6f8Wf&#10;s9aJd/D660Tw/p8Njqdr4dv/AA/o8txeTvFaxXSfOr/M25dyp8zqzfJXP/Bj9jj4XfBfWdJ8Vaf4&#10;J0u08dxaZFaXWp2nmvF5qxIkrxRM3lRM+376IrNvf+89AHzR+0b4f8Q/G/8AaT8ceHtT+C958aNI&#10;8OWtl/Zmkv48i0CHTkli3PcLb/K0rSvuXzfmX5Ntd/8AEXTfGMP7BWlaP4z+2aP4ntbzTdPud+oR&#10;X93Bt1OJIt1wm9ZZUTZ8/wDe+8te/fGb9lz4WfH24srrx34LtNevrb5IrhZZbe4Vf7jSwMjMv+yz&#10;ba0x8CfBEPw1sfh9b+G4rbwhZPE0Gk288sSK0UqyoxdW3s29d/zN838dAHN/Dr9mPwB8CvFviHx7&#10;oh1VNa1KxaLWtQ1PU5b177a3mvcS+azfvfl/h2r/ALNfIOueCvDVj4s+F/xr8HeGINBuPFXirTfs&#10;fi/U/Gl/Pr2rwTvsl82waJoF81N/yrL8q/wr91f0qdFmRlZd6N8rI1fOH/Dv79n7zNadvhbpbtrb&#10;f6Yz3E7Mnz7/APR90v8Aovzf88Nn937tAHm37V37L/wu+IP7RfwqvfEfh37fe+L9QurLU5ZtQuov&#10;tiQWTPEuxZV27dn8G2uq+N3wr8LfAv4P/DXwx4P01dC8NWfj7RmgtHupZdjSXu5vnldn+Zm/vV6/&#10;8Uf2fPh98X/Alh4P8Z+HE1rw7prRNZ2jTzRNA0S7E2So6y/d+X73zVlW/wCzB8LrD4ON8J4PCcJ8&#10;ATytK2k3N1cS/Mz+buSVpfNVt3zblb5aAOavtc0/U/26tFsYLy2ub6z8EXSXNskqtLb7rqJl3p/D&#10;vWvK/h9+yp4M+Pz/ABNvPGEut6k9l451f+zLeHU5YLfTpVlX/SIol+VpW/vyrL9yvoz4a/s4fDf4&#10;P32n3Hg/wrbaDLp1nLp9u9tLL/qpXV337n/eszInzvub5fvV1XhLwFpHgo6k+jWb2C6peS6peJ5r&#10;y+bdS/ff5nbb/ur8tAHx9+2vba/8QPjT4V+HK/Dm5+Kfhd9Cl1X/AIRZPFsXh6K8nSXZ5ru21rjy&#10;l2fIjfLv3V61+xn4b8XeCvhrrHh3xT4Wm8ARWGrSvomg3euRay9hYMqOkP2hHbcqv5u3dtbb/wB9&#10;V6F8YPgD4G+PegRaR488NWniCygfzYEm3RTW7/7EsTrKv+1tb5qn+FvwT8G/AnwuPDngXw/b+H9K&#10;+0NO0UTPK8krcb3lldndv95vu/LQB6LNCtzbtFKu9GXayV+fvhj9hD4Ia/8AtRfEXwlfeBfN0LTt&#10;C0nUrW3bVb9TFPcS3XmvvWfc27yk/i/gr9C64rT/AAHoOj+NdV8XWtk0Ov6pZwWd7defK3mwQb2i&#10;TZu2rt81/ur/AB0ASy6DZ+HvANxptlAYLCz0x7W3hLM+2JYtqJub5q+R4XSH/gk1pssrqiJ4NtXZ&#10;3/h+dK+2rm2ivYJYJ13wyqyMn95WrjtI+EvhbS/hjD8PoNIj/wCEPi07+yl0m5Z7hPsu3b5Ts7Mz&#10;fL/tUAeR/FrW9Pf49fs66V9utn1L7Vf3X2HzV83yv7PdfN2/e27v4q+m68J+G37JPwp+Er6TP4U8&#10;FQ6Jd6RPLe2d3HdTyzLNLF5Ts7tIzS/I33X3Kv8ADXE3P7P37ST3TvB+1T9miZmaKL/hXWmP5S/3&#10;d2+gC7+2B8GtT+Nen+G9Ps7Ow8X2ulyXF/qPgDU9dn0tNbi2bEdJ4PmV0l2bN/7r5/m21T/Zt8E/&#10;DjxZ8FfGPwwh+H2peDNHsr6XSvEnhHUNWluvInlhillSK6Sdt0TK6tuRl+991a1rz9kfSvij4HsN&#10;I+PGoRfGbWLG5luLbWH0xdFnjV8ful+yyr8vH975vl/uV6r8MPhF4T+DPhW38NeDdBttC0S3VnS3&#10;ttzbn/vu7bmZv9pmZqAPlH9j39jv4QQX2veM4PCaf8JL4a8aapaaZd/2nef6LFBLshTb5u1ti/3l&#10;aq37VHw+8EfHDWPiFq0vhGy8T33gSza0vte8TeMr/SLfSZfsqXCpZwQRSq+3cjs0vlbnfbuf+D6A&#10;v/2PPg9f/FRPiVJ4OiHjVbxNQ/tOG+uov36/dl8pJfK3f8A+apfGP7JHwe+IvxJi8ceKvAWm634l&#10;VEVri/aVoptvyr5tvu8iX738aN/B/dWgDwD9oP4daH8X/wDgnhpni7xdZya94g0Twemq6dqE15Kr&#10;xXTW6b5W2uqv/wAD3V6l4H/Zk+GfwE+EvjPVfAHhr+wZ9b8My/brhdQurrz0W3dk/wBbK6r95vu1&#10;6l4G+AvgX4deAb3wR4f0CCz8K3nn+fpU0ks0T+f/AK3/AFrv8rf3a534Qfsi/Cf9nzUtVvvAHhNd&#10;CuNRgW1vN+o3V0k8W7ds2zyutAHhXiHX9KT9lH9mqzbU7RLu81jw01tbvOm+fa6b/KT+Lb/sVV/a&#10;h/Z3X4gfE7VvHXiLwBbfHHwbaxQWh0m18UT6bqfh3ylZrryollSCdWXa+1nSXc9e3+Ev2LPgp4Dn&#10;E/h/wBZabLLqkGqNLFc3DOk8T74trtL8iI3/ACyX5P8AZp3xO/Yt+DHxf8af8JV4u8DWmq6/vV5b&#10;1bm4g+0bfu+akUqrL/d+dW+X5aAO++FPiDRvFXwy8K6v4Va8fw/faZbz6e92ztL9nZE2b9+5t23+&#10;9XbXMzQwOyrvdV3bKztN0m00PTrex062gs7WCJIoLe3i2RRKv3FVV+6tbVAH5dfEL4R/D7xn+xx4&#10;1+OfiHXbuX4o6lZ3/n68+uy27pL5rxJpflJL5W3YvleVs+au9/att/EHxL+K/gr4fP8ADWb4p+F0&#10;8LLqsXhZfGEXh6K4uN+17hmba8/lLs+RG+Tfu/ip3ir9gXxP4q+NfijWjoPwo0rw14gnnivNetIN&#10;TbW/ssv+t22rS/Y4rh1+RpUVPvu38TK31V8Xf2efh/8AHLw3ZaR468JWmvWVnt+zPLviuIP9yWJ0&#10;lX/aVX+agD5G1bwX4x0H9kTTPCHivS7vwA9r8Q9Jt9H0865Bql3pNhLf2/2dEn+dW8rc+zev3VT5&#10;a9X+Hvwm8Nfs9ftf6PofgqDULCy8W+FNS1LWkvtRur17+9iu7fZcO8rv+9/fy7m/269X8O/sxfDL&#10;wl8PrLwZpPg6HTfDVnqcGqxWUVzPv+1RSrLFM8ofzZWVkT77N93Z92u1m8A6NqHjiw8YzWLP4i06&#10;xn021uftEv7q3ldGlTZv2/M0SfPs3fLQB8M+JPg14J+LXwX+L/xj8ba1qkPxDs7nXLKDWE1uey/s&#10;aKCWWK3sETzfKWJ12fK6/N9ob+/SfH2PxH420/4EfDyLwDefEvwvqXhRL+fwnF4rTQU1G6iii2+b&#10;O3zS+Unz+Ur/AO1/BX1H4o/Y7+DPjPx3f+NdX8B6fe+JdSiaK5vjJKqSbk2s/lK/lebt/wCWu3d/&#10;tVuePP2f/h58VPAemeEPF3hW01vw5psCRWdtPu861RV2J5Uqv5qtsXbuRvmoA+d/hR4U8Y+BP2Wf&#10;jP4f8UeD7r4e6XZadez6B4ZufEUWtPY2b2jfIs6OzeV5qS7Ff/x6u5+AX7KXgjRz8Ovim0ut3/jq&#10;DRrfdrGoanLK9xFLa7fs7xf6pYkV/kSJE+4n+1u9J8Afs1fDf4UfDzWfBXhXwlFo/h/WUlTULeG4&#10;neW481djb52dpfu/7fy/w16DoOgWvh7RtP03T4Ps1lZQLbwRb2fZEq7UTc3zUAb9fJf7RfhbSPH3&#10;7SHwh8NeINSvLDTdU0zXIJ4re8+xvfJ5UW+181fm2um/d5TK21fvfer60ryT4r/s/eAfjxJbp4+8&#10;JweIEtYJbeD7RLKvlLLt37drLtb5E+ZfmX+FvmagDzb9lHwlo3wy+Ifxc8C+CZrkeBdBv7AWGnTX&#10;kt1Dpd1Lb77q3ieV3b7+x2Xf96Vq2/Cf/J+XxF/7EbRv/Su9r0f4XfCPwp8E/CcPhrwZocPh/RYG&#10;aVbeF3dmZvvO7u7Mzf7TNWhD4B0bT/HF/wCMYbFk8RajYwabdXP2iX97bxO7RJs37flaV/n2bvmo&#10;A+UU+Bnw+/ad+KPxg1f4qXlzq+oeEtY/szT7R9TnsE8P2C2sUqSosUqL87u0vmtuX5P9msH+2p/i&#10;v8HPgF4T8Y+LtQufBvi3XL/SNT1T7U6y+ILWBLj7JFLOuxlW48pd/wDf2/7VfRvxW/ZD+EXxu8R2&#10;ut+NvA9prGq2sXlJd/ap4Hdf4Vl8p183/ge6us8X/BnwZ8Rfh5L4I8QeHLG+8KPbpAuk+T5UUSL9&#10;3ytm3ymX+Fk2stAHzX4T8KaB+y78ZPGXhD4VzXkGhJ4IuvENz4Wa7lvYtOv4n2xSp5ru6tKu/wCX&#10;d82yvK/HfwF8A+H/AIC/D34p2et6lqHjrxRrXhy6vtel1yd/+Egllvbd3WWBpfKbZ8zqiL8nlL/d&#10;r7W+Dv7OHw3+AujXdh4A8J23h61vG3XP72WeWX/flld3Zf8AZ3ba4yx/Ye+COi6xqWq6T8OdPt9Q&#10;v7mK8lmiuZ12yxTrOvlDzf3S+aqtti2K23a3y0AfRVfPv7V3wr1L4weAbXwvpeoaa01xqcV1deHt&#10;W1Gewt9es4v+Pi0eWD96vy/PuXd8ypu+WvoKvL/jD8GvBXx68LR6D468P23iTSklSVEmaWJ4pf78&#10;UsTK6f8AAW+b7tAHj/7HHh7wl4GtvGXgjR/hnqHwv8RWTQXWu+GLvWm1e0fz0ZYpYrjzXVlZE+b5&#10;Ub5fuVx2n6/qXwvTxL+zbpM/k67f6msPhJ93/HvoN5vlllT5f+XVUuE2/wCxF/er6R+EvwK8B/Aj&#10;w9caV4B8O2nh+yuJPtE5RpZZpX/6ayys0jf8Cb5a5H4U/Cnxy/xMv/iH8V7/AMPah4oS1bStFtPD&#10;NtKlpYWfm73bfP8AvWll+Xd/Cuz5fvUAfO/xn+DWlx+JfibqFlqGoaL/AMIbbeF4vDtvp900UVhP&#10;/qkutittldE+RUl3L9/5fnrM+Jvw80X4f6F418H6dq+paDpSfE7w5K2ptqLvcRT3UUT3Fx5su/az&#10;Mzv/AHd1fbusfCbwv4gPiCXUNK+0vr32f+0f9KlX7R5H+q+6/wAu3/Zrzv47/s32XxQ0xIbLT9Nk&#10;fUvEml6z4gTVnlaG/gtdiuuza67vKTZs2qrfxUAec+BPg/4S+Bf7Vmm+E/ALX1npHiXw5qOoeJtG&#10;fU7q9SWVJYlt7qVpZXZJX3yr/tfP/drgfhX+wV8B774+/FTRbrwP59l4autLbSov7YvP3Hm2/mv/&#10;AMt9zfP/AHt1fUvwc/Zt+GvwBOp/8IB4RtPDzalLvu5UnluHl/upvld2Vf8AYT5ayfiv+x58H/jX&#10;4qh8S+NfBUer67FGsS3q311auUX7u7yJVVv+BUAee/Gv4deHfj3+0npHw38f3Vzc+DYPDb6vbeHE&#10;vJbWLVL37R5TSs0Tq0vlJs+Xd8u+vJdV8KR6P4C+Ivws8J+LNQfwZoPjnw5p+j3CXn2iXRvPuLdr&#10;i1ilb5v3Tfd3t8u+vrn4s/s8/Dz456Pa6L488MW3iGwsG32u+SWKWA/7MsTLIv8A3181Hhv9n/wF&#10;4O8Dab4J0TwvBpvhjTbyDULext5ZUHnxSrKkrvu3ytuRPvs27b81AHyf4X+Dej/D3xjb3tjd6i6+&#10;GPijBo/h60ub6eWLTre6iR7v77/vXuHlZneXd/s7ao6v8EtG+GvxMm+KPxI8BP8AETTbzXTqVt8U&#10;fD/i26W706KW4RLJZ7DzYlZYt6Lvt2lXYn3a+3P+FUeFpmuWk0ve8+tr4ikP2mX5r9UVUl+9/dRP&#10;k+7/ALNeZw/sL/A6H4kJ48j+HOnp4mS8+2LN5s/2dZ/7/wBl83yP9r7n3vm+9QB9Bp81FPooA4Tx&#10;zqnizTba3HhHRtL129Z283+1tVewt4lVf7yW87s3+zt/4EtY37OfxE1X4u/Bnw54s122tLDVdSil&#10;ee30/f5KMsrp8u75v4Kg+N37QvgH9nvQbPUviDrn/CPWOoytZW0ps7i63S7N2zbAj7flrw79gX9p&#10;n4a+Nvhp4Z+HOh+Ift/jLTbG6u7rTEsbpfKi+0P8/mtEsX/LVP4v46APsyiiigAooooAKKKKAOT8&#10;c6vrmieE9Y1Dw5of/CV65bW7y2ej/bEsvtkv8MXmv8sX+81eZfAT46+M/iP4q8VeGvHnw1/4Vrre&#10;gwWt19k/t+DVfPin83a2+JFVf9U9d78WPi14Y+Cfgu98WeMNT/sTw5ZvEk939lluNjSvtT5IlZ/v&#10;Mv8ADXi/7OvjXT/jl8Vfil8Q/CAvLnwZqWn6bpela3c20tqt/LAlx5rxLKqttR5dm7b95HoA6jU/&#10;20Pgrp3xPHw7u/iJp0Pi37V9ke02y+Us/wDzye42eQrfw7Wf7/y/erkfF/7VujfBz47+P7H4keLr&#10;XQPBWl6No0tjby22+U3M8t2suxIkaWXesSfL8+1V3fL81eASfGLwHoX7MOq/s7av4V1K5+MU9rda&#10;V/whf9kTtNf6lKzsl6k+zytjttuPN3/d+avdvg54Zisv2wfGralZ215rukeCPDtqt9NGrzRM/wBq&#10;WXY/8O/Ym7Z97atAHrzfHjwGnw50Xx0PEED+E9ZltbWx1WGOV0llnl8qFflTcnztt+bbs/i21n/C&#10;P9p34afHLxBrWi+BfGNl4k1DRv8Aj8it45V+T7u9GdFWVN/8UW5fu/3q+T2tLbVP2NtK027s4LzT&#10;JfiwtpLaXEStC1v/AMJI6eU6N8u3Z8uyvoTWreKw/bg+HkNtF9mi/wCEF1eLZEu1NiXdlsX/AIDu&#10;agD6Rr5w+Mf7Q/j/AMEfFiDwL4D+ETfEi6fSl1i5mHiODSvs8XmtF/y3i2v9z+9X0fXx38Yv2hvA&#10;f7Pf7Yi6l4+146DZX/giK0tZfsc9xvl+2u23bBE7UAeu/Br4+af8VPDHiK+1PSrvwHrXhe5ey8Sa&#10;Vrjqj6XKsXms/m/ceLa29ZfusvzVR+GH7YHwd+Nfii68P+CfHVpretwI0rWKW88Dyqv3mi81FWX/&#10;AIBurwjVdI1744/CD46+OtF8HasmleL57B9H0O6ga3vtWsLPyvNl8pv+fhfN2I/312f3qsXXx7+G&#10;37SfxH+Eug/C6yu9Y13wprUWpajcf2PPap4ds4omSWKV5UTbv+SLYm77n+zQB7f8Sf2wPhD8HvGt&#10;r4T8YeN9P0XX5nT/AEVopZfJDfc814kdYOv/AC1Zfl+b7te0wzLNEkkTK6Mu5XT7jV+XHxG1jVvh&#10;l8Rvir4X8Z/He7+E1j4q1y8nTTLr4ZrrUWt2s6KqyxXiozSjY3lbW+5t2rX6IfB+3ex+GHhWxlub&#10;u7+xaVa263d9Zvay3CrEi73idmaJn/ut81AHodFFFABRRRQAUUUUAFFFFABRRRQB81fFP4ofFvWP&#10;ihqPgb4M6V4QbUNEs4L/AFfU/G0919n/AH+7yoIIrX59/wAm9nb5aVf2p5h+zNrXxMfRIINb0d57&#10;DUNHe6/0e1v4Lj7LLun/AOeCy/Nv2/crzr9sG7+Cvg/4raJq/jXxr468A+NLiwVYm8EzXsE3iC1W&#10;X5bJngiZW+f5fvRN+9X5qqWHh7xZ8Jv2KdQuZfDWoaU+ua5Lqut6Jp9rvvdN0a6uv9IRIvn/AHq2&#10;v3v4l3O330oA9S+BvxI+Lt58Q5fCfxS0/wAFXaXWiprmnaz4DnuWtFi87ZsuPP8Am3Pu3I6fL8jV&#10;9JV8E/sgan8OrP4yy6d+zldXt/8ACK90+a48TW9xY3n2Wz1Fdi27RT3i+b5sqb90W5l2Ju+WvqK+&#10;+OmjaZ8ddK+FMtnqD67qmlS6vBdpHF9k8qJtro7b9+7/AIDQBk/H34g+N/hf4R1vxD4Y8K6Prdrp&#10;Okz391ea3q8tr5TIvyJFFFbytL93c294v4fn/u+i+Cdbl8Q+DtC1W62pd3+n293KifdVniVm2/8A&#10;fdfP37cf7RPw/wDhZ8KvEvg7xP4gGla/4j0C9XTLL7HPL9obYyffiiZV+f8AvMtdT+yx+0X8Pvjf&#10;4E0/T/BOt/23d+HtPs7fU4vsM9v9nl8nbt/eou77jfd3UAe+0UUUAFFFFABRRRQAVRv7j7HZyz7d&#10;/lKz7avVna3/AMgnUP8Ar3l/9BoA+UvAX7WHxx+I+k6Prmi/s0Nc+GtUbdb6n/wnlgn7jft83ymi&#10;Vv8AgNemftAftBx/AmXw15uiXOuJqN1/xMZbedYv7LsEdElvX+X5lRpYvl/268N/Yz/Zh+2fDX4d&#10;ePP+Fs/FCH5Ptv8AwjMXiTbonyyv+6+y+V/qv9jdSfEnw58Z/jp40+It78Prb4fXngq6sZfBbJ40&#10;+3+c3l7/ALU0CwLsVWlbZvb/AJ90/u0AfSHxJ+Kz+CPF3w40OLT11H/hMdWl01Lv7V5X2UJayz+b&#10;t2N5v+q27fl+/XoOqalBo+nXuoXjKlvZRPcSt/dRV3NX5/av8dbHwj4X/Z51f4mXsWj33gTxbf6F&#10;4muIopbjyZ4LC6gR9iq0rLLuiZfk/jr6e+GP7WPwu+Ptt4lXwBrk/i8aHa/aL+xt9MuopWVt+1ES&#10;eJPNZ9jLtoA4rwj+1P8AFbxte6Vq+mfs6avN8OtU8q4tvEf/AAlFh9tezf7lx9g+9u2/N5W/dVvx&#10;z+0t8UbL4qeKPB3gH4Fp8QoPDn2VLzU/+EttdL+eeLzUTyp4v/QWavn3w38Tfhjo/jzSbH9mvxn4&#10;xtPFs+pwRX3wr/sy+bR0ia73X7S29zFts2Te+54pVVdm1VrP+OXif4XaB+1f8Uk8f/HH4i/Cm7l/&#10;s17a08EX11bw3ifZE3vL5FvL8yf7W2gD9Bvh/rGveIfBuk33iXw2fCuu3EG+70c3y3n2OX+556/L&#10;L/vLXW1518HPF/h/x38N9B1nwrrNx4k8P3ECra6tfJKkt0q/LvfzURt25f7tei0AFFFFAHkn7Qfx&#10;Yufgn8P28TWnh+XxPcpdwW/9nW919nco7/O6tsb7ibm2/wAW2sXxx+0ZZ+GPHPwv0HStHbxAnjSV&#10;W+3Jc+UmnWrr+6uH+Rt2932qny/x/wB2uk+OUMdzYeD4pVV4pfFOmo6P/Evm18/p8ItV+D8Hgr/h&#10;I9VttS2eObCy0ma33J9j0aBLj7JE27+JPNfdQB6/8QP2hoPAfxr8K+BZdGnubXWURLzxAs+2HTp5&#10;d62kTpt+bzWil/jXbs/2q6i5+KP2L456f8O303eL3Q5daTUTcfd8qVIvK8rb/t7t26vjjxZ4A/aE&#10;+NnhXxn4n8JW/wAPP+ES8VanB4k0l9Zk1H+24orXZ9i8ravlL/qFdV/6av8A3629X/a48A+HPjR8&#10;Lvih4y1z/hHtH134fzpv+wzz7bp7qLfFsiR3VkZHX5v7tAH1P8ffijP8FvhXrXjC20YeIbiw8pYt&#10;L+1fZftDyypEq+bsfZ9/+7XHfCX4tfGTxn4ui0/xr8CD8PtCa3Z31keMrPVNr/wJ5ESbvm/vV5t+&#10;0l8dPAfx3/Yu8e+JfB/iWe/0C1ntbS61O3tp7WW3dbq3d2RZYlbcitu+7WF+yL8Vvgs/xIfQ/B37&#10;QHxI+KfiDVLZlj0fxpc3l1bxeV87PF5trEqv/wACoA+5qKKKACiiigAooooA5L4i+PdI+F3gvWPF&#10;XiCdrbRdJtnurmZF3uqL/dX+Jq8A8MftbeMP+Ek0J/H/AMF9b+HfgrxDeRWWkeJrjVbW8/ey/wDH&#10;ul7BF89n5vyL82/53VP9qvS/2qPCur+NvgL4t0rw9aSalrvkLdWdjDL5T3TwSpL5W7/b2bP+B18+&#10;+Nf2p/Cn7T2i6V8N/ANnrOq+NdQ1awbV9PudKubf/hHIoLhJbiW6llVVRk8p0+Vm+fatAH3HRRRQ&#10;AUUUUAfPHxa/aF8VeGPH134H+HXwxu/ib4lsbODUtTT+2rXSrezgnZ0i/ez7t7s0T/Iq1S8X/tC+&#10;OfA3wZ07xJqHwjuLPxlc6xa6Gvg+81+Da8s77UaK8RXiZfnX+Ff4l+XZXn37Xvi/4D6D45sV+Jvi&#10;DxX8MvGsdjs0rxp4bjv7W6kgZv3sUF1axOsuz+JJV+Xzf9uuD+MXjDV/Ev7Fmia38Q/EPiCw0pPG&#10;9mkfiz7C+l6rLpK3X+j6h5So7RS7fmTanzfI2356APpf4ZfE74x+MLrWI/GvwQPgC3tbN57O4bxb&#10;Z6l9suP4INsCbov9+t74K/G7T/ip8FrT4h39p/wj0XlXDanYyz+b/ZssDutxE77V3bGRv4a8P/Y1&#10;+LXwgvfFWr+HPA3xv8efFnW72D7Y8HjSe9uhaxRttZ4nltYlT/WpurH1iw1Xw5+0T4l+BdrZ3P8A&#10;wjnxD1CLxe96mz7Pa2C/8hK3/vfvZYkT/t4agDuPE37UnxIg8S+HfD/gj4Mf8Jtquo+HovEV1bv4&#10;rt9NezilldEifz4vmb7v/ff/AAKuj8TftDeOPA/wAvfHvir4Xf2H4qgvIrWLwj/wkMFx5nm3CRRN&#10;9siRkXdv/u18+/tka38PtB/ak0mXx/8AFnxp8JtPbweiwah4LvLiC4upftb/ALp/It5fl2/NW98S&#10;fFng/wCKH7DdxbeBvH+v+NdFtdV07Sm8UarLOuqtL9ut97tLLCj+au/5W2UAey/Bv9oXxl4q+IEn&#10;gf4i/Cm8+GXiCTTn1TTtusQavb3kCOqS/vYEVYnVmX5WrhvDf7Wfxm8cy3d54O/ZubxD4ag1O602&#10;PWf+E5s7XzfIuHgd/KliVl+ZG+WoPhX4Mg/Zb+PdxbeMdX1vxZZeNI4tP8O+PPFOqy3t9FKvzf2R&#10;O7ttXe26WJlVd33W+ZVr5l+E3xE+CXgPXtWuvGf7RPxJ8G65pvi3U7q48HaPf339j7V1KV0RoYrV&#10;1dJV2713/NvagD9VoHd4FaWPyXZfmTdu20VDYX1vqljb3kDedFcRpNE/3dyt8y0UAaVFeYfGz4Re&#10;E/jF4QfSfHAnm8MQt9qvLRNQls4p1VG/17xOjbE+997+CvNP2QvBVj4Rs/F//CIW+qWXwqn1JB4S&#10;tNQuZbhFiSLbcS2/m7pFtpZdzpvb5vvr8rrQB9NUUUUAFFFFABRRRQAUVyvjnwqPGHgzWND/ALV1&#10;TQvt8DQf2hodz9lvbXd/HFL/AAv/ALVeC/s4eCtS+Fnxu+JHgyfx/wCL/HGmWemaXe20vjHWH1C4&#10;geX7Rv2NtVVX5E/hoA+pKK+JviH+1b8SfhZ8Wbex1nUfhCfD0uu2umt4Usdcnn8VxW88qxLK8eVi&#10;3fOkrfJ8qf3vvV23jz4x/GHUvjV4u+HXw28PeFrmbS9H03VINY8TTzxW9r573HmpKkT+bKz+UqxK&#10;iLt+dnf7qsAfUdFfLtn+1t/Y/wCyv/ws/XtLtINdtbmXSJ9MhvPs9i+qJdtZ7PPl/wBVB5q7t7/c&#10;T+9trF/Z6/ak8VeMPiivgrxnr3wu8T3OrWM9/p178Mtde9S18rZvgukd2ZWZX3q6fL8j0AfXlFFf&#10;Jfxc+Hep/GX9qOLwsvxK8eeCtHsvCKaksPgzXW07zZ2u2XdKu1lb5f8AZoA+tKK+Q/Bvxf8AFfwL&#10;8G/F3SPGup3vxEm8AT2v9i6hcRLFe6pBdRJ9lt53+60qy/I0v8X360/CvxZ+O3gnxt4as/i54Y8G&#10;J4a8UXn9m2d34RubprjS7pkZ4kvPP+V9+3Zui/ioA+qaK+Fvit+214nsPG/ihPB2q/COz8P+EryW&#10;zutM8beJvsut6tLB80v2OJX2xfxxI8v3m+b7tfY/gzxDa+M/CGieILJGS01Szivokf7yrKm//wBm&#10;oA6KiiigAooooAKKKKACiiigAooooAKK+C/2o4PhnrP7Qf8AZ37Q9trtz4Fn0q1TwbFF/aLWMt+z&#10;utwuyx+Zrr5ol+f+Ctbw34k8T65+wz46sZdcuNJ1LQr7UtDtrzVb5ku5bWC72xW8s6bmWd4NsG9N&#10;zb2/vUAfb1FfB37DuifD7Sviv4g/4QPwr4h+EZg0WKLWvAfiy4nS9urhn3perBPK7eUi7k835d2/&#10;7ifxfeNABRXw3+2RrmkeOPi3p/w+8W2HibxB4K0nQv7fufBfhOCebUPEty1x5USbInRnit9nmt86&#10;/Ns+avbf2T7/AOH7/B/T4Phvp+s6J4Zs7m4t20HWfP8AtukXCv8AvbWVZXd1ZW/g3N975floA93o&#10;oooAKKKKACiiigAoorL1hm/su9dWZGWJmV0/3aANSivys/Z78YfCn4hXHg/Tdf8A2pvjInxI1S8S&#10;Kfw5Frt/9i+1eb8sAZrVl2/d/wCWv/Aq+rP2qtd8XXGpfY/h9rOoabqHgbTv+Ex1O006TZ/aKq+2&#10;3sJf7yyrFdfL/sJQB9T0V82fEr4kT6x41/Zz1DQdSu4tF8Ta5LLPFaXTxRXNu2lXEqLKiffXdtbY&#10;/wDEte+a4L5NI1BtMWN9QWCX7Kr/AHHl2/Jv/wCBUAa9Ffnd8IPsvibx5o9p47+P3xg8B/G52+1X&#10;PhDxBfJYaVcXCvsP2W1aD7LPauyNsSKVty1lftA/Ef4e6f8AtO/EPSviZ+0J8Tvhdb2a2H9kaV4Q&#10;1W8itXRrdXlbbFbyqrb/APdoA/SaiuB+E1lZ6J8NvDtrp+s6z4n09bONoNa16drjULyJvnSWZ2RW&#10;Zvn/ALtd9QAUV+V7/Ef4Xat8QfHFj8Q/2nfjB4H8UJ4rv7KDQfDetX62UVv9o2wbNtrKqf8AfddP&#10;+0H4s8DeEv2j9S8O/EP9oD4mfDXQNP8AC+k/2V/wjGq3iNfy5nSaWfyoJV37Vi+bYu7dQB+lNFfJ&#10;PibR7m8/Za8G2nw3+JXizVf7ZvrOXSvFmp6jK2p3Syy+anmysiMyN8qsjL935Kwdb+LWv/Frxv8A&#10;BXV9D1y+0fRLO+sF1/TtOumiS6v7pJd9rcIv3liW3dmR/wDnqlAH2pRXyN8ZviL4n0v4tJ480jW7&#10;+HwV4B1Sw0DXNHikdbW8+2Mv2u4lT7rfZ0mtWV/4f3td/f61qMH7YHh/SI9TuxpU3g28un09bhvs&#10;7yrdxKkvlfd3bf4qAPeqK+ff22vEl54S/Zn8Z6lZa5qPhyWBLXfqukzvBd2sTXESu0Tr8yts3V5B&#10;+yBqXwu8UfEO7u/AH7QnxV+Kmp6bYs9zo/ivVbyWxVH+Xzdk9rErNu+781AH3DRRRQAUUUUAFFFe&#10;cfHLxhc+Dfhtql5p7hNbutum6Sn969nfyrf/AMfdW/4DQB6PRXyH4M8T+JfCvwA+M/gPXPEeqar4&#10;t+H1teRQeIbu5b7deWstr9otLrzd+7d87rv/AOmVeJ/ssfEPRfEPxP8Ah1Y/DX49+PviJrc8TS+L&#10;dH8Xam9xZQWv2f5/IW6iibzVn2bfK81tm7f8tAH6UUUUUAFFFFABRRRQAUVWu/kt5WX72xq+F/Af&#10;xB8Z/wDCktV+Hdz4s1S58da4lrcaLrl3fO99FYX1u1xLKsv3t9v5V6qf7kVAH3jRXwH8XPBmveKv&#10;2TPA/wATofin8RfD3iC00DSbeSLQfEMtrb3rSyxK8s67d8sv71vm316b8WvB+q/s/fs0T2OkePPG&#10;2vXf9tadL/bniHWnutTRZb23R4vPVU/dbd67f9ugD6voor8//hd8HPGvxI8BeIvihpXxp+I+j+Lb&#10;PXdZ/s/TJdd+2aEn2W9uIooms5U+aLam3ZvoA/QCivO/gX8Qpfih8G/BvjO4gW1l1vSre/li27dr&#10;um56KAPO/wBqX4cfEj4oeDdE0j4fT+G1KanFc6rp/imW6SxvYIvnWB/IXe6ebt3L8qsq7W/u113w&#10;Rj+L6WeoJ8W18FLdrKi6evgn7Z5Xlbfm837T/F/uVtfFH4u+Efgj4Nl8S+OdZj0LRbd0ia7ljeT5&#10;2+6ipErMzf7q1D8Jvjd4K+O/hx9d8C+IIde02KRreV4opYnil/uPFKisv/AloA9Goorg/G3xj8Af&#10;DuS3j8U+NfDvhm4uk82CLW9VgsmlX+8qyuu6gDvKK5q58YaDZ+GZvE1zrWnw+HIoPtbas90i2iwf&#10;e83zd23b/tVswzLNEkkTK6Mu5XT7jUAXKKKKAPP/AIp/8J5/wh19/wAK1/4R7/hMN0X2b/hKftH9&#10;n7d/73f9n/e/d37f9quG+Avwr8b+GNX8YeLviVq+lXnjLxKtvby2/hlZV0+wtYEZYkief96zfO7s&#10;z/xPXvNFAHwjf/sq/H66+Hlx8PrTxZ8Prbwxo2qprWj3B068e+1a6ivftSf2k+7bFvl+Z3iV2avf&#10;Ph/8MvFOh/G3xD458QXOkO+t+HNJsLiHT5Zf+Py2e4adkRl/1X71dnzbv71e5UUAfK1p+ynNrv7N&#10;+u/DTxLqFkl9e65fa1Z30Nr9tt4HfUnvLfzYpUTzfvKrxP8AK3zrVP8AZ8+Afj3wH8RP7Z8R+Cfg&#10;d4b0+1ieKK++HfhmW31O43fLtaWXasS/xNt3dNtfWteeeHfjX4B8W+I5fDmh+N/DOr+Iog/maTp+&#10;sW9xdps+/uiV93y/xUAeh18zfGD4d/G2P44QePfhPP4D2S6Aui3kXjRrz+G4eXdEtqv/AKE9fTNF&#10;AHzHp37L+pap8K/HWkeOPFz3/jjxvPFqGp+IdMtfKhs7iLZ9kS1i/wCeVv5Sfe+/87Nt3VS8K/Cb&#10;47eNvG3hq8+LnifwY/hrwvef2lZ2nhG2uluNUulRkie88/5U2bt+2L+KvqmigD4d8ffsfeLLD4g+&#10;I9S8DeFfgt4w03XtRl1Sf/hZvhh572zlk2b4op4E/exbt7fP93ftr638F6TL4e8JaJpEsVpHNbWy&#10;QONLs/stqm1cfuov+WS/3VqyfEmlf2/Lo0WoWkmsRwJdS6ck6/aEiZtqyvF97Zu/jroqACiiigAo&#10;oooAKKKKACiiigAooryrw98fvh14t8dp4P0HxnpGu+KPKuLh9O0edbp4kiZUl814tyxNvdPldlb/&#10;AL5agDn/AI2WHx6udetYvhPqvgew0S4g8q/l8WQXT3drLu/1tr5Hyv8AK/3Zf4k/2q5/WP2Y5bf9&#10;nbT/AAL4Z8SPbeJdL1GLXLfXr61VlutUS4+0vLcRL/BLLu3L/D/wGu2+Mf7Sfw6/Z5s9Pm8f+LIf&#10;DyX7OlrE8EtxNLt++yxRKz7V/vbNvzLXUW3xS8IXvgOLxlb+JdLj8Kywfak1ua8WK08pv42lf5V/&#10;4FQB458KPhP8U9c+Lmm/Ej4vah4Kj1XRNOudL0608DW115UsU7IzvcS3Xz/Ls+VF+X591ejalovx&#10;Im+OGi6rZ69p6fDCLSZYtQ0N4k+1y3+/91Kj+V93b/01X/drU+HvxW8K/Fqy1K58HeILTxBZ6ddf&#10;Yri705vNt/N2K21Jfuy/K6fMu5a9AoA+ffjP8MviTN420r4g/CjVfDdn4ugs30i+svF0Esun39oz&#10;+anzwfvUeJt23Z97f81bv7P/AMLtd+HWja1eeKtSsdY8a+I9Ul1fWrrTbb7PaeeyoixW6t8/lIkS&#10;Luf5n27q9L1vXLHwxpN7q+q3MdnplhA891dzNsSKJV3O7Vk+A/Huh/ErwlpXifw1qP8AaOhatB9r&#10;s7swPF5sX97a6qy/8CWgDsKKKKACiiigAooooAKztTiaawuoF27pY2Rd3+7WjRQB5b+zx8PtS+Ev&#10;wZ8K+EdXktrjUNJtfs881izPC7b2b5dyI38X92vJ/EH7DXw/+M3jHxB4u+LvhqDxN4iv75/ss1pq&#10;1/BFbWC/JbwBIni+bau5vk++7fM1fVVeRX/7Tnwg0u8ubTUPip4KsL2CVoJ7e58R2cUsUqttdWRp&#10;flZaAPBb79mL4qeEfCPgDSvAOoeEJZvh/wCKL+/8Pf8ACTXN49v/AGbPFNFDby+VFu82Lz2X738C&#10;/NXsHwmsvjvc2evwfFO88AWEslsqaPd+CIL2V4Jfn3tKt18rbfk2qn+3XS/8NE/CtNCi1xvib4QT&#10;QmuPsq6m+v2v2drjZu8rzfN279vzbK6Pw/8AELw14t8ON4h0HxHpOt+H4t4fU9Mvori0Tb9/96rb&#10;floA+cNS+EH7Q/xWvLDw58TNZ+GaeCrLUbXUG1Pw5p942sXD20qyxbFnbyoGfZ8zJ9ze22r/AIq+&#10;HH7RPhf4zeOPE/wuk+Gb6L4m+xPKnjF9R+1xPBb+V/ywXbt/4E1fQ58YaOmi2mtPrFh/Yl2sTWuo&#10;C6T7PL5rKsW2XdtbfvXb/e3Cud8SfHr4YeCdZm0jxH8SPCvh7WY0VpbHVtatbW4Xd93cjurUAbHw&#10;1/4TH/hDdN/4Tz+xP+Er2v8Abv8AhG/N+w7t3yeV5vz/AHdn3q7KsDw94k0rxVodpq+i6laaxp95&#10;F5ttfadOs8Nwn99HX5WrfoA8i+Avw01b4Y6B4mtNTntLmXVPEd/q8X2FmdUinl3qjbkX5/71eZ/E&#10;L4ZfHfR/j34g8efCqX4eCy17R7DTbmLxpLf+ar2zztuVLVdv/LU/xV9U0UAeJ6V4T+JfirwL4UTx&#10;9J4VTxVYa/b6lef8Iy119ha3il3osXm/Pu2/3/lqHxF+z/puk/2QPBGmafogXxgnizU0luJUW6l2&#10;P5rfxfMzOny/Ktek+IvF2leDrJNQ1nVLLSLJ50t1uNQukt4vNd9iLuf+JmO1VqTV/E2i+HL3SrHV&#10;dastNvdUuPs9jb3d0kT3kv3tkSt99v8AZWgD5f8A+HdXws8YaZPq/wAQfDkWtfEjVllu9T1y21i/&#10;VXvJdz7okWVV2p/D8n8P3ar3fwd/aG0LVvhv4i8I6n8Ob/xXonhR/Deqy+JJ797ef98jLLF5USt8&#10;yxJ97/a+99+vqW/8U6Rp2vWOiXGsWNtrd/FLLZ6ZLcqtxcJF99oovvPt3Lu21MPEmlf2/Fo0uoWk&#10;esSQPdRac86/aHiVtrSpF97Zu/joA8F8bfDb42/Ff9nTxR4a8Zz+A7bx7dXMUunS6I14ulIkUsUq&#10;+b5qPLu+RvurWr8J/wDhpz/hL9O/4WR/wqj/AIRTY/2n/hFv7U/tDdt+TZ5/yfe+9XtHifxPo/gz&#10;Q7rV9e1Wy0XTLdN099qd0tvbxf77v8q1y/hL47/DXx9rQ0rwv8QfC/iTVWRpfsOjaxa3U21fvPsi&#10;dmoA9HooooAKKKKACvEvjv8AAix/aA1Lw/oPiy3h1H4eWvn3WoaZ9snt5bu6+Vbf5otnypulb733&#10;tle20UAfHcn7Dml/C6+1pfg7p9h4b0LxF4Zv9D1rTr7UbyXzZ3T/AEW4RpfN+4+9W+78r1R8H/Aj&#10;4+eJNX+HWmfEq5+F1p4Y8FXlvqFrdeFrW/l1VngTakSvPtVFf+Nlr7SrmbbxTpV/4hutBg1Sym1q&#10;wgS4utOhuka4gif7jvFncqNtO1qAOmoormtZ8VaL4bl0+PUtVstKmv7hbWzS+uVi+0Tt92KLd99/&#10;9laAOlorl9Q8WaNp3iHT9Gu9ZsLfWtRSV7PTpbpVuLhYvvtFFnc+3+LbWbpXxU8Fat4suvCuneLt&#10;Cv8AxLahvtOiWupwS30G37+6BW3rt/3aAO6orznxh8cvhv8AD3Wv7P8AE/xB8L+G9V8pZfsWs6xa&#10;2s+xvutsldW21r+IPiF4a8JeHF8Q694j0nRPD8uwJqep30VvaPu+5+9ZtvzUAdNcw+dBKq/fZdte&#10;PeD/AID6Xo2i+FbnU9Nt7nxvoXhlvD0GqxSy7EikRfNVP7y7l++67v8Avuuq8G/Gr4ffES7uLLwn&#10;438M+J7qCLzZbfRtYt7x40/vMsTttWq3h74/fDXxb4hXQdD+InhTWNal3IumadrVrcXDMv3v3Svu&#10;oA+f/ij8Bfj3rHwS8H/C7wjc/DpNEsNEsLTVrjW5b/7Q11A6N/o7RJt8r90n3l3V1nj74b/GT4p/&#10;s76h4Z8R3HgO2+JEt9BdWz6U16uj7ILiKVN/mo0u75Pm21794h8SaV4V0O71fWtStNH0+zi825vt&#10;RnWCG3T++7t8q1meJ/iF4Y8D6FDrviLxLo+g6LJtWPUNTvore3dm+7tlZlX5qAPMvhR/w0l/wl8X&#10;/C0f+FWf8Ir5D7v+ET/tT7d5v8H+v+Tb/eryXwp8Bf2ktF0PWPAFj4n+Hvh3wBqmraldNrGn295d&#10;a3b295cTTuqpKqQbv3u3/Z/2q98t/wBpv4OX91FaWfxT8E3t3JIsUFvbeIbN3ldvlRFXzfmanP8A&#10;tP8Awgt7x7G6+Kfgu31CKV7eS0m8Q2aSpKrbWRl83727+GgDt/BPg/TPh74Q0Tw1pEXk6Vo9nFZW&#10;yf3Yok2rRW2jrMisrb0b5ldaKAOU+JEPiibwrey+CotFfxbEu7TH8QrL9hWX7v73yv3v3Wf7teK/&#10;syXWtn4g/FTTvG1jaWfxS+12V1rM2iSbtKntmt9tq9r8qyqu1HDLLul3fxbdu31P4v8AwoPxi8Lr&#10;osvifxN4PaK6W6i1Pwjqf2C+jZdy7Vl2N8rK53VlfBb9n7QvgXZ6sNK1HW9d1fWZ4rjVde8Sai97&#10;qGoui7E82Vv7qfKu1VoA9gr4r+JvwK1nwn8WvF/j26+D3hP49eH/ABHdQXE9tqEVquu6SkUSROsH&#10;2pGini2Rb1iRonZnr7Ur5y8c/sh6V478bah4gtPiP8SfBsOqSrcajonhXxNLZafcy/dd3i2ttZ1R&#10;UbYy/doA8o/ak8H+FviV+wzqHiDwVqviLwZ4a0vSLrUrPw/ocn9n20+771re2u3/AFSNu/dfKq16&#10;18IvhA/7PfhPWvEqfEH4h/ELzdHW4XT/ABdrn9oRQeVE8v8Ao67E2bvu/wDfNeiyfBzwj/wqOX4Z&#10;LpSw+EH0xtI/s6J3+W3ZNm3d97/gVcr8Dv2cI/gndXksXxG+IPja3uoEtFsfGWu/2hb2yL/zyTyk&#10;2f3aAPib4b/F34h6x4i8JePLO3/aI1LxLq2oWs1/Y3eh/wDFGNZyyqsqQRJv2RLE3yS/e+Xd/FX1&#10;zc+Kbz4RftMa3Z69rt/J4T8X6E+q6Yl7cSy29heWK/6VFFvfbErxOsuxdv3HqnY/sT+F/DniiLVN&#10;H8b/ABF0Xw/bz/aF8FWniqeLQh/E8X2f7/lu2WZPN2/8B+Wu++OPwC8K/tEeH9J0rxObtbbTdRW/&#10;gexlSJ3+V0eJ9yPuilVnR0/iV6APDvi58TfGvgr9nW38W2tz4mfxB4+1+LyodEs/t+oaXYXP+qis&#10;rVn2+b9niX/tq7tWL+yZ4p8X2Hj3X9Dis/jc/gyfRZb433xltG862vo2VdlvPt+4yt/qmZfu7l/i&#10;r6o+Inwx8PfFfwZd+Fde05ptHl8p1S3ka3eB4n3RPE6fMjIyblZa4X4R/sxWnws1fUL+X4j/ABF8&#10;dyXNq0ES+MfET38Vru++0UW1E3N/eZG/2dvzbgD5g0qx+IGm/s8/Dz413nxh8Z3mvWt5YKmiLebd&#10;KurWW/SJ4rqJt7Tyujv+9Zv7m1V21+jNeOv+zZ4ff4Jab8Lk1HVv7AsGgaK4eWL7W3lXCzpubytv&#10;31/uV7FQB88ftlX8ifCXT9Jk1KbR9C13xDpuj63qNtL5TxWE9wiy/vf4N/8Aqt3+3Xnuo+HvCPwB&#10;+Pnw48M6L+zz4c03R9UvIrDSfH1jLa293b3X2eV2i2LE07/uon3O8vzb6+pfGfg/SPH/AIX1Dw9r&#10;2nwapoupRNb3VpN9yVGrwLwH+w54V8AeMvDuuJ46+IfiC08NTtcaL4c1/X/tWlWD7HiTyovK3JsR&#10;2Vfm/wC+qAOHtfhj41+P3iX4y2Unxj8a+D9P0nxXcWukWvhy8a3lt5Ps8XMsu53aD5vlgTyl+83z&#10;Nt2dz+0Zpc/i2fw74JsfFPxKg19LNr1rD4a3NtpuoXMSbENxPeXTJEkW5v8AVearOz/x7Pl9g8D/&#10;AAt0/wACap4qvrG8u55fEerNq94l2ysqSsipti2qvy/Kn3t1cb8Zv2ZdJ+MvijSvEcvizxj4J1uw&#10;geybUfBusNps09ru3+RK21tyb/m/hoA+fdL8eeOE/Yh8YPP4m1+HxLoPiSXRbPVdZulfU4ootSiR&#10;FupYJdssqo+13R/m/vV3Xhvwd4x+Dv7TPg2O8+KnirxxaeNLHUv7T0zW51ayingSGVJbOBF22qfM&#10;67E3f71dR4e/Yv8ABHhzwr4u8K6VrXiq28KeI7yC9fSZtV+0Q2EsUqys9v5qOy+aybnZnbdXq3iX&#10;4Yaf4l8eeGPFU95dw6l4diuorNItnlN56Kj7/k3fwfwstAHyBqH7K3/CSfte+K9M/wCFw/FzTXl8&#10;Nxav9u0zxN5Nwvm3sv8Aoqt5X+oT+CL+GvtvQdKOg6Np+nNc3N+LWBYvtd7J5s0u1du+V/4mavJf&#10;jD+y7pHxh8T2PiJfGfjPwBrtrZ/YJdQ8C61/Zs11Bv3rFL8jblVvu/79esaFozeH9B0/TPtl5qRs&#10;7eK3a71GXzbifYu3fK/8Tt/E1AHRUUUUAFFFFABRRRQAUUUUAMdN6ba+b9es4NM/bd+GsFrAsNvF&#10;4G1mKJIl2IqrdWXyKtfRske9WXcy7v7tfJOpf8E/dM1TxR/b1x8bPjPHrUUTxQX0XilPNt4pW3vF&#10;E/2fcsW5V+T/AGFoA63wfb21/wDtvfEWfUEWbUNO8L6TFpjy/N9ntZZbh5fK/u75U+b/AK5JR+y9&#10;pNpDD8UtItbGAaHpfjy//syJI08mD/VSv5S/w7ZWdv8AerV+KH7LGg/FNfDtzN4t8Z+GPEuhWH9m&#10;QeJPDetNZ6ncWvyb4riXYyyq7Irv8v3q2P8AhnzQbD4OH4a+F9a8ReCdHRfl1Lw9qLW+pq/m+a8v&#10;2hldt7vu3N/FvegDD/Zd/wCRv+Ov/Y+XX/pPb179Xy98Mf2INL+FnjS38S6f8WvirqMpvv7QvNP1&#10;bxIktpqMuzbuuIlgXzf4Pvf3Fr02++Bejan8ddK+K0t5qCa7pelS6RBaJJF9k8qVtzu67N+7/gVA&#10;Hh/7VH7UPws8JeNofh18RvE/9g6ZbWyapqNq+l3V1/aLNv8As9v+6iZfK3L5r7vvbUX+/XRf8E+/&#10;iX4c8ffs1eGrXw/qf2+XQk/s3UU+zyxfZ5/9bs+ZE3fI6/Mvy19LXVsl5aywN9yVWVttcj8L/hzp&#10;vws8C6L4Q0i5u7nTNJg+zwS3rK0zJu3fPsVF/i/u0Ad1RRRQAUUUUAFFFFABRRRQAV8g/tN/AX4a&#10;xa98Nb5fh14RW+1fx5ZJqNwuhWu+8SVJWlSVtn73c3zNv+9X19Xn/j34b2HxEuPDcmoT3cH9g6xF&#10;rVqloyrvuIkdUV9yt8nz/wCzQB8uftifDvQ/A118GNI8D/CDw34qiuPFc8v/AAg1pb2en2OqS/2f&#10;cf63cnlfJ97c6/w0fs0aVZt8LPjd4lsvDuk+Cr7VmurS68DaCjqugy21q0XlTpsiXz3+/wDJEisr&#10;Jt3V9Q+M/hdp/jzxN4N17UL+7hvfCuoy6lYpbsiJK728sDpLuVty7JX+7trNtfgvpGn/ABV1Hx/a&#10;XN9Y6nqtj9g1jT7dovsWpon+qaeJlb94nzqrqy/L8rbqAPEry8g/4YL+GjfaY9lxa+Goon3f612u&#10;rXYi15v480vWb79qT4uNpv7NWgfHpFfS913reoadavpv+if6pftkTs2/73y17l4O/Yg8GeDPFmn6&#10;rD4i8Y33h7S7r7bpPgvUNdeXQdNn37ke3tdn8DO23ezfep/xF/Y0sPH3xA1jxjYfE/4meB9Q1ZYE&#10;vLfwj4iXT7ebyk2I+3ymZm2/3moA9j8CaXDo/gvSbCz8P2nhWKK2T/iSackS29g235ol8ravyt/d&#10;rsa4r4b+A/8AhXXhKw0Fte1vxP8AYlZBq3iO8+1ahP8ANu/ey7V3V2tABRRRQB4d+1R4P0/4i+BN&#10;H8NarEtzp+qa/YWsqMv95/vf8B+9Xzvpur33xa8S/CjxL4gtp4NT8E+JrDwgxuImVG1JfN/tCVP7&#10;yv5VuqN/v19n+J/CVt4qTTFu5ZU+wajBqUXlP96WJtyK3y/dqp44+H9n44fRPtd1cWbaPqMWq2zW&#10;jIj+bErqu7cjfL89AHwD+0f+1P8ADCw+NfiDxPdeLFtPiH4D1+w0/Q9PWzupfNs4n/4mCeasXlL5&#10;v2iVfmb/AJd0r6kfVbbXv2y/B+pWMiXFjeeAbqeCVf40a7iZWr1HwZ8PdK8F/D+18HQie90uC2e1&#10;Z75leW4Vt25pdqrud9zM3y/x14xrv7Dug61YeE1tPiF8SPDdx4V0x9FsL3w/rUVldtas+7ZLKsG5&#10;9vy/98/xUAbP7d6O/wCy94wVbJNSbdZbbGZkRLj/AEqL90275fm+7WF+zV4VvofGF1fa1+yx4V+C&#10;Mtvbf6Lrek32l3VxOzffi/0WJHT5a6k/spafc/BrXfhrrHxC8f8Aiaw1aRZ5dY1vW1utVg2ujqkU&#10;7xbVXcn92ovhX+yf/wAKr8Y2fiAfF74qeLPsyuraT4m8UfbbGXcu354vKXdt/hoA+haKKKACiiig&#10;AooooAoXl/FYW0tzPIsNvErPK7fwqtfmn8OP2sPhVcftD+D/ABxpXitZfGHivXL/AEjxHp/kXipH&#10;YT/Jp481ovKbymt7f7rf8tpa/Qj4h+C4fH/g3VfDl3eXdnY6nbNaXEtiypN5T/fVWZW+8vy1n/Eb&#10;4W6Z8SPh5f8AgnUDNZ6Xe2yW6y2O1JbUJt2vEzKyq6sqMvy/wUAeh187ftbeAF+JVj4K8PLsS9uN&#10;VnlsZnX/AFF1Fp91Lbyr/tJKiNXuOmWrWVhFC8kly8UaRNcTbd8u3+JttZWveD7bxDqegahczzpP&#10;ol417apC67WZoZYvn+X7u2V6APz4+M3xI1fxnoWm/G/TLW903xBFpmraNpSSpsltXtdKuGunX/t6&#10;aX/e+zpXr3xT/Z6+Ffw+/ZotfFnhLw7pel+KPD1rZ6ppHiaxjRdQnvdybGe6X55/NZ9rb3ZG319O&#10;eMfhvpfjvXPDmoausk39iSzvFY/K9vP59u8DpKrL867HavG/DP7CngXw74l0zUP+Eg8Y634Z0m6F&#10;7pPgjWNce40LTpVfdE8Frt/g+bbuZvvUAYlp8MfCPxN/bM+JaeNfB+heJktfC2gvBDrenQXv2d3e&#10;937PNVtv3P4P7teG+P8AQV8K/CPx74J8P+GoPFXhfQfi7p1loXhi7nVbedWS3llst8+9Fi82WVPn&#10;+Va+ovip+x1pHxU+It14zi+JHxD8D6xdWFvYXSeDtcWwinii3bN37pmb7zfxVd8Q/sj+CtY+DWnf&#10;DXSptZ8H6RZ3kWpQX3h+78rUEukff9o+0So7eazfMzfeoAxf2avDd5YXGu32s/s3+HvgXdLAtvBc&#10;aPeaddS3yN99WaziTYq7U+9Xxp8IPDh8VL8H/Duq/CPwv4Ah1HxCl/Y/FSaeB73WWtbp5/ssXkRe&#10;bFPLs2bbiX5kR/49tfcvwl/Zd/4VL4qm1k/FX4meMzLZy2p0zxd4j+32K7tv73yvKX978v3v9t60&#10;2/Zu8I3nwStPhdcpe3/hy3VvIu5pEW9gl81pVuIpUVdsqO25XVKAPNP24PjB8NfCSeCvBXxQ1SLS&#10;/CviC8e61XdBcT+ba2q70i2wIzfPO8P/AAFHqv8Ase+IPBH7S37OVloOr22l/EXTPDGoy6X/AMTi&#10;z+1JLFAzfZLhkuE3bnt2i+8u779e5+E/hjaeFtduvEEmr6v4h1u60+10uXUNWeLe0UBbb8sUSLuZ&#10;pXdvl+9/dqzo/wAMbDQfiN4g8ZWF/ew3evWtrb31j5qm1d4N+y4Vdm7zdjbPvbdqr8tAHz3+zf8A&#10;AT4ZXnjb4tTy/DnwlNNo3jeWLTpW0W1drJVt7dkSL5P3Wx/m+WvFf2efDmp63dXqv+yj4V+IuiT+&#10;MNUil8eanqGlrcJF/aUu9/IniadvK+b5N3zbPlr7u8D/AAt0/wACap4qvrG8u55fEerNq94l2ysq&#10;Ssipti2qvy/Kn3t1eGSfsEaVFeahPpHxo+MHhi1v76e/fTtB8UJaWkUssryy+VElv8vzM1AH1UiL&#10;Ciqq7EX5VRaKp6bp62FnDbGaa58qJU864fe7bf4mb+9RQBz+s+P/AA14e8S6V4e1bXLTTda1RWfT&#10;7G5k8qW82/f8rd95vn+6vzV1i4cfK2a8L/aP1Tw/qujWXhDU/hze/E7VdW817PRLawRootq7fNlu&#10;pdsVqvzqu/fu+f5N1Q/s9fDv4g/D+y1BfFXiWKbQrpmbTvDe6W/l0ZN/yp/aUrLLOu3++ny/wvtW&#10;tPYxdPm5uWRPN7x9BCua8KvLcf2x5svnbdRlRd7b9i/J8tdNXM+C/va9/wBhaf8A9krMo6aiiigA&#10;ooooAKKKKACiiigAooooAKKKKACiiigAooooAKKKKACiiigAooooAKKKKACiiigAooooAKKKKACi&#10;iigAooooAKKKKACiiigAooooAKKKKACiiigAooooAKKKKACiiigAooooAKKKKACiiigAooooAKKK&#10;KACiiigAooooAKKKKACiiigAooooAKKKKACiiigAooooAKKKKACiiigArmfBf3te/wCwtP8A+yUU&#10;UAdNRRRQAUUUUAFFFFABRRRQAUUUUAFFFFABRRRQAUUUUAFFFFABRRRQAUUUUAFFFFABRRRQAUUU&#10;UAFFFFABRRRQAUUUUAFFFFABRRRQAUUUUAFFFFABRRRQAUUUUAFFFFABRRRQAUUUUAFFFFABRRRQ&#10;AUUUUAFFFFABRRRQAUUUUAFFFFABRRRQAUUUUAFFFFABRRRQAUUUUAFFFFAH/9lQSwMEFAAGAAgA&#10;AAAhAHFCVcThAAAACwEAAA8AAABkcnMvZG93bnJldi54bWxMj0FLw0AQhe+C/2EZwZvdrJrYxmxK&#10;KeqpCLaC9DZNpklodjdkt0n6752e9DQzvMeb72XLybRioN43zmpQswgE2cKVja00fO/eH+YgfEBb&#10;YussabiQh2V+e5NhWrrRftGwDZXgEOtT1FCH0KVS+qImg37mOrKsHV1vMPDZV7LsceRw08rHKEqk&#10;wcbyhxo7WtdUnLZno+FjxHH1pN6Gzem4vux38efPRpHW93fT6hVEoCn8meGKz+iQM9PBnW3pRash&#10;fn5hp4Yk4nnVVbLgcgfeYhUvQOaZ/N8h/wU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LTxAsWEDAAAdCQAADgAAAAAAAAAAAAAAAAA8AgAAZHJzL2Uyb0RvYy54bWxQ&#10;SwECLQAKAAAAAAAAACEAFYESG/ACAQDwAgEAFQAAAAAAAAAAAAAAAADJBQAAZHJzL21lZGlhL2lt&#10;YWdlMS5qcGVnUEsBAi0AFAAGAAgAAAAhAHFCVcThAAAACwEAAA8AAAAAAAAAAAAAAAAA7AgBAGRy&#10;cy9kb3ducmV2LnhtbFBLAQItABQABgAIAAAAIQBYYLMbugAAACIBAAAZAAAAAAAAAAAAAAAAAPoJ&#10;AQBkcnMvX3JlbHMvZTJvRG9jLnhtbC5yZWxzUEsFBgAAAAAGAAYAfQEAAOsKAQAAAA==&#10;">
                <v:shape id="Graphic 4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OdxQAAANsAAAAPAAAAZHJzL2Rvd25yZXYueG1sRI/RasJA&#10;FETfC/2H5Qq+iG6Uk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CMpZOd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8" o:spid="_x0000_s1028" type="#_x0000_t75" style="position:absolute;left:5207;top:3155;width:41344;height:2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U+vgAAANsAAAAPAAAAZHJzL2Rvd25yZXYueG1sRE/LisIw&#10;FN0P+A/hCrMbU6U+qEYRRXQ3jIrrS3Nto81NSaJ2/t4sBmZ5OO/FqrONeJIPxrGC4SADQVw6bbhS&#10;cD7tvmYgQkTW2DgmBb8UYLXsfSyw0O7FP/Q8xkqkEA4FKqhjbAspQ1mTxTBwLXHirs5bjAn6SmqP&#10;rxRuGznKsom0aDg11NjSpqbyfnxYBdLT5bbP/X48PhvznU+8tNupUp/9bj0HEamL/+I/90EryNPY&#10;9CX9ALl8AwAA//8DAFBLAQItABQABgAIAAAAIQDb4fbL7gAAAIUBAAATAAAAAAAAAAAAAAAAAAAA&#10;AABbQ29udGVudF9UeXBlc10ueG1sUEsBAi0AFAAGAAgAAAAhAFr0LFu/AAAAFQEAAAsAAAAAAAAA&#10;AAAAAAAAHwEAAF9yZWxzLy5yZWxzUEsBAi0AFAAGAAgAAAAhAEREFT6+AAAA2wAAAA8AAAAAAAAA&#10;AAAAAAAABwIAAGRycy9kb3ducmV2LnhtbFBLBQYAAAAAAwADALcAAADyAg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33C333FD" w14:textId="77777777" w:rsidR="00E014A9" w:rsidRDefault="00E014A9">
      <w:pPr>
        <w:pStyle w:val="BodyText"/>
        <w:rPr>
          <w:b/>
        </w:rPr>
      </w:pPr>
    </w:p>
    <w:p w14:paraId="62AE51B7" w14:textId="77777777" w:rsidR="00E014A9" w:rsidRDefault="00E014A9">
      <w:pPr>
        <w:pStyle w:val="BodyText"/>
        <w:rPr>
          <w:b/>
        </w:rPr>
      </w:pPr>
    </w:p>
    <w:p w14:paraId="5481CD65" w14:textId="77777777" w:rsidR="00E014A9" w:rsidRDefault="00E014A9">
      <w:pPr>
        <w:pStyle w:val="BodyText"/>
        <w:rPr>
          <w:b/>
        </w:rPr>
      </w:pPr>
    </w:p>
    <w:p w14:paraId="12B17575" w14:textId="77777777" w:rsidR="00E014A9" w:rsidRDefault="00E014A9">
      <w:pPr>
        <w:pStyle w:val="BodyText"/>
        <w:rPr>
          <w:b/>
        </w:rPr>
      </w:pPr>
    </w:p>
    <w:p w14:paraId="3CF3D435" w14:textId="77777777" w:rsidR="00E014A9" w:rsidRDefault="00E014A9">
      <w:pPr>
        <w:pStyle w:val="BodyText"/>
        <w:rPr>
          <w:b/>
        </w:rPr>
      </w:pPr>
    </w:p>
    <w:p w14:paraId="7120D2C3" w14:textId="77777777" w:rsidR="00E014A9" w:rsidRDefault="00E014A9">
      <w:pPr>
        <w:pStyle w:val="BodyText"/>
        <w:rPr>
          <w:b/>
        </w:rPr>
      </w:pPr>
    </w:p>
    <w:p w14:paraId="1342770F" w14:textId="77777777" w:rsidR="00E014A9" w:rsidRDefault="00E014A9">
      <w:pPr>
        <w:pStyle w:val="BodyText"/>
        <w:rPr>
          <w:b/>
        </w:rPr>
      </w:pPr>
    </w:p>
    <w:p w14:paraId="77DE236F" w14:textId="77777777" w:rsidR="00E014A9" w:rsidRDefault="00E014A9">
      <w:pPr>
        <w:pStyle w:val="BodyText"/>
        <w:rPr>
          <w:b/>
        </w:rPr>
      </w:pPr>
    </w:p>
    <w:p w14:paraId="200240E1" w14:textId="77777777" w:rsidR="00E014A9" w:rsidRDefault="00E014A9">
      <w:pPr>
        <w:pStyle w:val="BodyText"/>
        <w:rPr>
          <w:b/>
        </w:rPr>
      </w:pPr>
    </w:p>
    <w:p w14:paraId="117FAC6B" w14:textId="77777777" w:rsidR="00E014A9" w:rsidRDefault="00E014A9">
      <w:pPr>
        <w:pStyle w:val="BodyText"/>
        <w:rPr>
          <w:b/>
        </w:rPr>
      </w:pPr>
    </w:p>
    <w:p w14:paraId="6A062C95" w14:textId="77777777" w:rsidR="00E014A9" w:rsidRDefault="00E014A9">
      <w:pPr>
        <w:pStyle w:val="BodyText"/>
        <w:rPr>
          <w:b/>
        </w:rPr>
      </w:pPr>
    </w:p>
    <w:p w14:paraId="09E93450" w14:textId="77777777" w:rsidR="00E014A9" w:rsidRDefault="00E014A9">
      <w:pPr>
        <w:pStyle w:val="BodyText"/>
        <w:rPr>
          <w:b/>
        </w:rPr>
      </w:pPr>
    </w:p>
    <w:p w14:paraId="52888EEB" w14:textId="77777777" w:rsidR="00E014A9" w:rsidRDefault="00E014A9">
      <w:pPr>
        <w:pStyle w:val="BodyText"/>
        <w:rPr>
          <w:b/>
        </w:rPr>
      </w:pPr>
    </w:p>
    <w:p w14:paraId="5BDFAD81" w14:textId="77777777" w:rsidR="00E014A9" w:rsidRDefault="00E014A9">
      <w:pPr>
        <w:pStyle w:val="BodyText"/>
        <w:rPr>
          <w:b/>
        </w:rPr>
      </w:pPr>
    </w:p>
    <w:p w14:paraId="2F10096D" w14:textId="77777777" w:rsidR="00E014A9" w:rsidRDefault="00E014A9">
      <w:pPr>
        <w:pStyle w:val="BodyText"/>
        <w:rPr>
          <w:b/>
        </w:rPr>
      </w:pPr>
    </w:p>
    <w:p w14:paraId="15467317" w14:textId="77777777" w:rsidR="00E014A9" w:rsidRDefault="00E014A9">
      <w:pPr>
        <w:pStyle w:val="BodyText"/>
        <w:rPr>
          <w:b/>
        </w:rPr>
      </w:pPr>
    </w:p>
    <w:p w14:paraId="4ABA00B0" w14:textId="77777777" w:rsidR="00E014A9" w:rsidRDefault="00E014A9">
      <w:pPr>
        <w:pStyle w:val="BodyText"/>
        <w:spacing w:before="11"/>
        <w:rPr>
          <w:b/>
        </w:rPr>
      </w:pPr>
    </w:p>
    <w:p w14:paraId="5CB936C7" w14:textId="77777777" w:rsidR="00E014A9" w:rsidRDefault="00BD3C9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Matrices:</w:t>
      </w:r>
    </w:p>
    <w:p w14:paraId="48775E23" w14:textId="77777777" w:rsidR="00E014A9" w:rsidRDefault="00BD3C90">
      <w:pPr>
        <w:pStyle w:val="BodyText"/>
        <w:spacing w:before="176" w:line="396" w:lineRule="auto"/>
        <w:ind w:left="1008" w:right="7636"/>
      </w:pPr>
      <w:r>
        <w:rPr>
          <w:spacing w:val="-6"/>
        </w:rPr>
        <w:t>m&lt;-matrix(</w:t>
      </w:r>
      <w:proofErr w:type="gramStart"/>
      <w:r>
        <w:rPr>
          <w:spacing w:val="-6"/>
        </w:rPr>
        <w:t>c(</w:t>
      </w:r>
      <w:proofErr w:type="gramEnd"/>
      <w:r>
        <w:rPr>
          <w:spacing w:val="-6"/>
        </w:rPr>
        <w:t>1,2,3,4),</w:t>
      </w:r>
      <w:proofErr w:type="spellStart"/>
      <w:r>
        <w:rPr>
          <w:spacing w:val="-6"/>
        </w:rPr>
        <w:t>ncol</w:t>
      </w:r>
      <w:proofErr w:type="spellEnd"/>
      <w:r>
        <w:rPr>
          <w:spacing w:val="-6"/>
        </w:rPr>
        <w:t xml:space="preserve">=2) </w:t>
      </w:r>
      <w:r>
        <w:rPr>
          <w:spacing w:val="-2"/>
        </w:rPr>
        <w:t>print(m)</w:t>
      </w:r>
    </w:p>
    <w:p w14:paraId="2663497F" w14:textId="77777777" w:rsidR="00E014A9" w:rsidRDefault="00BD3C90">
      <w:pPr>
        <w:pStyle w:val="BodyText"/>
        <w:spacing w:before="13" w:line="391" w:lineRule="auto"/>
        <w:ind w:left="1008" w:right="7002"/>
      </w:pPr>
      <w:r>
        <w:rPr>
          <w:spacing w:val="-6"/>
        </w:rPr>
        <w:t>m&lt;-matrix(</w:t>
      </w:r>
      <w:proofErr w:type="gramStart"/>
      <w:r>
        <w:rPr>
          <w:spacing w:val="-6"/>
        </w:rPr>
        <w:t>c(</w:t>
      </w:r>
      <w:proofErr w:type="gramEnd"/>
      <w:r>
        <w:rPr>
          <w:spacing w:val="-6"/>
        </w:rPr>
        <w:t>1,2,3,4,5,6),</w:t>
      </w:r>
      <w:proofErr w:type="spellStart"/>
      <w:r>
        <w:rPr>
          <w:spacing w:val="-6"/>
        </w:rPr>
        <w:t>nrow</w:t>
      </w:r>
      <w:proofErr w:type="spellEnd"/>
      <w:r>
        <w:rPr>
          <w:spacing w:val="-6"/>
        </w:rPr>
        <w:t xml:space="preserve">=3) </w:t>
      </w:r>
      <w:r>
        <w:rPr>
          <w:spacing w:val="-2"/>
        </w:rPr>
        <w:t>print(m)</w:t>
      </w:r>
    </w:p>
    <w:p w14:paraId="4A074C60" w14:textId="77777777" w:rsidR="00E014A9" w:rsidRDefault="00BD3C90">
      <w:pPr>
        <w:pStyle w:val="BodyText"/>
        <w:spacing w:before="10"/>
        <w:ind w:left="1008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m[1,])</w:t>
      </w:r>
    </w:p>
    <w:p w14:paraId="1509E468" w14:textId="77777777" w:rsidR="00E014A9" w:rsidRDefault="00BD3C90">
      <w:pPr>
        <w:pStyle w:val="BodyText"/>
        <w:spacing w:before="180"/>
        <w:ind w:left="1008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m[1,])</w:t>
      </w:r>
    </w:p>
    <w:p w14:paraId="378C21FA" w14:textId="77777777" w:rsidR="00E014A9" w:rsidRDefault="00BD3C90">
      <w:pPr>
        <w:pStyle w:val="BodyText"/>
        <w:spacing w:before="180" w:line="396" w:lineRule="auto"/>
        <w:ind w:left="1008" w:right="2566"/>
      </w:pPr>
      <w:proofErr w:type="spellStart"/>
      <w:proofErr w:type="gramStart"/>
      <w:r>
        <w:t>thismatrix</w:t>
      </w:r>
      <w:proofErr w:type="spellEnd"/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matrix(c("apple",</w:t>
      </w:r>
      <w:r>
        <w:rPr>
          <w:spacing w:val="-8"/>
        </w:rPr>
        <w:t xml:space="preserve"> </w:t>
      </w:r>
      <w:r>
        <w:t>"banana",</w:t>
      </w:r>
      <w:r>
        <w:rPr>
          <w:spacing w:val="-6"/>
        </w:rPr>
        <w:t xml:space="preserve"> </w:t>
      </w:r>
      <w:r>
        <w:t>"</w:t>
      </w:r>
      <w:proofErr w:type="spellStart"/>
      <w:r>
        <w:t>cherry","orange</w:t>
      </w:r>
      <w:proofErr w:type="spellEnd"/>
      <w:r>
        <w:t>"),</w:t>
      </w:r>
      <w:r>
        <w:rPr>
          <w:spacing w:val="-9"/>
        </w:rPr>
        <w:t xml:space="preserve"> </w:t>
      </w:r>
      <w:proofErr w:type="spellStart"/>
      <w:r>
        <w:t>nrow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2,</w:t>
      </w:r>
      <w:r>
        <w:rPr>
          <w:spacing w:val="-12"/>
        </w:rPr>
        <w:t xml:space="preserve"> </w:t>
      </w:r>
      <w:proofErr w:type="spellStart"/>
      <w:r>
        <w:t>ncol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2) for (rows in 1:nrow(</w:t>
      </w:r>
      <w:proofErr w:type="spellStart"/>
      <w:r>
        <w:t>thismatrix</w:t>
      </w:r>
      <w:proofErr w:type="spellEnd"/>
      <w:r>
        <w:t>)) {</w:t>
      </w:r>
    </w:p>
    <w:p w14:paraId="16005681" w14:textId="77777777" w:rsidR="00E014A9" w:rsidRDefault="00BD3C90">
      <w:pPr>
        <w:pStyle w:val="BodyText"/>
        <w:spacing w:before="11"/>
        <w:ind w:left="1128"/>
      </w:pPr>
      <w:proofErr w:type="gramStart"/>
      <w:r>
        <w:t>for</w:t>
      </w:r>
      <w:proofErr w:type="gramEnd"/>
      <w:r>
        <w:rPr>
          <w:spacing w:val="-15"/>
        </w:rPr>
        <w:t xml:space="preserve"> </w:t>
      </w:r>
      <w:r>
        <w:t>(columns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1:ncol(</w:t>
      </w:r>
      <w:proofErr w:type="spellStart"/>
      <w:r>
        <w:t>thismatrix</w:t>
      </w:r>
      <w:proofErr w:type="spellEnd"/>
      <w:r>
        <w:t>))</w:t>
      </w:r>
      <w:r>
        <w:rPr>
          <w:spacing w:val="-1"/>
        </w:rPr>
        <w:t xml:space="preserve"> </w:t>
      </w:r>
      <w:r>
        <w:t>{</w:t>
      </w:r>
      <w:r>
        <w:rPr>
          <w:spacing w:val="-11"/>
        </w:rPr>
        <w:t xml:space="preserve"> </w:t>
      </w:r>
      <w:r>
        <w:t>print(</w:t>
      </w:r>
      <w:proofErr w:type="spellStart"/>
      <w:r>
        <w:t>thismatrix</w:t>
      </w:r>
      <w:proofErr w:type="spellEnd"/>
      <w:r>
        <w:t>[rows,</w:t>
      </w:r>
      <w:r>
        <w:rPr>
          <w:spacing w:val="-2"/>
        </w:rPr>
        <w:t xml:space="preserve"> columns])</w:t>
      </w:r>
    </w:p>
    <w:p w14:paraId="26034ECF" w14:textId="77777777" w:rsidR="00E014A9" w:rsidRDefault="00BD3C90">
      <w:pPr>
        <w:spacing w:before="175"/>
        <w:ind w:left="1128"/>
        <w:rPr>
          <w:sz w:val="24"/>
        </w:rPr>
      </w:pPr>
      <w:r>
        <w:rPr>
          <w:spacing w:val="-10"/>
          <w:sz w:val="24"/>
        </w:rPr>
        <w:t>}</w:t>
      </w:r>
    </w:p>
    <w:p w14:paraId="67F31AA9" w14:textId="77777777" w:rsidR="00E014A9" w:rsidRDefault="00BD3C90">
      <w:pPr>
        <w:spacing w:before="180"/>
        <w:ind w:left="1008"/>
        <w:rPr>
          <w:sz w:val="24"/>
        </w:rPr>
      </w:pPr>
      <w:r>
        <w:rPr>
          <w:spacing w:val="-10"/>
          <w:sz w:val="24"/>
        </w:rPr>
        <w:t>}</w:t>
      </w:r>
    </w:p>
    <w:p w14:paraId="7452BFD3" w14:textId="77777777" w:rsidR="00E014A9" w:rsidRDefault="00E014A9">
      <w:pPr>
        <w:rPr>
          <w:sz w:val="24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595FA37" w14:textId="77777777" w:rsidR="00E014A9" w:rsidRDefault="00BD3C90">
      <w:pPr>
        <w:spacing w:before="64"/>
        <w:ind w:left="287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3392" behindDoc="1" locked="0" layoutInCell="1" allowOverlap="1" wp14:anchorId="008976EA" wp14:editId="34A39B7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762758" cy="2092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DC70F75" id="Group 49" o:spid="_x0000_s1026" style="position:absolute;margin-left:27.35pt;margin-top:30.35pt;width:557.15pt;height:727.6pt;z-index:-25167308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48xaAwAAHQkAAA4AAABkcnMvZTJvRG9jLnhtbKRWbU/bMBD+Pmn/&#10;wcp3SBrWlkRt0US3Cmna0GA/wHWcxppje7bblH+/OyfpC91go0iES3w+P37uuTsmN9takg23Tmg1&#10;jQaXSUS4YroQajWNfjx+vriOiPNUFVRqxafRE3fRzez9u0ljcp7qSsuCWwJBlMsbM40q700ex45V&#10;vKbuUhuuYLHUtqYeXu0qLixtIHot4zRJRnGjbWGsZtw5+DpvF6NZiF+WnPlvZem4J3IaATYfnjY8&#10;l/iMZxOaryw1lWAdDPoGFDUVCg7dhZpTT8naipNQtWBWO136S6brWJelYDzcAW4zSJ7dZmH12oS7&#10;rPJmZXY0AbXPeHpzWPZ1s7DmwdxbYKIxK+AivOFdtqWt8S+gJNtA2dOOMr71hMHHcTIeXifDiDBY&#10;y9IPyTDtSGUVMH+yj1WfXtkZ9wfHR3AaAwJxew7ceRw8VNTwQK3LgYN7S0QxjYYgEUVr0OmikwR8&#10;CcQErx1NLnfA2Lkc7W5Kc7Z2fsF1oJtuvjjf6rLoLVr1Ftuq3rSgbtS1DLr2EQFd24iArpetrg31&#10;uA9xokmag3xV+3Theq03/FEHT79P2ijJRhgKkO4dpDp0RAGk2TgikP8D99YJ9uHBbweQpVdX2eB/&#10;MBzvOBsGXAnE3ev+BR52jlgEySDtaDsbwDgZZdAaAoZBOsgGr+Zj7/8ilC43QR9gHypQKpQKnpaG&#10;pua0FMVnISUm0tnV8lZasqHYUsNPB+nIzVjn59RVrV9Y2lECgsJybmsIraUunqAEGyi6aeR+ranl&#10;EZF3Coocm3Zv2N5Y9ob18laH1o7QlP649roUWD3hhDZu9wLdYzYxguXw27VSsE7ayOsjB3b5NSJs&#10;x1b9TzFqan+uzQV0fagIsRRS+KcwwYBhBKU294JhT8GXg44EmW870l1NV5wMQ/57H9yBdz0JsJTC&#10;9AlDu4MKDeLZ4PjDbduhNNdsXXPl2ylruQTUWrlKGAeNJuf1kkPDtHcFAGQw4T00TWOF8phlUIm3&#10;3LNQ+SUI5zu0qraP7BYC6D1OvMJfmiqMlHECOoAqvBoMh1CQ4Yh+BKXjUQpDqB1BaZKl2TDrpNZP&#10;MBQjtleCBqAGNEHYfavFWuhcOjZbKAEjIAsKCjMYrKMhf/gevPb/1cx+AwAA//8DAFBLAwQKAAAA&#10;AAAAACEAA3JzSgZWAAAGVgAAFQAAAGRycy9tZWRpYS9pbWFnZTEuanBlZ//Y/+AAEEpGSUYAAQEB&#10;AGAAYAAA/9sAQwADAgIDAgIDAwMDBAMDBAUIBQUEBAUKBwcGCAwKDAwLCgsLDQ4SEA0OEQ4LCxAW&#10;EBETFBUVFQwPFxgWFBgSFBUU/9sAQwEDBAQFBAUJBQUJFA0LDRQUFBQUFBQUFBQUFBQUFBQUFBQU&#10;FBQUFBQUFBQUFBQUFBQUFBQUFBQUFBQUFBQUFBQU/8AAEQgBSAG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xr+0+2JZ+fF9q8rzVh3fPt&#10;+7u2/wB2tGvnj9p//hV3kaIvjj+0P+Et/f8A/CN/8Ix9o/t7zdnz/Y/sv73/AL6/dfc31d/Zvj+L&#10;T2l6nj+Nf+Ef3u+jzapLF/byxb/lS9S1T7Lu2/xRNu/vfNurT2P7vm5g5ve5T3quG8U/GHwL4D1e&#10;30zxD4x0LQdSnVWitNT1OC3mlX/ZR23NXcuPlz/dr89/jsngPwl8UPGHjGLV/hV48luLzzdY8J+P&#10;PITVrV4IvKeKyuG3su/Ym2J4tn8St89PC0Y1ZcsgPu7Wdd0/QdIu9U1XUINN0y2jaWe+upVSKJF+&#10;87u3yqtY/hz4k+FfFmjT6r4e8S6Trek2vyXF9p95FcW8W1dzbmRtq/LXgf7SWq+H9Y8K/CO+8VWj&#10;WHw4utWt21i0u1VbSJGt3+zrcfw+Ukvlf7NcZocPw6b4y+KovgyujPo7+CLxNfTwnt+wtPv/ANC/&#10;1H7rzf8Aj4+589dVPCRt/eD7R9dDxhokemafrD65p6aZqTRJZ3TXSeTdNL/qlifdtff/AA7fvVFr&#10;fjzw54Ye6XV/ENhpTQW322dL68ii+z2+7Z5r7m+Vd3y7vu18d/8AC5PBXiT4C/A3w1o/iXT9V12L&#10;VdB8+xsZftEtrtdN/wBoRf8AVf8AbXbXqXi74b+HPiV+1olr4o0i0160g8HrcRWOoJvt2b7U673i&#10;b5Zf+Bq22nLBxhrV/vf+Shzc3wnvmh+MND8Q6DFrOlatZalo8qO66haTrLbui/ebevy1leCPi34K&#10;+JMl1H4T8XaJ4kltUVp4dH1GK68pW+5u8pm214h+094J8OfDz4GaTosFjLpXw1tddtX12x0/zdkW&#10;nNcM8vyJ83lea6bkT+Gut+E1z8CLbU7tfhZL4C/4SKSzbenhZrX7Q8Xyf61YPm27tn365/Y0vZ8y&#10;5veloTze9ynok3xP8H2fi+LwnP4o0eHxLL/qtFe/iW9f5N/ywbt/3fm+7VX4tfEzTPhR4Mute1KK&#10;W82utva2Np89xeXUr7IreL/ad/lr80NBsNV1eO6XUta+Beg+I11iWe81PxJeT2/iiK6iuNzu8svz&#10;btyfLs3RbfuV91/tCXPk+JvgrqF9IqaJF4ri+2O7bE3S2twlvv8A+27xf8C2V3VMDTpVIxlLm3D3&#10;pRL3/Cb/ABNsPgd4q8X+JdA0TQfEtrZ3WoWOjJK97DaxLFvSK6fenmv97d5TKtanhn4i+JdW+JGh&#10;aBeWunw6Ze+FE1qd4Ym85LppUV1RvN/1Xzf3P+B17D9/7tFed7SO3KUFNr5l1vx3+0v4e1m/1O1+&#10;GXhnxV4fnneLTtE07XfsWpwJv+WW4ln/AHDfKn3Iv71ejePPFPiPQfhvptoz2Nt4417ytKtUtGb7&#10;Ol5Knzum75tsS+bL/uxVEsPdx94OYw9b+O7+DvC3jjxrqGnz3nhDRLpbWxttMg829vXV/Kldd0qq&#10;y+a+xV+X/VPTfhF+1Lo3xX8Yy+Gp/CfivwPrv2V72Cy8WaV9ie8iR9rvF8zbtvy/99Vz/wC0z4Pj&#10;8K/so6h4e0a5ks4rJbC1t7t0811b7VEnmtu+8275q5T4R6P4g+Hn7RENj8WvFl34v8S6jpzW/hTX&#10;ms4rCyeL/W3VutvEm1J9yI/zs25UTb9yvUjh6MsPKp9r3iOaXMfX5jrxX43ftGaf8EdW0TTZ/Cfi&#10;vxZe6uk7W1p4W09b2ZVi2b2ZPNRv469q35FfK37TPhXxP4t+O/wvsPCHi7/hCdVax1Zk1b+yor/Y&#10;myLcnlS/L8396uDB0oVanLP4eWQSlLl909M+EHx00T4waDqt3a6drPhW90uXytQ0nxPZ/Yr6y+Te&#10;rypu+6yfNu3V0EPxd8EXOo6RpkXjHQn1DWYEuNMtU1GJpb2JvuvEm7dKv+0tcb4S+Ds/wx+H3i25&#10;1fxLd+LfFGs20sup63fRLF57LEyIqW6fLFEq/wACV5/+yV8CPAcXwW+FnitPCWnyeK/7Mtb9NbeL&#10;de+a1vs/4+PvbdjbfK3bVX+H5a1lRouMpfZ+EOaXunvfjH4reDPA1xZWviXxVonh++vP+PW21PUY&#10;rd5/9xZWXdW3reu6b4b0i61TUtRtNN0y3i82W+u51iiiT+8zt8qrXxtP/wAKX/4Wv8ZP+F0/2B/w&#10;kf8AaafZv+Ex8jf/AGd9lT7P9i835tv+t/1XzbqxZ5tGT4FfAi28cNOnwxn1yX7S+rbvK+xqlw+m&#10;pe+b/wAsv9V9/wCX7laRwEJcvvf1/dH7Q+yvDnxJ8J+Mlh/4R/xNpOtpLE1wr6dfRXG6JX2O/wAr&#10;fd3/AC7v71Qf8Le8DpcaPa/8JjoCXGs/8gyH+04N9/8ANt/0dd3735vl+Wvm/wCC9n8Mk/ae8Sz/&#10;AAus9Gh0SXwvEt1L4eiVbKW4W4/gaL90zbdu7Z/wL5q2P2WPgR8PtX+E3hTxHfeFbS88RJO1+us3&#10;G975JY7h9myf76r8n+qVtn+z81TUwtOkuaXMKMpSPevGnxY8G/DeW1XxZ4s0Tw210jPBFq2oxWvm&#10;7fv7fNZd33lrS1LxZoujWlpPqOrWdjb3u7ynuJ1RZdqNK2zd975Fd/8AdWvkb9o3xJ8PPEHxI8W6&#10;d4hb4Z+H9V0Gxt0a+8eaOmpX2ooyO6JZRNcW7Kif30aXezfdXb82Z8PtM8P/ABj+CP7NelaleW3i&#10;TT4rxbfULRJ1uEaWLT7hvs9x/wCO7onrelgIzpxlL3f+GuHtPe5T7CtPiZ4Qv5beK28UaPczXVj/&#10;AGrAkOoRM0tn/wA/CfN80X+392q118VvB1vBdXMvi7RIbSz8r7VM+oxIkHm/6re275d+5dv96vjn&#10;wx8N9B8M6P4a1XT9Pgh1C8/4Si3lu9qeb5CLcLFbo38MCbE2xfcWqT/ATwTYeHLvbodtN5Xwz/tW&#10;X7REkv2q6bf/AKVcbv8AWyp8+13+7/BWssFh4y+OQc0j6y+Mvxg03wHo13p+n+MfBeg+OLiBX0y0&#10;8X6mtrby/P8AfdVbzWX733K7TUNZsdC0qxudY1CytPtDRW6yyyrFFLO/3FTcfm3N91a+fP2nPh14&#10;Y179mfUPEup+HtJv/EFlocH2bVruwilu7f7n3JXTctan7VWjQa78KPBulXySvaXviTSbedIp2id0&#10;aVVb51ZGX/gFcscPTlGPvfFLlDmlE9n8NfEHwz4wutQg8PeIdL12XTZfKvodPvIrh7WX+5Ltb5G+&#10;VvvVn6x8WPBXh3WptD1PxboVhrMEBup9PuNRiiuUiVd7ytFu3Ku35t1eO+G/hx4a+F37Vmn2XhHQ&#10;9N8P2l54PunuodMtUt0ldbqLY7ov3m+f79fM/i3/AIUrqX7N3j3+3oNCvPjFPJqTzpdxLca6mo+a&#10;+zb8vn+UmxP9nYnz/LvrWjgo1J+5KXKOVTlP0tiuYLqBJ4pFkhkXcrr8ysteKeIfj0fCXhzxl4z1&#10;DTbm+8JaNqK6bp1tpMXm3t/Kr+VK67pVR1819ir/ANMnrW8W+JLzRfg9oun6PKqeJdctrXStKd/4&#10;biVP9b/2yTfL/wAArzv9qrwxB4M/ZRm0bT9Q/sq3sJdNt4tQuNr+Rtuov9Iff97+826scPhoSrxp&#10;S+1IUpe77p1vwk/ac/4Wr4n/ALDf4YfEPwh+4e4/tHxToX2K0+X+DzfNf5q9M0rxloOv6Xdajpmu&#10;abeWNlJLFeXdveRSxQNF/rUd1bajp/F/drwr9nHxVPL4hu7HV/2j/D3xguLiD/Q9J0yzsLWa3Zfm&#10;d/8ARXZm+WvMvjikOm/FnX9T0aK5/wCFWyz2tr8SktP+Pdpd/wAjKv8Au7PtTp/yydN38e1/VI1a&#10;0oxlyj5pRjzH1ve/Enwjp0EMl34o0m1t57F9Tila/iVHtV277hW3f6pdyfP9351rZ8NeJNK8W6Nb&#10;6poeq22safOm+K90+4WWF/8Addflavkz9oCf4ZXv7THwwb4hz6EnhKXw9qLWv9syounyy+bbvFu3&#10;fumXbvZd/wAv3f4tldx+ybD4a/tr4nz+AooofAU+uKuk/wBn7fsLOtvElw9qq/L5Xm/3Pl+Ws6uD&#10;jCn7T7XLf9BRlf3T6XHSvnv4u/Hvx18N9YupNN+D2reJ/BWlx+bqPiGLVrW3lRVTfK0Fq372fYv+&#10;7ubctfQma+Vviz8a/B3i3x1qnw11Xx1pPg/w7pqRJrt3qOrQWtxes/z/AGWDzX3Ku3/Wy/3H2J83&#10;zLz4SPPL3o80Y/EOXun0H/wmulQ+Cv8AhLZ7lbbRfsP9pNcTLt2QbN+9v+A15z8Gfib4v+Ig1XxV&#10;rnh+y8J/D+WBJdF+3XTf2hLF8zPdXC/6qKJ02bU++vz76pftNrY3X7MXiMaUsdzoiadFLstP3sT2&#10;aOjvt2/eXylevWtOk0/V/DlusHkXOmXVsm1E+aJ4mT/0HbV8kKVPnUfikV7x5/4H+LVr8SPiRqdt&#10;4d8WeCfEnhK30yJ9mjaj9q1Zbre+5pVV2RYNuzb/ABbt1Vvin8YdM0HV7Hw/ofjPwZYeMH1C1il0&#10;nxJqao7QPKu9UiVvN810/wBV/Durkfhx4A8OfD39q7xLp3hjw9pvhuyl8KWcr2+mWcVvC7fapfn2&#10;RIvzVR/a/wDh34Wh0nw54sXw5pKeKG8W6DF/bf2GL7bt/tCJdv2jbv8Au/7VaqjTlXjH7Mohze6e&#10;t/F/W/HXh/w/FqXgLQdN8T6hbz77nSdRvPs73Vvt+dIJfupLu2ff+WtL4ZfETTfi14PsvEOmRTW0&#10;VxuSeyu02XFrOj7JbeVf4XRldWrsv4P+AV4R+y87Xms/Fe+s5Vm8P3Xi24/s50b5PliiS42/9t1l&#10;rKMYypyl/KB7yFBr5z+J37YWlfDvxvrHhVfAHj/xJLpMSPeaj4b0VL20gVl3/O/m/L8v95a9Wtvi&#10;v4YufiJe+BYtT3+J7OzS9nsRBL8kDfdfft2/+PV8k/FDwb8T/EHxe+NN98PvGNzpVpZLp39o6DY6&#10;fA93qK/ZfnSC6lV/Il8rcqfJ9/ZWmCw0Kspe393+XmJlKX2T6O+IPxaeH4A6n8RPAstpqW7Tlv8A&#10;Tnvone3lVtn313o33P8AaWpfDHjvxHqHxr17wrd21lBotjoVhqUU0MTfaGuJ5ZUZWbf9391/c/4F&#10;Wh8CNZ8K618I/DT+DtyeHYrNLS2im/1sHlfunilT+GVGXay/3q9J6/drCpKNPmp8oo80vePEPhf8&#10;WfE8PxAu/AfxD8P22ieIJY5bvSNW0ydpdM1eBX+fyt3zxSpuTdE/+0y/LXuVeA/Hh/tPxZ+DFnYv&#10;v1tfEUt0qRP862a2sv2h2/2fnRP+BpXvpfilWpxjGMo+7zFx/lHfhRS7jRXPaX8w+UznsLQXqXfk&#10;RfavK8pZtvz7fvbd3935a1aKK1ERk+1cHrfwd8EeJPENv4h1Xwd4f1PxBA0TRate6ZBLdxbPubZW&#10;Td8v8Nd7RWcZSj70ZAYWtaHYeItJu9N1Wxg1LTbqJop7O7iWWKVW+8jo3ystUvCfw88OeANNfT/D&#10;Wg6X4d0923taaTZxWsTN/e2xIvzV1VFXzS5fiA4LSvhT4K0RbgWHhDRLEz3y6hKlvplvF5t0nzJc&#10;NtX5pV/v/erof7B03+2v7X+wwf2l5HkfbvIXzvK3btm772zd/DW5XgP7V+h33irTPh/4dsfE+v8A&#10;g9db8UQWVzqPhzUWsrtIvs9w+xXX/aRKvmlL4pAe5XVrBewNBcxrNFIu1kddytXI+CfhD4J+Hz3E&#10;/hrwhoXh64uE2zzaTpcFq8q/3WaJF3Uz4U/D1vhn4Q0/w+/iXxD4w+ytKyar4n1D7bfS723fPLsX&#10;dt3bV/2a701HNKGnN7oHC6p8I/BOveJbfxNqfhDQr/xBBt8rVrvTopbuLb9zZKy7l21Y8e+AdG+J&#10;fhfU/D+vW32nTL+LypUT5XT+46N/C6t8ytXkT+LfiZoX7RvgLwzreuaLN4f16w1a6bTdH0eSB4vI&#10;8rylluJZ5Wl2b/vKkG7+7/CsH7XPwXu/FnhLXfGGnfEr4g+Cb7w9oV1LBZeE9dayspWiR5VeWJU+&#10;dv4Pvr8tPmlGXNzB7p6p8JfAOr/Djw02i6r4u1TxmsU7/Y77WUX7XFb/AMEUsq/61k/56t8zV6CR&#10;XOeCGkl8G6FJJJ5ssunwO8rfMzv5S/PXRk4pSlzS5pB8Iv8ADXBX/gk6r8SrLxLeXfnW+nWLwWFj&#10;5XyW8sr/AL243b/nZlVUX5fl+f8Av1498bvhlefGb9oPR/Dn/CxvHvgPTbXwtLqG3wXrj6b58v2p&#10;E+f5GVvlr6H0fSk0fS7SzSea8+zxLF9puG3TS7V27nb+JqIy5fhAh1vQNO8Q2L2epWMGpWsux3t7&#10;qJXiYq25flb/AGqg8Q+EtI8SJaLrOlWOqRWs6XUCX1qk/lSr9yVN/wB1l/vVL4jOsTeH9QXQZbaH&#10;W2gZbNr5Ga3SX+BnVfm2187/AA6m+L/wv+OugeDPGfxN0/4qaV4j066vGz4ei0m70nyNmx18h2Vo&#10;n37Pn/i2bf4qvmkB9UjFYF74e0y81q11SfT7abU7NWWC9eBWlgVvvqj/AHl3V83fFz4P6h4J+K3h&#10;X4g6f8UfiGz6v4wsLSfwzL4hb+xEil+V4ltVT7vy/c3V9YEZqObl+ECjc20V5A0EsSyxOuxkddyO&#10;tUdF0ax8O6RaafpVjbabplrEsUFnaRrFFEq/dVFX5VWtw9KB0ov7tgOI8X/Cjwf47ubK58ReFdE8&#10;Q3dl/wAes2qadFcPB/uNIjba5/42fDi++K/w71Hwvpusw6FcS7f9LuNMi1K32/3Jbef91Kv+w3+y&#10;1eq4pmyiNapCUZR+yHLE8F/Z+/Z2n+DkF1eaz4lXxbrU1qlhFNb6TBpdla2Su7pFFawfuk+Z2Zm/&#10;ir2bRNE0/wAPadFY6ZY22m2US7Yre0gWKJf91FrRTAqUnFFSvUqy5pfaDlj9k5PVfh34V1/xBp+v&#10;ar4Z0m/16w/489TurCKW6tf+uUrLuT/gNVtN+HfhfRGRtP8ADWk2YivZdST7LZxQ7bpl2PP8qf61&#10;1Ztz/erts0Ue0qfDzBynK/8ACDeH828H9i6b5Nv5vkQ/Y4tsXm/63b8vy79zbv726rB8IaA8TxNo&#10;Vg8TWf8AZjJ9jTa1r/zw+7/qv9j7tdFRRzS/mAwtS8P6VquhS6XfaZaXulSxeVLYzQK1u6f3djfL&#10;tpmp+HtP1iC0t77T7a8itZUuIFuIFlWKVPuOm77rr/C1dBTs0c0o/aA51fD2mDWU1X+zraTVVge3&#10;W+aBftCxM25k3fe2bv4a+a/Fv7GGr+Nfihrev6h8QbZPDusu0N5plv4UsE1CWzb79q+pbfN2fw/7&#10;vy19Zmm4BrWjiKlCXNGXxBKMZfEefzeADL8QNN8QXFy89rpenta6dp4i+W3lc/vbjdv+ZmRURfl+&#10;X5/79dJ4j8MaV4w0W60rXNJstb0ycfvbLULVJ4Zf95H+Vq36PlrKVSUpc3MB5x4Z+BXw78Daouq+&#10;HPAnhzRNTRXVb3TtKgtZlVvvfOqbq3LHwfo2l6VcabY6FYWmmXTSvPaRWqJFK8v+tZ0Vdrb9zbv7&#10;1dV1ox70c05e9KQe6eLa9+zn4Z1jx5oWqNY6XD4a0vQrrQ/+EWbTImspYpZYpfufdVV8r7uz+KvT&#10;dB0HTfDOi2umaLp9tpmn2qeVFY2MCxRRL/dVF+Va3OvWkLAClKrUlpKXuxD4R38NebeIf2fPhp4q&#10;1a41XWvh34U1TVbr5576+0W3uJZW/wBt2Tc1ek0yn7SUPhAyP7B09NGGlLaQf2f5H2f7Iq/uvK27&#10;dm3+7Xm/wi+Cc/wZ1TVrbR/E+pah4NlVP7M8M6giyppL7n3pBcfe8rZsRYm+7s+981exdaM0RqSj&#10;GUeb3ZAYR0HTDrL6wtjbR6pJElu98sS/aHiVt6pv+9s3fw1FrHh3T/E1pFBqWn2mpW8U8V3Et3Ak&#10;qLKj7kdd/wDErfMrV0tMo5pAeZ/GD4fav8S9ATRdK8X6p4Mill/0+40dU+1zwbfmiilb/UN9351r&#10;Z8BeCtK+GnhjT/D2g2f2TSrCLyol37/+BO7fMzN95mrsj0oFHtJSjy/ZDl97mOci8H6JbeI7jxBF&#10;pFjHrVxAlvLqaWq/a5Yl+6jy/eZf9mp7bw9pumX+o31rYwW97f7ftl3FGqy3G1Nqb2/i2r/eroKZ&#10;RzSA53RPC2keGbnUJdM0m00qbUblru6extVia6nf70su377/AO01dE/3KfRTA8V+F3wKXwV4w1Xx&#10;j4h8R6l4y8YX6vbrqeoqkUVna7932e1t0+WJflTd/fZN1ezmkzS0pVJTl7wRjyhRT6KY7hRWLqur&#10;Wmh2Et9f3UFjaWsbSz3FxIsUUSL95nZvurXP+Cfi74H+J1xdR+EfGegeKZbVVe5h0bU4LxoN33d/&#10;lO237r0CO6ooooAKK5Lxl4/8NfDzSl1PxV4j0nwxp7MsS3esX0VrEX/u7pXVd1O8I+OvD/j/AEhN&#10;U8N63YeI9KlZkW+0m6iurdmX7y74mZaAOrrxz4/f8jL8H/8Ascrf/wBJbqvY684+LvwX8GfH3wun&#10;h3x1pH9taIk63S2n2qe3/er91t8To38dAHoj/cryL9n/AOLuo/Gzwbq2s6n4Xn8J31hrF5pD6fdz&#10;tLL+4fZvbdEmzd/d210fwo+EXhf4LeCrXwj4M01tH8O2byvBZ/apbjY0rs7/ADSszfedv4q0vCnh&#10;yx8E6TDpulWa2ljulmZd7O7Su+93d2+Z2ZmZmdqAPjn4hftI6rf/ALRHg/xPb/Av4z3OleFYNW0+&#10;6ePwo7ea8+xEeDEu1k/dN8+5f4K+jPitrv8AwlX7MHi/Vf7Ov9L+3+Fr24/s/VoPs93b7rd22Sp/&#10;C6/3a9lrwv4yfsgfCX9oPxBZav8AEHwmfEOoWcH2WCY6neW/lRbt2zZBKi/xUAeo+AP+RD8M/wDY&#10;Otf/AEUldHWbYWdvptjb2cC+TFbxLDEn3tqr8q1pUAePT/8AJ21r/wBiXL/6WpWv8afiDqPwo+Gf&#10;iXxjp/h258U3ek2r3SaNaSMj3Gz7/wA6o+35fm+633a5340fsnfC79o3U9N1H4h+Gf8AhILvToGg&#10;tX/tC6t/KRm3Mn7iVN1dtf8AgDQ9c8Jp4VvrHztC+yrZNZCV9jQLs/dM+7cy/Ltb+9/FQBh+IPiR&#10;qumfA+78eaV4Yu9Y13+wl1S20HT1e4lnlaLeluu1dz/M/wDCteG/srfFaXWPEy2mufDH4p6b461u&#10;Dz9c8Y+K/Cn2CykeJd3kLL5reVAm5lii/wDZ3Zm+uIYVhiSOJVRFXaqJ9xauUAeOftH/APHl8Ov+&#10;x10v/wBDevY68Of9jD4Ov8X/APhaTeEP+K6+3f2l/a39o3X+v/v+V5vlf+OV7jQAUUUUAFFFFABR&#10;RRQAUUUUAFFFFABRRRQAUUUUAFFFFABRRRQAUlLRQAUUUUAFFFFABRRRQAUUUUAFFFFABRRRQAUU&#10;UUAFFFFAHnf7Q/8AyQT4i/8AYvX/AP6TvWN8JvhF4P8ABHgi1l8JeGtH8H3er6VbxXV3ommQWdxL&#10;+6+VmZV+Zl3O3zbq2f2h/wDkgnxF/wCxev8A/wBJ3rz39nz9pXwN8d/BtxpXwy8Swa14g0TSbdZ4&#10;rixureK3laLZFvaWJdy70f7u6gDC+GvhC08D/tf+JdM0+51i7t/+EIspd+sa1eapLv8Atsv/AC1u&#10;pZXX/cT5a+o6+I7D4c/td2XxauvHj3HwVGp3mmRaPPErav5PkRStLuVdm7f87fx7a9d/aP1vx9px&#10;+GsHgXW4NIu7/wAV2dprFpDBFcTX1h832hIllif7irvZvk2qjfNQB6l4y8AeGviHpS6Z4q8OaT4n&#10;09WWVbTWLGK6iD/3tsqMu6vNf2U9I0/w94J8UafpVjBpumWfi3WYbaxsoEhhgRbp/kRU+VVrsfi7&#10;8aPBnwC8Lp4i8daz/YuiPOtqt39lnuP3rfdXZEjt/DXA/sd+LdK8d/DXXvEuhX32/Q9X8Uatd2d2&#10;Imi82Jrp9rbGRWX/AIFQB9CUUUUAFFFFABXyv+3X4Ks9Y/Z9+JmuyahrqS2HhufyLSy1i6tbL+Pe&#10;0sEEqJPu3f8ALVXX5f8Aer6or5l/a2+HXxq+LvhbVPBXw7n8Bw+ENb0x7LU5fEbXyXqO/wDzweBW&#10;i27dv3loA+g/DH/Iu6P/ANecX/oC1r1478B7f4v6fpN3bfFlvBP2iDyotO/4Qv7Zs8pV+bzftX8X&#10;+5XsVABRRRQAUUUUAfAP7dHgH4Zw+KbrXte+H/jW88a3thE1j8R7KW+TR/DTq+yKWe4il2wLE373&#10;iBvvf7VfbnhTzP8AhF9H8+9XVZns4t+oRfduW2L+9X/e+9Xhfxv8JftDeMtZ13w/4Y8Q/D7Svh1q&#10;9v8AZXvtQs7yfW7OKVNsvlRL+4lb72zfXuXgnw5beCfBuieHrORpbTSbOKyid/vssS7P/ZaAOkoo&#10;ooAKKKKACiiigAooooAKKKKACiiigAooooAKKKKACiiigAooooAKKKKACiiigAooooAKKKKACiii&#10;gAooooAKKKKACiiigDjfiN4tfwJ4H8QeJUtPt50bT59Qa38zZ5vlIz7N21tv3a89+Bvxd+I3j621&#10;bUPH/wAKv+FZaVFaxXdhd/8ACR22r/bEbcz/ACwIrRbF2/e/v12H7Q//ACQT4i/9i9f/APpO9bfg&#10;mZYfAPh+WVlRF0y3Znf7q/uloA8Z8B/tieHPGPjuw8L3nhDxx4MGqTvFoureLtAl0/T9XdfnRLeV&#10;v4nRd6qyp8v+18tfR9fPujO/7RniTw740idLX4deHr9r3QEKfvdbulVolvf9iBdz+Uv3pfv/ACpt&#10;3+q+JPG3h7wm2nnxBr2m+HTqN0tlY/2neRW/2q4b7sUW9vnZv7q/NQBhfFzxT448GeFEvPBHgP8A&#10;4WRrbTrE2j/21b6X+6/il82Vdv8AwH/aqp8Bfipq/wAXPBUuqa94V/4QzW7XUbrTbzR/7RS/8iWC&#10;Xyn/AH6Kqt/wGvVa8b/Zm/5Frxn/ANjlrf8A6VvQB7JRRRQAUUUUAFeH/Gn9oOz+DeoWdi3grxr4&#10;51O6i897TwRob381rF93zZW3KqKzKy/f3fLXuFeSfFH4h3mha1pXhHw1bR6r4615XeztpX229nAn&#10;+tvbj/pkm5fk+87bVX+8oB0Hwy+Imh/F7wXp/irw1ctc6VeK/lebE0UsTq+14pUb5kdXRlZf9mu7&#10;rz34S/Du2+GXgu18OQ3kupXEMs91eX0yKj3VxPK0txKyr8q75XdttehUAFFFFABRRRQB5L8a/j74&#10;b+BdhpNx4gW9uZtU1CKwtrLT41kuJWZlXftd1/dLu+Zq9ar8zv2lvj5NrWk+LrrWfg78VYdWOrWV&#10;hp+o3fhZ00y1sIL+JtsUrS/fuGTd935m8pP4Eav0G8IeJv8AhMvB+j64+m6jor6japO2n63bfZ72&#10;13ru8qeLPyuv8S0AdXRRRQAUUUUAFFFFABRRRQAUUUUAFFFFABRRRQAUUUUAFFFFABRRRQAUUUUA&#10;FFFFABRRRQAUUUUAFFFFABRRRQAUUUUAFFFFAHBfFTwxfeNfhf4q8P2LQLfatpV1YwPcMyRK0sTI&#10;u/bu+X5q4D4HeGPjD/YWseH/AIxL4DuNHOnxafYJ4Oe/82VNrLL9oa4/2dm3Z/tV75RQB83eAP2A&#10;fgP8NfF+l+KPDfgL+zNc0ycXFnd/2xfymJ/7+2Wdlb/gS11/xy+DVt8ZZfA8d5HAi+H/ABJa659r&#10;uJWDweRvb90i/K7v9z5/uq7P95Ur2KigDzj4x/8ACzf+Ebh/4VT/AMIr/wAJL567v+Ev+1fZPI/i&#10;/wBR8+/7tYn7Ofgfxf8AD3wHdW3jqfRJvEupaxf6rcjw40v2JWnlaXZF5qq3/fVexUUAFFFeDftN&#10;33jhNG8G6H4D8XN4H1vXvEMWm/23/ZkF/wCVF5Usr/uJflb/AFX+zQB7zRXBfCHwx4p8JeB7LT/G&#10;fis+OPEUTytPrx0yLT/PVn3IvkRfKu1di/8AAa72gArwv4yfsgfCX9oPxBZav8QfCZ8Q6hZwfZYJ&#10;jqd5b+VFu3bNkEqL/FVK0+MHj6y+PHhLwTrnhjQtF0XXrTUr2OaLWJb29ZYNuzcvkRRRN8/zKjz/&#10;AO9/E2Z+1JoPxYTw/qvjHwH8X/8AhANP0TR7i7n0b/hGbO/+2SxIzbvPn+aL+792gD1X4UfCXwx8&#10;E/Bdp4T8H6Z/YnhyzeV4LT7VLcbGlfc/zyuzffZv4q7+ud8H3k+q+E9FvLlt93PZwSyvt27mZFZq&#10;6KgAor5m+Nln8U/Gfxp0fwd8PPis3w1tYvD0uq3j/wDCPWur/an+0LEn+v8Au/8Afde+aXaz2+k2&#10;kGo3f9oXcUSLPdeV5Rlfb877F+7u/u0AbtFc74ouNVtvD+oT6Lp8eqatFAz2tlLP5Cyy/wAKM/8A&#10;D/vV4L8PfiX8atC+LmheDPi1pHgx7bxBa3U+naj4Jurr9w9vsd4riK6+Ztyt99P7v+1QB7Z458Ca&#10;N8SdCbQ9esWvtMeeK4eLzXi+eJ1lRtyMrfeVa7Cvlj4j6V8XPAfxY8O+JV+L63ngXWfE1lpreC/+&#10;EXtV8q3n+XZ9s+eVvu19T0AFFFFABRRRQAUUUUAFFFFABRRRQAUUUUAFFFFABRRRQAUUUUAFFFFA&#10;BRRRQAUUUUAFFFFABRRRQAUUUUAFFFFABRRRQAUUUUAFFYuq6taaHYS31/dQWNpaxtLPcXEixRRI&#10;v3mdm+6tc/4J+Lvgf4nXF1H4R8Z6B4pltVV7mHRtTgvGg3fd3+U7bfuvQB3VFFFABRXJeMvH/hr4&#10;eaUup+KvEek+GNPZliW71i+itYi/93dK6rup3hHx14f8f6QmqeG9bsPEelSsyLfaTdRXVuzL95d8&#10;TMtAHV14z8fv+Rl+Dn/Y52//AKSXVezV5b8dfgpY/G7wzp2l3viLxD4WlsL5NQttT8MXy2d7FKqO&#10;vySsjbfldqAPT3fYm6vMPgb8cdG+PPhe+8Q6BZ6hY6fa6jcaXs1OJEd5YH2uybXb5a0/hZ8O2+GX&#10;g2x8Pt4j1/xb9laVk1bxTffbdQl3O7fPLsXdt3bV/wBmrPgfwPZfD3TLuzsbq6uBd3ct/dXV426W&#10;eeV90srH7v8A3yqrQB8b/Ef9un4IL+0/4C1hvGv+geGrXWdP1WU6VfDyLh/KVE2+Rub50f7u6vpr&#10;4q+J9P8AG37MXjDXNIuftmmaj4WvLq1uPIdPNRrV2R9rfMv/AAKvZK8F+On7MVt8e9VhkvviL8Qf&#10;Ctl9keyn0zwtrq2dldI2/d5sTRPub5tv+7QB6v4A/wCRD8M/9g61/wDRSV0dZWkaTFpGkWWnwszx&#10;WsC26M/3tqrtrVoA8en/AOTtrX/sS5f/AEtSt/4v/FTTfgj8Ntf8da/Z3t5pWjQfaLiHT1V7hl3b&#10;fkV2Rf4v71cV8bf2YdP+NPijTPEf/CeePfA2p2dm1l5vgvWl03zYmffsl/dMzfNXea74Ai8QeDLj&#10;wrfanqj2V1Zf2fPdpP8A6XPFt2Pul2/edPvN975n27aAKfir4v6Z4R+CmofEi8guf7Hs9H/th7d1&#10;23HleVv2f71fOn7Lf7Sfwp+Mfj6K+/4TWPxV8YdbsX/0GLT7+K10y1T961lavLAqbF/jl+9Ky7v7&#10;qL9fWFja6VZW9jaRLDa2sSxRIv3VVflRK1KAPHP2j/8Ajy+HX/Y66X/6G9ex18+6z+yZY678XYPH&#10;t38SviLefZ9TTV4vDEuvK+jxSr91EtWi+VP+BV9BUAFFFFABRRRQAUUUUAFFFFABRRRQAUUUUAFF&#10;FFABRRRQAUUUUAFFFFABRRRQAUUUUAFFFFABRRRQAUUUUAFFFFABRRRQAUUUUAed/tD/APJBPiL/&#10;ANi9f/8ApO9Y3wm+EXg/wR4ItZfCXhrR/B93q+lW8V1d6JpkFncS/uvlZmVfmZdzt826tn9of/kg&#10;nxF/7F6//wDSd689/Z8/aV8DfHfwbcaV8MvEsGteINE0m3WeK4sbq3it5Wi2Rb2liXcu9H+7uoAw&#10;vhr4QtPA/wC1/wCJdM0+51i7t/8AhCLKXfrGtXmqS7/tsv8Ay1upZXX/AHE+WvqOviOw+HP7Xdl8&#10;Wrrx49x8FRqd5pkWjzxK2r+T5EUrS7lXZu3/ADt/Htr139o/W/H2nH4aweBdbg0i7v8AxXZ2msWk&#10;MEVxNfWHzfaEiWWJ/uKu9m+TaqN81AHqXjLwB4a+IelLpnirw5pPifT1ZZVtNYsYrqIP/e2yoy7q&#10;81/ZT0jT/D3gnxRp+lWMGm6ZZ+LdZhtrGygSGGBFun+RFT5VWux+Lvxo8GfALwuniLx1rP8AYuiP&#10;Otqt39lnuP3rfdXZEjt/DXA/sd+LdK8d/DXXvEuhX32/Q9X8Uatd2d2Imi82Jrp9rbGRWX/gVAH0&#10;JRRRQAUUUUAFfK/7dfgqz1j9n34ma7JqGupLYeG5/ItLLWLq1sv497SwQSok+7d/y1V1+X/er6or&#10;5l/a2+HXxq+LvhbVPBXw7n8Bw+ENb0x7LU5fEbXyXqO//PB4FaLbt2/eWgD6D8Mf8i7o/wD15xf+&#10;gLWvXjvwHt/i/p+k3dt8WW8E/aIPKi07/hC/tmzylX5vN+1fxf7lexUAFFFFABRRRQB8XftpT6j8&#10;S/Cdxc2008Pg/wAL67p0WYX+TVNR+2xI3/bK3+df9qV/+mVfaNfFPxj/AOCZnwl8YaTqF34T8H2m&#10;m+LbzUYrqW+vtX1F0KtcK1x8vmuvzJv/AIf4/wCGvqnwT4M0v4e+FdN8L6DZ/YdB0i2Sys7fzWl8&#10;qJV2om5mZm/4FQB1tFFFABRRRQAUUUUAFFFFABRRRQAUUUUAFFFFABRRRQAUUUUAFFFFABRRRQAU&#10;UUUAFFFFABRRRQAUUUUAFFFFABRRRQAUUUUAcl4z8U23grwfq/iO+inntNJtJb2dLdVaV0iTc+3d&#10;t+b5a4L4G/tFQfGs6rKvgHx54GtNOgil+1eNNF/s+K6Vt/8Ax7t5r79uz5v95a6b9of/AJIJ8Rf+&#10;xev/AP0netvwTCs3gHw/FKqujaZbqyP91v3S0AeY/Dj9sH4PfGDxjceEPB3jrT9Z1+Jpf9FWOeJL&#10;jZ9/ypZUVZ/+2TN8vzfdr3evnAabZ/HX4geFbzRbSE+Bfh/qzXUWs+Up+338UTxfZ7L/AKYRb23y&#10;/wATJtTd8zV9H0Aeb/GD4rJ8IPDS65/wiPivxq7TrB/Zng7TPt96u7+Pyt6fJ8v3qb8F/jBY/Gnw&#10;YniKx0XXfD6i5nspdP8AElmtrexSxPsdZYlZtvzV6VXjf7M3/IteM/8Asctb/wDSt6APZKKKKACi&#10;iigArxv4y/tOfDX9nz+z18f+LoPD0uobntrfyLi6mlRPvv5UCM6r/tfdr2SvMvid470/wJLZfZNK&#10;/tvxnrLfYtJ0y2VVuLxk+b53/ggi373dvlT/AH2RXAOr8I+LtG8e+HdP17w/qUGqaLfRLcW19by7&#10;0lSuiry34CfCv/hUXw1stCnlhuL1rm61C8a0i8q3+1XVw88qRJ/DErysq/7NepUAFFFFABRRRQB4&#10;B4//AG3fg18MPiNL4K8S+MG07xRFLFE2nf2VeS/NLt2fPHAy/wAS/wAVe+J81fInxI1X4r/s2+PP&#10;HvxGttH8NeI/hRqmo2uoanaJezxa7AnlQWryxbk8jamzfs+8395a+tba6S5gili+5Ku5aALNFFFA&#10;BRRRQAUUUUAFFFFABRRRQAUUUUAFFFFABRRRQAUUUUAFFFFABRRRQAUUUUAFFFFABRRRQAUUUUAF&#10;FFFABRRRQAUUUUAef/GjRL7xN8IvGWjaVb/adS1HR7q0tbfcqebK8TKi7m+WvPfgnr3xK8a+FdW8&#10;NfEP4XXXwyt7bT4rC11G38SW2qy3m5Gidl8hf3TJ8rfNu+//ALNei/FTxPfeCvhf4q8QWKwNfaTp&#10;V1fQJcKzxM0UTOu/bt+X5a4r9nvVvjLrFtd6n8Vv+EA+wXVrBcaOngtb/wA35lZn8/7V/s7Nuz/b&#10;oA4/4UfsOaf8INW0C50f4u/Fe803RGX7L4evfEytpTIv/LJ7dIFXy/8AZrqv2lPgrN8arj4bxxRT&#10;b/D/AIts9c+0GRFhgSDez+an3m3J8qKn8bpu+XdXN6J+0p4+s/iXoOh+OvgrqXgnwx4j1F9N0nxC&#10;+v2t+8s+13i+0WsXzQb0Rv4m2tsWvpygDzX4ueKfHHgzwol54I8B/wDCyNbadYm0f+2rfS/3X8Uv&#10;myrt/wCA/wC1WB+y9oninSvh5qE/jPw5/wAIn4g1bXdR1WXRjfRXv2VZ7hnRPNi+V/lrovjH/wAL&#10;N/4RuH/hVP8Awiv/AAkvnru/4S/7V9k8j+L/AFHz7/u1ifs5+OfGPxC8BXV346g0aHxPpusX+lXJ&#10;8OLL9iZoJXi3ReazN/31QB7FRRRQAUUUUAFeA/GT9lbT/jX420/xVL4+8deCtbsLB9Nik8Hawlhu&#10;iZ97bv3TN97/AGv4Fr36vHfjT8RfiJ4CbTI/AXwqufiXdzhmuUTXLXS4bZVxs/ez/eZv7qr/AA0A&#10;dF8Kfh83wy8IWXh9vE/iHxebVpWXVvFN/wDbdQm3Nu+eXYu7bu2r/s16BXmvwU+KcHxh8A2XiKHT&#10;LzRJXnuLO80y9ZWltbqCVop4ty/K22VWXf8AxV6VQAUUUUAFFFFAHzx4w/ZA8OePviHL4n8QeLPH&#10;Wq6bLeRX7+C5dff/AIR954tjI/2Xb/eRX279u6voRE2Jtr5r8ZftO+L/APhZOq+FPhf8Jb34pt4f&#10;dIfEN6mu2ul29jO/zJBE0/8Ar5dvzOny7fk/vV9Babe/brO3neCS1aWJXMUy/Om7+Fv9qgDVoooo&#10;AKKKKACiiigAooooAKKKKACiiigAooooAKKKKACiiigAooooAKKKKACiiigAooooAKKKKACiiigA&#10;ooooAKKKKACiiigDzv8AaH/5IJ8Rf+xev/8A0neug8EzLb+AfD8srbUXTLdmb/tktUfiN4Sfx34H&#10;8QeGku/sB1nT59Pa48vf5Xmoyb9u5d33q4L4CfCz4kfDVdTtfHfxbHxKsHt4LfTrf/hHLXSzYhN2&#10;/wCaJm83cuz7392gD511zW/AumftHeBPE/gf41z/ABO1rxB4lazl8F3utwazb6dBOrebLZRJ89g0&#10;Sp97+58lfW/xB+M3hb4RyeH08X6u2jv4g1OLRtM/0WWfz7yX7kX7pG2/7zbVp3hL4OeAvh/qt1qX&#10;hrwdoHh7VbxWW5vtJ0yC1uJ1Zt3zvEis3zVU+Jnwv0/4qSeE/wC0ljNvoetQayu+2VpWli3bFjl/&#10;5ZfPs3Mv3k3J/HQB6XXjf7M3/IteM/8Asctb/wDSt62vi54W8ceM/CiWfgjx5/wrfW1nWVtY/sW3&#10;1T91/FF5Urbf+Bf7NVPgL8K9X+EfgqXS9e8Vf8Jnrd1qN1qV5rH9nJYefLPL5r/uEZlX/gNAHqtF&#10;FFABRRRQAV87/tPf8ID4h0bSvD3i/wCNeofCC483+0Le40bxNFo1xeLtZGTfL/rYvm+6v+zX0RXE&#10;eNvhL4J+JiW//CYeEdC8VfZd3kHW9MgvfI3fe2eajbaAPLP2IPEH9u/AHTUSW3u9P06+vdP07VbK&#10;z+xw6paxXDrFd+Uvyo8v3m2/ebc38VfRVZVnYQaZaQ20EUcNvEipHDEuxEVfuqq1q0AFFFFABRRR&#10;QB+bOuf2D4Vn+LVj4o/aB1T4TeKvDnifVNa07RtM1GLTft/nqlxby3EUqO+oq/yLsT5dvyba+7Ph&#10;Fres+J/hV4R1jxHZrY+IL/SrW61C0+75Vw8Ss6/99VL4g+GXhHxZrum65rnhXRNa1rS2/wBB1HUN&#10;PiuLi1+bd+6ldNyfN/drtaACiiigAooooAKKKKACiiigAooooAKKKKACiiigAooooAKKKKACiiig&#10;AooooAKKKKACiiigAooooAKKKKACiiigAooooAKKKKAPO/2h/wDkgnxF/wCxev8A/wBJ3rz79nL9&#10;mvwB8EfBzXnw/wBE/wCEb1XXtKtftl293dXm51i3I+yWVl+V5Xbam2vQf2h/+SCfEX/sXr//ANJ3&#10;rE+Fnxc8K+N/h9FB4M8S6F4y1jS9Ht2l0/SdVgndZfK+RJdrt5W9l2fNQBwnw7tvEugftT+IvDGr&#10;+P8AX/F+nr4StdQiTWfssSxStdSq7pFa28UX8H3tm7/armv2tv2YPhpeGX4sXPh9n+IEGraT5Wsv&#10;f3Xybb23i/1Xm+V9z/Yrl7DxT+0lF8cb/wAfS/szbVv9Fg0JrL/hPtL/AHSxTvL52/b833/u7a9O&#10;/an+LPgpPBD+E5/FOhW3i+TVtJ/4p99Tg+3f8ftu/wDx77tzfL/s0AfTNQybniba2xtv36mqnO7p&#10;AzRR+c6r8qbtu6gD5u0S28VeHv2sdF8P6x4/1/xdp914SutQa01CK1t7eKdbqJN6RW0UX/AfN81l&#10;/vV9O18MX/in9pKX442Hj6L9mbcthos+hLZf8J9pf71ZZ0l87ft+X7n3dtfZWl3U9xpNpPqNp/Z9&#10;3LEjT2vm+aYn2/Om9fvbf71AFHxn4ps/BXhm61q4SSdbddkVvbrumnlY7Yool/id3ZVX/erxH9mC&#10;68av8VPjLY+ONaudVv4rzTbtLHz2e007z7Xe1vbr/Cqfd/2tm/8Ajrv/AI4/Auz+Omk6RY3Pi/xX&#10;4MfTLz+0I73wjqa2Fx5uxk+Z9j/wu1eQ/s7/ALKus/Bv47eOvEl9418ceIdJuFt7fT5fEfiFL1NR&#10;HlL5stwiruaWJ02Izbdq/wB6gD64ooooAKKKKACiiigAooooAKKKKACiiigAooooAKKKKACiiigA&#10;ooooAKKKKACiiigAooooAKKKKACiiigAooooAKKKKACiiigAooooAKKKKACiiigAooooAKKKKAOR&#10;8aXGjWPhDVbnxGsD+Hre0ll1FLiDz4vs6r+93RbW3Lt3fLtrxz9l74l/s8/EK+8QRfA600K2ltYo&#10;G1X+xvDj6W7I2/yt26CLzPuP/er039of/kgnxF/7F6//APSd60vDFtBqvw60K1lVmiuNKgiZEZk+&#10;Vok/iX7tAGp/benPrn9jrd2z6wsH2prHz1+0LFu2ebs+9s3fLur5v+KfxW/Zd0H47RaD49sfDM/x&#10;See1SJ9Q8KvdXXmtt+z/AOlfZ3/2Nvz/AC1b+GHgHw18O/2xvEuleFfDmk+GNPbwRZytaaNYxWsL&#10;v9tl+dkRV3N/t13/AO1n/wAkXuv+wtpP/pwt6APZKKKhkjWaJlb7jLtoAw317TE1yLSGvraPVZYn&#10;uIrF5V+0PErbHdV+9t3Mvzf7VdFXynofww8LfDD9tHRrbwn4a0vw/FdeCL2W5/s+2WB7p/tsXzys&#10;vzSt/tNuavqygArmtH8V6Lq+r6tpmm6vaX9/pcqRahaWs6yy2Tsu5FlVfmRnX5vnrifjl8ZtH+D/&#10;AIctbu91rRtE1DVLj7Fp8ut3i2tp57fxSu7L8qKrO3+5t+8y14X+x1rHgO0+NXxg0Hwz420bxPcX&#10;kum3q3dvqsF3capL9l/0u6+R23fvX+bZ8qb9tAH2fRRRQAUUUUAFFFFABRRRQAUUUUAFFFFABRRR&#10;QAUUUUAFFFFABRRRQAUUUUAFFFFABRRRQAUUUUAFFFFABRRRQAUUUUAFFFFABRRRQAUUUUAFFFFA&#10;BRRRQAUUUUAea/Hi0udS+CfjqytIJ769utDvYYLe3iZ5ZXa3fYiqv3mrhPgL8W774ueFb3RoPBHj&#10;/wCHWq6RpkFuuoeNPD32KKWVomXdbozt5ux03Mvy/wAFekfFTxPfeCvhf4q8QWKwNfaTpV1fQJcK&#10;zxM0UTOu/bt+X5a4L4Fa98aG0zUNa+LcHgdrKWxiutJi8CxX7XD/ACO7pKk/3m27Nqp/tUAeW2H7&#10;JPx5s/Hc3jH/AIaeL69cWkWnz3H/AAgNgPNtUfekWzzdq/Mz/Nt3Vs/tMfFnUNQuU+F2n/DP4ha7&#10;qEuoaS//AAk2n+Hml0X5bq3ldnnR/k2qjbvk+WvSfAvx0vvHXxR1bwZfeA9Y8H3dhosWsI+t3Nm8&#10;siyytFt2Wss6r9z+J93+zXG/Hfxr8ePhv4mGvaDF8Ppvhql9YWsqait++t7Z7iKKXbtZYPvP8tAH&#10;05VOdHeBlik8l2X5X27ttXKKAPjO/wD2SfjzeeO4fGP/AA08U163tJdPguP+EBsD5Vq773i2ebtb&#10;5lT5tu6vq/S7We30m0g1G7/tC7iiRZ7ryvKMr7fnfYv3d392vnrQfjx491Hw74d1O6sdCS61H4i3&#10;XhOdUt5dqWEVxcRLKn7/AP1v7n7/AN35/uV7X42+LXgr4aLb/wDCYeLtC8Jm63eR/bepwWXn7fvb&#10;PNdd1AEvjD4c+E/iRYW9t4u8NaR4ptbeXzYItZ06K9SJ/u70WVG2tXnnwy/Zd8GfCX4o+KvGPh7w&#10;9oVjLq32dLC307R4LVtLiWLZMkTr/DK3zttVf+BV6bqHi7Q7G10ya71eytotSlWGxlluVRLpmXci&#10;xN/FuX+7VXwr8SPCvjy1u5/C/ifSPEdvZy/Z7mXSdQiukgl/uO0TNsb/AHqAOyorgIfi/wCA7/Wd&#10;J0u28a+HptV1mH7RpljFq0D3F/F83zwJv3Sr8j/c/utXk/7Vnjv42/C7w5qvjP4eQeAbjwloWjy6&#10;hqkXiNbx9Qd4t7P5CwMsX3f7zfeoA+l6KwPDepNf+F9K1K5WKFrqziuJdvyou5N7VmeC/ij4O+Ii&#10;Xp8J+KtF8T/Y22XP9j6nFeeQ/wDdfymbZQB2VFfLvjD49+PdE0v4z3NnY6E7+ENc06w0fzoJds8E&#10;62ryvP8Av/nb/SH27dv3K+nk37F3Y3fxUASUUUUAFFFFABRRRQAUUUUAFFFFABRRRQAUUUUAFFFF&#10;ABRRRQAUUUUAFFFFABRRRQAUUUUAFFFFABRRRQAUUUUAFFFFABRRRQAUUUUAFFFFAHnf7Q//ACQT&#10;4i/9i9f/APpO9avhO/g0n4eaJc3VxHDbxaVBLLNK2xVVYl3MzUz4jeEn8d+B/EHhpLv7AdZ0+fT2&#10;uPL3+V5qMm/buXd96uA+Bvwm8f8AgO11XT/iH8UV+KGk3FtFZWdjN4ZtdLS1Vd6vu8pm83euxfn/&#10;ALn+1QB5Zo/7QXwsm/bB8QauPiR4R/sqfwfZ2UV9/b9r9nln+1St5Sv5u1m+f7tevftVus/wWuHV&#10;t6Nq2ksrJ/2ELerqfsqfBTerL8HvASMvzK6eGbL/AONVw/xd+AHxH+KHjNHs/jJ/YvgBbmzuG8Gp&#10;4Utbjf5EqS7ftm9JV3PF/wABoA+kaKKKACviH9pbxR8OPEPxU8T6R4n/AOFV+G9Q8P6Vbu2rfEfR&#10;01S7v0kWV1isoHngZVT++jNuZ9u35fm+3q43W/hv4T8SeINM17WvDGjaxrult/oOqX2nRT3Vr827&#10;91Ky7k/4BQB8DQeJPAeufsP/ALPqeI9b0+/8KWHiTTrDWnS5fZap/pC+VLtfdF8jp8rfwff+WvX/&#10;AIZQ/C65/aV1qf4LxeG18OWvguSLX5fByQLpj3DXH+iK7Qfuml2pcf7W2vZ/Gv7P/h/Wn0A6Vbab&#10;4VtNO8TReJ7yGx0yJU1GVFff5uzb8z7/AJpW3V2fhj4aeGPAeg3ei+FdB0vwrYXW5mt9H0+K1i3M&#10;u3ftiVV3UAfm/wCEU+AuqfsleHbbRf8AhGLz44XGoWsNj9nZJfEcWqLfrs2b/wB+sa7f+uW3/Zr7&#10;k/bJ3f8ADI3xb3ff/wCEWv8Ad/4DvVr4M/s7eFvhRoXheCXStJ1rxVoNj/Z8Xil9KiivWi3P8qy/&#10;Myr87/Jvr0fXdB0/xPo17pmsadDqumXUTQXNjexLLFOjfeV0b5WWgD5l/a//ALeT9iab+yGhRfs2&#10;l/2j9u837P8AYPNi+0ef5X73yvK3ebs+bbv215X+yrpzJ8ffD+q2eufs7WyvpN5YXGk/B2+lS9vF&#10;ZFlR5YPuvsaL77bGXd975ttfflrawW1qkEUUcNui7FiVNiqv93bXHeEvg94D8Aahdah4Y8GaB4Y1&#10;C9XbdXejaZBayzru3fO0SKzfNQB6BRRRQAUUUUAFFFFABRRRQAUUUUAFFFFABRRRQAUUUUAFFFFA&#10;BRRRQAUUUUAFFFFABRRRQAUUUUAFFFFABRRRQAUUUUAFFFFABRRRQAUUUUAFFFFAHmvx3vLnTvgr&#10;44vbKeexu7XQ724guLeRklidLd9jo6/dauK/Z/8AgvffCvw1cavB4+8a+P8AU9c0+3mS38c6497b&#10;2suxm/dfut0Suz/N977qV3f7Q/8AyQT4i/8AYvX/AP6TvV3w3qyaJ8MtKvTBNd/ZdJil+zW67ppd&#10;sCttVf4moA8s+G3ir4hp+0drfgrxn4j0fWLW18M22qwJomitpsSSvcOrf624uJX+5/fVf9muY/ab&#10;+EmoabqD/FHTPid8Q9HuoNT0lP8AhG7LxC9vojq11bxOrW6p/Ertu+evONO/ae1VP2jdW8dj4CfG&#10;ldKv/D1rosUL+C381ZUuHlZ2/e7dm1/71fR/7U83nfBSWXaybtV0l9jfeX/iYW9AHtNFFFAHy7oH&#10;w3+Jlr4d8O2tzrWuy3sHxFutVvGfWmZ20Zri4aKJm8/54vK8r91/45XUfGb9qrw58IvE9r4Yi8O+&#10;K/HniuW3+2yaH4K0d9Ru7W1+79olXcqou/5Pvbq96r5F8beKfFH7Ofx98VeMW+GniXx/4V8ZWtn5&#10;d14LsVv9QsLqBHTypbfcreU6/Pv3bd1AF342/HT7F4B+FXjue48QeBNHvfFln/aFjrMUthexQbZd&#10;9vdW6/7S/c+bd8n3q734LftKaJ8aPEviDw5b+HPFXhPWtJjju5NM8V6Q2nXE9rK7KlxEjs26JmV/&#10;vbW/2a5D4iaprvxc8NfBrxDZ+DPE2ip/wmllez6XrNjsvrO1VJV824iid/KT/eb+Jd1dN/wj2py/&#10;td6hqv2G9TSpfAqWS6n5D/Z/tH2122eb93dt+bbQBgXP7bngiLxydHg0Pxjd6Amo/wBlSeObfQ3l&#10;8OQXW7yvKe63f89f3W5V2bm+9t+aum+Ln7Tfhj4L+MNG8O65Za3qWtatp1xf6fY6JY/bZr14nRfs&#10;8USN5jyv5vyrt27VZmZdtfD1h8DNX8NND8P/ABjp37TGpXAvGiS38I6ha3XhS6ia43RPub91FE/y&#10;s8Uv3K+ydf8ADGrzftc+AtZTS75tHtvCGqWl1e+Q728E73Fk6xNKi7dzbH+X+La1AGrYftQ6NffA&#10;XxB8Vrnw/wCJtE0fQftX2/RtWsYoNViaBtjp5Xm7Vb/fas/wD+1p4Z+JfxFsvC+h+HfGBtb+2lvd&#10;O8T3ulNb6PqKR7d/2edn3S43/fVNv+1trW/a/wBE1DxD+zB8S9I0qxudU1O90WeG2sbKB7i4nbZ9&#10;1EX5mavVvDasnh/TI2VklW1iRlb7yfJQBx3w8+LOkfEGDxJLFb3Oj3HhzU7jStUtNTVUlt5Yvm3t&#10;tdl2MjJKrbvuvXH3F/r/AMV9f+EXjPw2+uaX4US8vLvU7Wa5+y+favbulu0sSS/vVZtjInzffRtq&#10;15h8d/A2rv8AtHWvhfwnPAmn/FLTPs/i23S82XFra2bpvvUi/wCmsTva7/7zpX1vYafbaVZW9nbQ&#10;LbW8ESRRRJ91FX7q0AeY/Abwx4s8MeFdZs/Fl3qF/qcviHVLqCbUbz7Wy2bXbtaqrb22p5Wzan8P&#10;91a9goooAKKKKACiiigAooooAKKKKACiiigAooooAKKKKACiiigAooooAKKKKACiiigAooooAKKK&#10;KACiiigAooooAKKKKACiiigAooooAKKKKAOR8aW+jX3hDVbbxG0CeHri0li1F7ifyIvs7L+93S7l&#10;2rt3fNurxz9l74afs8/D2+8QS/A670K5luooF1X+xvEb6o6ou/yt26eXy/vv/dr039of/kgnxF/7&#10;F6//APSd6xvhN8IvB/gjwRay+EvDWj+D7vV9Kt4rq70TTILO4l/dfKzMq/My7nb5t1AHrtfKHxT+&#10;FP7LuvfHaLXvHd94Zh+KST2rxJqHip7W681dv2f/AEX7Qn+xt+X5qufDXwhaeB/2v/Eumafc6xd2&#10;/wDwhFlLv1jWrzVJd/22X/lrdSyuv+4ny1d/aw+FPgqbwVN4vl8HaFN4qj1bSCmvPpkDXyf8TC3T&#10;/X7d/wB35fvUAfS1FFFAHFWXxN8IXVrbzweLdEmgur7+yoJU1GJklvF+VrdX3/NL/sferTsPEWla&#10;lqmoafa6lbXV7Y7FvLRJVeW13LuTzV+8m5f79eRaV+zDZ6VoOlaYutYXS/G9x4xR/szfvWluJZfs&#10;/wDrf+muzf8A7H3a8tudS+LcP7QPxws/hNovhy61V59Iln1PxZeSrZRL9i/1SJB+9aVv+Aqv96gD&#10;7Ror5/0H40+JfH/7O6eNdG0bS9H8VeVLFdWmu6i8GmWFxBK8Vw8s6ru8pGR3+X5mWuL/AGZ/2lPF&#10;3xH8aeL/AAn4u1X4eeJ73SdKg1Wz1n4Z6jLe6eyszo9vL5rs3mqyK3+69AH1pRXw9o37U/xvn8A+&#10;Cviff+DvCFt8P7y8tbLVYnvJ/wC05/PuvI+1WqK7xRRLuT5ZXZ22P93dXqn7SvxR+IPw0XSW8J6x&#10;8LvC2ny58/VvifrEtlDPL83+j26xbdz/AC7mZn/4BQB9G0V8kXP7Wfieb9lzwf8AEzSND03UvEGp&#10;a1Z6RdafbtutJ2a9+yy/ZWaVPv8A/LJ3fb867q3fhf8AF34rQfGb/hA/itoXhWz/ALZ0qfWtFl8L&#10;XV1K9vFFKiS2900q/NKnmxfOmxf/AGUA9H8DfAHwH8K/FfiXxR4Y8PwaZ4g8Q3DXGq6gZZZZrh2b&#10;d96Vm2ru/gTatddrHivRdI1fStM1LV7Swv8AVJXi0+0up1ilvXVdzrErfM7IvzfJXyh8df2pPiV8&#10;G/iDdtLqvwjh8L2VzAP+EWu9duP+EpurV5dnmxRfLFuf76ptb5a+jfGHw3j8beMvh/4le7EM3hi6&#10;nvYofK3/AGjzbdotm/f8v3938X3KAN7w94q0nxfZS3mh6pY6vawzy2klxp063CLKj7XRmT+JW+8t&#10;dTXmvwY+F8fwm8OanpVtefb0vNa1HV3bytmx7q4efZ95vub9telUAFFFFABRRRQAUUUUAFFFFABR&#10;RRQAUUUUAFFFFABRRRQAUUUUAFFFFABRRRQAUUUUAFFFFABRRRQAUUUUAFFFFABRRRQAUUUUAFFF&#10;FAHnf7Q//JBPiL/2L1//AOk7157+z5+0r4G+O/g240r4ZeJYNa8QaJpNus8VxY3VvFbytFsi3tLE&#10;u5d6P93dXqnxG8Wv4E8D+IPEqWn286Np8+oNb+Zs83ykZ9m7a237teefBP4w/EPx7Y6xqnxB+Fi/&#10;C/SbazivbO9bxHa6r9sRlZn+WJVaLYu1vn/v0AeMWHw5/a7svi1dePHuPgqNTvNMi0eeJW1fyfIi&#10;laXcq7N2/wCdv49tbX7V/wC098ObOE/CW+8RKnxFn1bSB/Yy2N1tbde28v8ArfK8r7n+3Xsvgb9o&#10;Pw38RPG+p+FdKsfEEOoWenRaq02saHdaWrxPKyJtS6SKVvufe2bP9quN+L/7QHxN+FfjZIIPg1/a&#10;/gD7ZZ2svi7/AISm2t9nnypFv+x7Hl+V3/4FQB9H0UUUAFfKPiz4WfHXw/8AFbx34x+GPiDwNBB4&#10;oayibTPFNrdOLdYLfZ9oWWD/AJa7v+WTb12/Nu/hrotE/aY1PUtC0XUH8GfZv7R8dXHg5ov7Rf8A&#10;dLFcSxfav+Pf5t3lfc/2/v19GUAfMXin9mvxBa/s8+GvBXhPXtNv/FGhanBrn2jxHas2n6vepcPP&#10;L9qSL5lRpX3/ACfdZErO8DfB347W/wAZYfH/AIu8QeA79dY0VtI1rTNKs7yBbBYmZ7f7E7OzS7nb&#10;czS7dn8K19XUUAfMEn7OfiUfsk+Hfhd9p0mTxBpstk0tx5sv2R/KvUuG2P5W77q/3KsfFD4X/F6L&#10;42r43+Geq+Dguo6PFo2oReL7e6lawiimd/Ns1g+8zeb8yMyq3lJ/wD6XooA+M/D37L/xP0r4MW3g&#10;DWfEHhfWIdJ8a2Gu6Zq1vFPaS3NrFfrdXH2hNrKk7tu2pF8v+1Xs+qfDPVtT/aT8NfEGKezOi6T4&#10;dv8ASJYXlf7Q0s9xbyqyrs27dsT/AMX92vZaKAPhvxF+y18eNS8N+Nfh/Y+M/BFn4F1bULrVbXWZ&#10;dMupdbvJZbj7QtvdfOkSr/yyaVN77EX5f7v114DTxGngrRV8Y/2b/wAJQtsq6j/Yfm/YvP8A4vK8&#10;359n+/XVV5l48+Jd54Q+Ifw/8OW2ipf2/iq8urWW+Nz5X2Lyrdpd+zym83ds2/eWgD02ivLvg18T&#10;r74reF9T1WbQxostnrWo6Qtv9q+0eatrcPB5u/Yn39m7b/49XqNABRRRQAUUUUAFFFFABRRRQAUU&#10;UUAFFFFABRRRQAUUUUAFFFFABRRRQAUUUUAFFFFABRRRQAUUUUAFFFFABRRRQAUUUUAFFFFABRRR&#10;QB53+0P/AMkE+Iv/AGL1/wD+k710PgD/AJEPwz/2DrX/ANFJWL8VPDF941+F/irw/YtAt9q2lXVj&#10;A9wzJErSxMi79u75fmrgPgd4Y+MI0LWPD/xiXwHcaOdPi0+wTwc9/wCbKm1kl+0Ncf7Ozbs/2qAG&#10;6N/yfH4m/wCxDsv/AEtlra/az/5Ivdf9hbSf/Thb150n/BMj9mu2nWWL4c7JVbcr/wBv6p97/wAC&#10;qtfG74e/Hfx9ry6B4en+HkXwv+2adcO+oPfprG2CWKV9uxWi+9F8lAH0/RRRQBykHgzQbeJYI9Ds&#10;0ijvG1OOJbRNkV0zszTp8v8ArdzM2773zV8veJvgz4M/ai/aP+IXh74ntc+IdO8K2lh/Yvhs6jPa&#10;xW8U8W+W92xOu5mf5Nzf3K+zK8b+Mv7Lnww+Pl5p9z498F2uvXVh8kF3589rMi9182BkZl/2W+Wg&#10;D5l1m/l1X9hnx3pMHifUPEelaT4k/sXR9elnSeWWzi1KJYv3v8Wz7m9t33a+ivhl+y74D+EHju+8&#10;daH/AGq/iXUbFoNV1PUNTlvH1L5kf7RL5u75/k/5ZbE+f7n3dvWXPwf8GXnw8i8ADQYIfCECRIul&#10;WjNbxIsTqyf6plb76q3+1XouxduygD8yvib4K8LvL4c+PPhHwnHpeo6v4y05LHxpq3jS8l1i83X6&#10;QS7LDa8HlNFvVU83csX8C7dtey+KvgV4Y+PX7XnxN0LxidTv/D8fhnQZZ9Ht75rW3um829KtP5TJ&#10;K2zZuVd23c+51bam30e9/YL+AdzqXiPUZ/hhpE9x4g3fbGdpW+8253gTf/ozf7VvsavSfBnwi8Le&#10;B9Zm1TR9HGmahLplnorSi6lfda2u/wCzxbWZl+Xe3zfeb+KgD5H0rxNf+G/2CZdPtdf1DR7eLxNP&#10;4T/tsz/6Rp2l/wBtPZ+b5rfd8qD+P+Gtiw/Z6+Gv7PH7UXwV034f/adHF8mqXFzof9qz3UU/+i7U&#10;uvKlZ9rfw712rX0H4l+C+lxfB3xR4F8KaPpENtqiXlwllraSXllLdTyvLL56M+7Y8rN9xvl3fLt2&#10;rXhH7KH7G/iH4O+MLLWvE2meAPDdpozzy2OneBk1G4e6uJ08p5bi4vneX5U+VEX5fnagD5zu/Bfx&#10;L+NeveL/ABrZ/BDUvF/xCstavbTSfHkXxKgsn0R4Lh1t4orDeqxLF/cf7293/jr9MNI0+PXtL0LU&#10;9a0+0udVt40uIm2xStbysu13if5tv3mXcrfdrzD4kfsU/BT4p+Mv+Ep8TfD6x1LW5G3zXaSXFv8A&#10;aHX+OVInVZW/31bdXttnYQaZaQ20EUcNvEipHDEuxEVfuqq0AUdK0Wx8PRSwabY21jBLLLcPFbxr&#10;ErSu293+X+JmbczV0dFFABRRRQAUUUUAFFFFABRRRQAUUUUAFFFFABRRRQAUUUUAFFFFABRRRQAU&#10;UUUAFFFFABRRRQAUUUUAFFFFABRRRQAUUUUAFFFFABRRRQBxWs+P/DXh7xLpXh7VtctNN1rVFZ9P&#10;sbmTypbzb9/yt33m+f7q/NXWLhx8rZrwv9o/VPD+q6NZeENT+HN78TtV1bzXs9EtrBGii2rt82W6&#10;l2xWq/Oq79+75/k3VD+z18O/iD8P7LUF8VeJYptCumZtO8N7pb+XRk3/ACp/aUrLLOu3++ny/wAL&#10;7VrT2MXT5ublkTze8fQQrmvCry3H9sebL523UZUXe2/YvyfLXTVzPgv72vf9haf/ANkrMo6aiiig&#10;AooooAKKKKACiiigAooooAKKKKACiiigAooooAKKKKACiiigAooooAKKKKACiiigAooooAKKKKAC&#10;iiigAooooAKKKKACiiigAooooAKKKKACiiigAooooAKKKKACiiigAooooAKKKKACue8N2E9gdV8+&#10;PYJ76W4j+b7ytRRQB0NFFFABRRRQAUUUUAFFFFABRRRQAUUUUAFFFFABRRRQAUUUUAFFFFABRRRQ&#10;AUUUUAFFFFABRRRQAUUUUAFFFFABRRRQAUUUUAFFFFABRRRQAUUUUAFFFFABRRRQAUUUUAFFFFAB&#10;RRRQB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ZJ48xaAwAAHQkAAA4AAAAAAAAAAAAAAAAAPAIA&#10;AGRycy9lMm9Eb2MueG1sUEsBAi0ACgAAAAAAAAAhAANyc0oGVgAABlYAABUAAAAAAAAAAAAAAAAA&#10;wgUAAGRycy9tZWRpYS9pbWFnZTEuanBlZ1BLAQItABQABgAIAAAAIQBxQlXE4QAAAAsBAAAPAAAA&#10;AAAAAAAAAAAAAPtbAABkcnMvZG93bnJldi54bWxQSwECLQAUAAYACAAAACEAWGCzG7oAAAAiAQAA&#10;GQAAAAAAAAAAAAAAAAAJXQAAZHJzL19yZWxzL2Uyb0RvYy54bWwucmVsc1BLBQYAAAAABgAGAH0B&#10;AAD6XQAAAAA=&#10;">
                <v:shape id="Graphic 5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00wgAAANsAAAAPAAAAZHJzL2Rvd25yZXYueG1sRE9ba8Iw&#10;FH4f+B/CEfYyZqqw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CGlZ00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51" o:spid="_x0000_s1028" type="#_x0000_t75" style="position:absolute;left:5207;top:3155;width:27627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zzwwAAANsAAAAPAAAAZHJzL2Rvd25yZXYueG1sRI/RasJA&#10;FETfhf7DcgVfRDcpWCS6CaFgqW+t+gGX7DUJZu+G3Y1J/Xq3UOjjMDNnmH0xmU7cyfnWsoJ0nYAg&#10;rqxuuVZwOR9WWxA+IGvsLJOCH/JQ5C+zPWbajvxN91OoRYSwz1BBE0KfSemrhgz6te2Jo3e1zmCI&#10;0tVSOxwj3HTyNUnepMGW40KDPb03VN1Og1Hg2nIISz12+uO40fJxqL9u21KpxXwqdyACTeE//Nf+&#10;1Ao2Kfx+iT9A5k8AAAD//wMAUEsBAi0AFAAGAAgAAAAhANvh9svuAAAAhQEAABMAAAAAAAAAAAAA&#10;AAAAAAAAAFtDb250ZW50X1R5cGVzXS54bWxQSwECLQAUAAYACAAAACEAWvQsW78AAAAVAQAACwAA&#10;AAAAAAAAAAAAAAAfAQAAX3JlbHMvLnJlbHNQSwECLQAUAAYACAAAACEACrtM88MAAADbAAAADwAA&#10;AAAAAAAAAAAAAAAHAgAAZHJzL2Rvd25yZXYueG1sUEsFBgAAAAADAAMAtwAAAPcCAAAAAA==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05ACCD80" w14:textId="77777777" w:rsidR="00E014A9" w:rsidRDefault="00E014A9">
      <w:pPr>
        <w:pStyle w:val="BodyText"/>
        <w:rPr>
          <w:b/>
        </w:rPr>
      </w:pPr>
    </w:p>
    <w:p w14:paraId="51545FD8" w14:textId="77777777" w:rsidR="00E014A9" w:rsidRDefault="00E014A9">
      <w:pPr>
        <w:pStyle w:val="BodyText"/>
        <w:rPr>
          <w:b/>
        </w:rPr>
      </w:pPr>
    </w:p>
    <w:p w14:paraId="2CEDD216" w14:textId="77777777" w:rsidR="00E014A9" w:rsidRDefault="00E014A9">
      <w:pPr>
        <w:pStyle w:val="BodyText"/>
        <w:rPr>
          <w:b/>
        </w:rPr>
      </w:pPr>
    </w:p>
    <w:p w14:paraId="3AA1700F" w14:textId="77777777" w:rsidR="00E014A9" w:rsidRDefault="00E014A9">
      <w:pPr>
        <w:pStyle w:val="BodyText"/>
        <w:rPr>
          <w:b/>
        </w:rPr>
      </w:pPr>
    </w:p>
    <w:p w14:paraId="5E54AFA9" w14:textId="77777777" w:rsidR="00E014A9" w:rsidRDefault="00E014A9">
      <w:pPr>
        <w:pStyle w:val="BodyText"/>
        <w:rPr>
          <w:b/>
        </w:rPr>
      </w:pPr>
    </w:p>
    <w:p w14:paraId="71E3D9C8" w14:textId="77777777" w:rsidR="00E014A9" w:rsidRDefault="00E014A9">
      <w:pPr>
        <w:pStyle w:val="BodyText"/>
        <w:rPr>
          <w:b/>
        </w:rPr>
      </w:pPr>
    </w:p>
    <w:p w14:paraId="4D26C35E" w14:textId="77777777" w:rsidR="00E014A9" w:rsidRDefault="00E014A9">
      <w:pPr>
        <w:pStyle w:val="BodyText"/>
        <w:rPr>
          <w:b/>
        </w:rPr>
      </w:pPr>
    </w:p>
    <w:p w14:paraId="6321D4C6" w14:textId="77777777" w:rsidR="00E014A9" w:rsidRDefault="00E014A9">
      <w:pPr>
        <w:pStyle w:val="BodyText"/>
        <w:rPr>
          <w:b/>
        </w:rPr>
      </w:pPr>
    </w:p>
    <w:p w14:paraId="23EC91CA" w14:textId="77777777" w:rsidR="00E014A9" w:rsidRDefault="00E014A9">
      <w:pPr>
        <w:pStyle w:val="BodyText"/>
        <w:rPr>
          <w:b/>
        </w:rPr>
      </w:pPr>
    </w:p>
    <w:p w14:paraId="45A1AE66" w14:textId="77777777" w:rsidR="00E014A9" w:rsidRDefault="00E014A9">
      <w:pPr>
        <w:pStyle w:val="BodyText"/>
        <w:rPr>
          <w:b/>
        </w:rPr>
      </w:pPr>
    </w:p>
    <w:p w14:paraId="66AC6BD9" w14:textId="77777777" w:rsidR="00E014A9" w:rsidRDefault="00E014A9">
      <w:pPr>
        <w:pStyle w:val="BodyText"/>
        <w:rPr>
          <w:b/>
        </w:rPr>
      </w:pPr>
    </w:p>
    <w:p w14:paraId="7FB25A24" w14:textId="77777777" w:rsidR="00E014A9" w:rsidRDefault="00E014A9">
      <w:pPr>
        <w:pStyle w:val="BodyText"/>
        <w:rPr>
          <w:b/>
        </w:rPr>
      </w:pPr>
    </w:p>
    <w:p w14:paraId="78391002" w14:textId="77777777" w:rsidR="00E014A9" w:rsidRDefault="00E014A9">
      <w:pPr>
        <w:pStyle w:val="BodyText"/>
        <w:rPr>
          <w:b/>
        </w:rPr>
      </w:pPr>
    </w:p>
    <w:p w14:paraId="40282386" w14:textId="77777777" w:rsidR="00E014A9" w:rsidRDefault="00E014A9">
      <w:pPr>
        <w:pStyle w:val="BodyText"/>
        <w:rPr>
          <w:b/>
        </w:rPr>
      </w:pPr>
    </w:p>
    <w:p w14:paraId="5EE79CD3" w14:textId="77777777" w:rsidR="00E014A9" w:rsidRDefault="00E014A9">
      <w:pPr>
        <w:pStyle w:val="BodyText"/>
        <w:rPr>
          <w:b/>
        </w:rPr>
      </w:pPr>
    </w:p>
    <w:p w14:paraId="76783FFD" w14:textId="77777777" w:rsidR="00E014A9" w:rsidRDefault="00E014A9">
      <w:pPr>
        <w:pStyle w:val="BodyText"/>
        <w:rPr>
          <w:b/>
        </w:rPr>
      </w:pPr>
    </w:p>
    <w:p w14:paraId="7E3BB7FB" w14:textId="77777777" w:rsidR="00E014A9" w:rsidRDefault="00E014A9">
      <w:pPr>
        <w:pStyle w:val="BodyText"/>
        <w:rPr>
          <w:b/>
        </w:rPr>
      </w:pPr>
    </w:p>
    <w:p w14:paraId="540E07C0" w14:textId="77777777" w:rsidR="00E014A9" w:rsidRDefault="00E014A9">
      <w:pPr>
        <w:pStyle w:val="BodyText"/>
        <w:rPr>
          <w:b/>
        </w:rPr>
      </w:pPr>
    </w:p>
    <w:p w14:paraId="394C3C6C" w14:textId="77777777" w:rsidR="00E014A9" w:rsidRDefault="00E014A9">
      <w:pPr>
        <w:pStyle w:val="BodyText"/>
        <w:rPr>
          <w:b/>
        </w:rPr>
      </w:pPr>
    </w:p>
    <w:p w14:paraId="3CB6D5C0" w14:textId="77777777" w:rsidR="00E014A9" w:rsidRDefault="00E014A9">
      <w:pPr>
        <w:pStyle w:val="BodyText"/>
        <w:rPr>
          <w:b/>
        </w:rPr>
      </w:pPr>
    </w:p>
    <w:p w14:paraId="4D32EA69" w14:textId="77777777" w:rsidR="00E014A9" w:rsidRDefault="00E014A9">
      <w:pPr>
        <w:pStyle w:val="BodyText"/>
        <w:rPr>
          <w:b/>
        </w:rPr>
      </w:pPr>
    </w:p>
    <w:p w14:paraId="355798CF" w14:textId="77777777" w:rsidR="00E014A9" w:rsidRDefault="00E014A9">
      <w:pPr>
        <w:pStyle w:val="BodyText"/>
        <w:rPr>
          <w:b/>
        </w:rPr>
      </w:pPr>
    </w:p>
    <w:p w14:paraId="7C8E0ECB" w14:textId="77777777" w:rsidR="00E014A9" w:rsidRDefault="00E014A9">
      <w:pPr>
        <w:pStyle w:val="BodyText"/>
        <w:rPr>
          <w:b/>
        </w:rPr>
      </w:pPr>
    </w:p>
    <w:p w14:paraId="70DA7A87" w14:textId="77777777" w:rsidR="00E014A9" w:rsidRDefault="00E014A9">
      <w:pPr>
        <w:pStyle w:val="BodyText"/>
        <w:rPr>
          <w:b/>
        </w:rPr>
      </w:pPr>
    </w:p>
    <w:p w14:paraId="089B85C2" w14:textId="77777777" w:rsidR="00E014A9" w:rsidRDefault="00E014A9">
      <w:pPr>
        <w:pStyle w:val="BodyText"/>
        <w:rPr>
          <w:b/>
        </w:rPr>
      </w:pPr>
    </w:p>
    <w:p w14:paraId="51670891" w14:textId="77777777" w:rsidR="00E014A9" w:rsidRDefault="00E014A9">
      <w:pPr>
        <w:pStyle w:val="BodyText"/>
        <w:rPr>
          <w:b/>
        </w:rPr>
      </w:pPr>
    </w:p>
    <w:p w14:paraId="78C07924" w14:textId="77777777" w:rsidR="00E014A9" w:rsidRDefault="00E014A9">
      <w:pPr>
        <w:pStyle w:val="BodyText"/>
        <w:rPr>
          <w:b/>
        </w:rPr>
      </w:pPr>
    </w:p>
    <w:p w14:paraId="0AF44B73" w14:textId="77777777" w:rsidR="00E014A9" w:rsidRDefault="00E014A9">
      <w:pPr>
        <w:pStyle w:val="BodyText"/>
        <w:rPr>
          <w:b/>
        </w:rPr>
      </w:pPr>
    </w:p>
    <w:p w14:paraId="58FF2782" w14:textId="77777777" w:rsidR="00E014A9" w:rsidRDefault="00E014A9">
      <w:pPr>
        <w:pStyle w:val="BodyText"/>
        <w:rPr>
          <w:b/>
        </w:rPr>
      </w:pPr>
    </w:p>
    <w:p w14:paraId="4F9B90EC" w14:textId="77777777" w:rsidR="00E014A9" w:rsidRDefault="00E014A9">
      <w:pPr>
        <w:pStyle w:val="BodyText"/>
        <w:rPr>
          <w:b/>
        </w:rPr>
      </w:pPr>
    </w:p>
    <w:p w14:paraId="1E13A0C0" w14:textId="77777777" w:rsidR="00E014A9" w:rsidRDefault="00E014A9">
      <w:pPr>
        <w:pStyle w:val="BodyText"/>
        <w:rPr>
          <w:b/>
        </w:rPr>
      </w:pPr>
    </w:p>
    <w:p w14:paraId="720AB89E" w14:textId="77777777" w:rsidR="00E014A9" w:rsidRDefault="00E014A9">
      <w:pPr>
        <w:pStyle w:val="BodyText"/>
        <w:rPr>
          <w:b/>
        </w:rPr>
      </w:pPr>
    </w:p>
    <w:p w14:paraId="2059818F" w14:textId="77777777" w:rsidR="00E014A9" w:rsidRDefault="00E014A9">
      <w:pPr>
        <w:pStyle w:val="BodyText"/>
        <w:rPr>
          <w:b/>
        </w:rPr>
      </w:pPr>
    </w:p>
    <w:p w14:paraId="24CBFDAD" w14:textId="77777777" w:rsidR="00E014A9" w:rsidRDefault="00E014A9">
      <w:pPr>
        <w:pStyle w:val="BodyText"/>
        <w:rPr>
          <w:b/>
        </w:rPr>
      </w:pPr>
    </w:p>
    <w:p w14:paraId="40CFAE90" w14:textId="77777777" w:rsidR="00E014A9" w:rsidRDefault="00E014A9">
      <w:pPr>
        <w:pStyle w:val="BodyText"/>
        <w:rPr>
          <w:b/>
        </w:rPr>
      </w:pPr>
    </w:p>
    <w:p w14:paraId="7A68A68C" w14:textId="77777777" w:rsidR="00E014A9" w:rsidRDefault="00E014A9">
      <w:pPr>
        <w:pStyle w:val="BodyText"/>
        <w:rPr>
          <w:b/>
        </w:rPr>
      </w:pPr>
    </w:p>
    <w:p w14:paraId="1BCA39B4" w14:textId="77777777" w:rsidR="00E014A9" w:rsidRDefault="00E014A9">
      <w:pPr>
        <w:pStyle w:val="BodyText"/>
        <w:rPr>
          <w:b/>
        </w:rPr>
      </w:pPr>
    </w:p>
    <w:p w14:paraId="38147726" w14:textId="77777777" w:rsidR="00E014A9" w:rsidRDefault="00E014A9">
      <w:pPr>
        <w:pStyle w:val="BodyText"/>
        <w:rPr>
          <w:b/>
        </w:rPr>
      </w:pPr>
    </w:p>
    <w:p w14:paraId="042BAE99" w14:textId="77777777" w:rsidR="00E014A9" w:rsidRDefault="00E014A9">
      <w:pPr>
        <w:pStyle w:val="BodyText"/>
        <w:rPr>
          <w:b/>
        </w:rPr>
      </w:pPr>
    </w:p>
    <w:p w14:paraId="1AD5C321" w14:textId="77777777" w:rsidR="00E014A9" w:rsidRDefault="00E014A9">
      <w:pPr>
        <w:pStyle w:val="BodyText"/>
        <w:rPr>
          <w:b/>
        </w:rPr>
      </w:pPr>
    </w:p>
    <w:p w14:paraId="15AB8E86" w14:textId="77777777" w:rsidR="00E014A9" w:rsidRDefault="00E014A9">
      <w:pPr>
        <w:pStyle w:val="BodyText"/>
        <w:rPr>
          <w:b/>
        </w:rPr>
      </w:pPr>
    </w:p>
    <w:p w14:paraId="718773BB" w14:textId="77777777" w:rsidR="00E014A9" w:rsidRDefault="00E014A9">
      <w:pPr>
        <w:pStyle w:val="BodyText"/>
        <w:rPr>
          <w:b/>
        </w:rPr>
      </w:pPr>
    </w:p>
    <w:p w14:paraId="746FD0F4" w14:textId="77777777" w:rsidR="00E014A9" w:rsidRDefault="00E014A9">
      <w:pPr>
        <w:pStyle w:val="BodyText"/>
        <w:rPr>
          <w:b/>
        </w:rPr>
      </w:pPr>
    </w:p>
    <w:p w14:paraId="00B022F2" w14:textId="77777777" w:rsidR="00E014A9" w:rsidRDefault="00E014A9">
      <w:pPr>
        <w:pStyle w:val="BodyText"/>
        <w:spacing w:before="272"/>
        <w:rPr>
          <w:b/>
        </w:rPr>
      </w:pPr>
    </w:p>
    <w:p w14:paraId="00394C99" w14:textId="77777777" w:rsidR="00E014A9" w:rsidRDefault="00BD3C90">
      <w:pPr>
        <w:pStyle w:val="Heading3"/>
      </w:pPr>
      <w:r>
        <w:rPr>
          <w:spacing w:val="-2"/>
        </w:rPr>
        <w:t>RESULT:</w:t>
      </w:r>
    </w:p>
    <w:p w14:paraId="313C4347" w14:textId="77777777" w:rsidR="00E014A9" w:rsidRDefault="00BD3C90">
      <w:pPr>
        <w:pStyle w:val="BodyText"/>
        <w:spacing w:before="175" w:line="259" w:lineRule="auto"/>
        <w:ind w:left="287" w:right="605" w:firstLine="720"/>
      </w:pP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proofErr w:type="spellStart"/>
      <w:r>
        <w:t>dataframes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matrices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executed</w:t>
      </w:r>
      <w:r>
        <w:rPr>
          <w:spacing w:val="-11"/>
        </w:rPr>
        <w:t xml:space="preserve"> </w:t>
      </w:r>
      <w:r>
        <w:t>and verified successfully.</w:t>
      </w:r>
    </w:p>
    <w:p w14:paraId="6FEDDAE2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12F30D9C" w14:textId="77777777" w:rsidR="00E014A9" w:rsidRDefault="00BD3C90">
      <w:pPr>
        <w:pStyle w:val="BodyText"/>
        <w:spacing w:before="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4416" behindDoc="1" locked="0" layoutInCell="1" allowOverlap="1" wp14:anchorId="038F0CE1" wp14:editId="21EDD60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2" name="Graphic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C8EEFA" id="Graphic 52" o:spid="_x0000_s1026" style="position:absolute;margin-left:27.35pt;margin-top:30.35pt;width:557.15pt;height:727.6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6"/>
        <w:gridCol w:w="7603"/>
      </w:tblGrid>
      <w:tr w:rsidR="00E014A9" w14:paraId="79C2074B" w14:textId="77777777">
        <w:trPr>
          <w:trHeight w:val="527"/>
        </w:trPr>
        <w:tc>
          <w:tcPr>
            <w:tcW w:w="1966" w:type="dxa"/>
          </w:tcPr>
          <w:p w14:paraId="115DD6BE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d)</w:t>
            </w:r>
          </w:p>
        </w:tc>
        <w:tc>
          <w:tcPr>
            <w:tcW w:w="7603" w:type="dxa"/>
            <w:vMerge w:val="restart"/>
          </w:tcPr>
          <w:p w14:paraId="5803EBEC" w14:textId="77777777" w:rsidR="00E014A9" w:rsidRDefault="00BD3C90">
            <w:pPr>
              <w:pStyle w:val="TableParagraph"/>
              <w:spacing w:line="317" w:lineRule="exact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CSV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analyse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file</w:t>
            </w:r>
          </w:p>
          <w:p w14:paraId="297E9FB7" w14:textId="77777777" w:rsidR="00E014A9" w:rsidRDefault="00BD3C90">
            <w:pPr>
              <w:pStyle w:val="TableParagraph"/>
              <w:spacing w:before="163"/>
              <w:ind w:left="1090" w:right="5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</w:tc>
      </w:tr>
      <w:tr w:rsidR="00E014A9" w14:paraId="7BCBE498" w14:textId="77777777">
        <w:trPr>
          <w:trHeight w:val="508"/>
        </w:trPr>
        <w:tc>
          <w:tcPr>
            <w:tcW w:w="1966" w:type="dxa"/>
          </w:tcPr>
          <w:p w14:paraId="239EC3F4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603" w:type="dxa"/>
            <w:vMerge/>
            <w:tcBorders>
              <w:top w:val="nil"/>
            </w:tcBorders>
          </w:tcPr>
          <w:p w14:paraId="1CD03D49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580D9B92" w14:textId="77777777" w:rsidR="00E014A9" w:rsidRDefault="00E014A9">
      <w:pPr>
        <w:pStyle w:val="BodyText"/>
        <w:spacing w:before="183"/>
      </w:pPr>
    </w:p>
    <w:p w14:paraId="1D160FBA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72660452" w14:textId="77777777" w:rsidR="00E014A9" w:rsidRDefault="00BD3C90">
      <w:pPr>
        <w:pStyle w:val="BodyText"/>
        <w:spacing w:before="175"/>
        <w:ind w:left="1186"/>
      </w:pPr>
      <w:r>
        <w:t>To</w:t>
      </w:r>
      <w:r>
        <w:rPr>
          <w:spacing w:val="-10"/>
        </w:rPr>
        <w:t xml:space="preserve"> </w:t>
      </w:r>
      <w:r>
        <w:t>read 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5"/>
        </w:rPr>
        <w:t>R.</w:t>
      </w:r>
    </w:p>
    <w:p w14:paraId="4EC0AF01" w14:textId="77777777" w:rsidR="00E014A9" w:rsidRDefault="00E014A9">
      <w:pPr>
        <w:pStyle w:val="BodyText"/>
        <w:spacing w:before="197"/>
      </w:pPr>
    </w:p>
    <w:p w14:paraId="5106A4E2" w14:textId="77777777" w:rsidR="00E014A9" w:rsidRDefault="00BD3C90">
      <w:pPr>
        <w:pStyle w:val="Heading3"/>
      </w:pPr>
      <w:r>
        <w:rPr>
          <w:spacing w:val="-2"/>
        </w:rPr>
        <w:t>ALGORITHM:</w:t>
      </w:r>
    </w:p>
    <w:p w14:paraId="06F0650C" w14:textId="77777777" w:rsidR="00E014A9" w:rsidRDefault="00BD3C9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</w:t>
      </w:r>
      <w:proofErr w:type="gramStart"/>
      <w:r>
        <w:rPr>
          <w:b/>
          <w:sz w:val="24"/>
        </w:rPr>
        <w:t>:</w:t>
      </w:r>
      <w:r>
        <w:rPr>
          <w:sz w:val="24"/>
        </w:rPr>
        <w:t>Start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</w:t>
      </w:r>
    </w:p>
    <w:p w14:paraId="4F6122E6" w14:textId="77777777" w:rsidR="00E014A9" w:rsidRDefault="00BD3C9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3"/>
        </w:rPr>
        <w:t xml:space="preserve"> </w:t>
      </w:r>
      <w:proofErr w:type="spellStart"/>
      <w:r>
        <w:t>readxl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ggplot2 using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install.packages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5C84AB78" w14:textId="77777777" w:rsidR="00E014A9" w:rsidRDefault="00BD3C90">
      <w:pPr>
        <w:pStyle w:val="BodyText"/>
        <w:spacing w:before="182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libraries</w:t>
      </w:r>
      <w:r>
        <w:rPr>
          <w:spacing w:val="-9"/>
        </w:rPr>
        <w:t xml:space="preserve"> </w:t>
      </w:r>
      <w:proofErr w:type="spellStart"/>
      <w:r>
        <w:t>readxl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ggplot2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library(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 plotting data.</w:t>
      </w:r>
    </w:p>
    <w:p w14:paraId="68B2F33B" w14:textId="77777777" w:rsidR="00E014A9" w:rsidRDefault="00BD3C90">
      <w:pPr>
        <w:pStyle w:val="BodyText"/>
        <w:spacing w:before="158" w:line="256" w:lineRule="auto"/>
        <w:ind w:left="287" w:right="605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"Student2.xlsx"</w:t>
      </w:r>
      <w:r>
        <w:rPr>
          <w:spacing w:val="-7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"C:/221801024/Student2.xlsx"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read_</w:t>
      </w:r>
      <w:proofErr w:type="gramStart"/>
      <w:r>
        <w:t>excel</w:t>
      </w:r>
      <w:proofErr w:type="spellEnd"/>
      <w:r>
        <w:t>(</w:t>
      </w:r>
      <w:proofErr w:type="gramEnd"/>
      <w:r>
        <w:t>) function and store it in the variable data.</w:t>
      </w:r>
    </w:p>
    <w:p w14:paraId="342A1A11" w14:textId="77777777" w:rsidR="00E014A9" w:rsidRDefault="00BD3C90">
      <w:pPr>
        <w:pStyle w:val="BodyText"/>
        <w:spacing w:before="16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using the</w:t>
      </w:r>
      <w:r>
        <w:rPr>
          <w:spacing w:val="-4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4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4E36CCC6" w14:textId="77777777" w:rsidR="00E014A9" w:rsidRDefault="00BD3C90">
      <w:pPr>
        <w:pStyle w:val="BodyText"/>
        <w:spacing w:before="180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summary(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 variables (e.g., mean, median, min, max).</w:t>
      </w:r>
    </w:p>
    <w:p w14:paraId="275AB687" w14:textId="77777777" w:rsidR="00E014A9" w:rsidRDefault="00BD3C90">
      <w:pPr>
        <w:pStyle w:val="BodyText"/>
        <w:spacing w:before="156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CGPA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table(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 store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result </w:t>
      </w:r>
      <w:r>
        <w:t>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.</w:t>
      </w:r>
    </w:p>
    <w:p w14:paraId="5E19106A" w14:textId="77777777" w:rsidR="00E014A9" w:rsidRDefault="00BD3C90">
      <w:pPr>
        <w:pStyle w:val="BodyText"/>
        <w:spacing w:before="184" w:line="256" w:lineRule="auto"/>
        <w:ind w:left="287" w:right="605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CGPA</w:t>
      </w:r>
      <w:r>
        <w:rPr>
          <w:spacing w:val="-9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proofErr w:type="gramStart"/>
      <w:r>
        <w:t>barplot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setting the main title (main), x-axis label (</w:t>
      </w:r>
      <w:proofErr w:type="spellStart"/>
      <w:r>
        <w:t>xlab</w:t>
      </w:r>
      <w:proofErr w:type="spellEnd"/>
      <w:r>
        <w:t>), y-axis label (</w:t>
      </w:r>
      <w:proofErr w:type="spellStart"/>
      <w:r>
        <w:t>ylab</w:t>
      </w:r>
      <w:proofErr w:type="spellEnd"/>
      <w:r>
        <w:t>), bar color (col), and rotate the x-axis labels (las).</w:t>
      </w:r>
    </w:p>
    <w:p w14:paraId="02979544" w14:textId="77777777" w:rsidR="00E014A9" w:rsidRDefault="00BD3C90">
      <w:pPr>
        <w:pStyle w:val="BodyText"/>
        <w:spacing w:before="163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gramStart"/>
      <w:r>
        <w:t>table(</w:t>
      </w:r>
      <w:proofErr w:type="gramEnd"/>
      <w:r>
        <w:t>) function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.</w:t>
      </w:r>
    </w:p>
    <w:p w14:paraId="0C46149E" w14:textId="77777777" w:rsidR="00E014A9" w:rsidRDefault="00BD3C90">
      <w:pPr>
        <w:pStyle w:val="BodyText"/>
        <w:spacing w:before="183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10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pie(</w:t>
      </w:r>
      <w:proofErr w:type="gramEnd"/>
      <w:r>
        <w:t>)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title</w:t>
      </w:r>
      <w:r>
        <w:rPr>
          <w:spacing w:val="-10"/>
        </w:rPr>
        <w:t xml:space="preserve"> </w:t>
      </w:r>
      <w:r>
        <w:t>(main)</w:t>
      </w:r>
      <w:r>
        <w:rPr>
          <w:spacing w:val="-7"/>
        </w:rPr>
        <w:t xml:space="preserve"> </w:t>
      </w:r>
      <w:r>
        <w:t>and assigning rainbow colors (col = rainbow()) to</w:t>
      </w:r>
      <w:r>
        <w:t xml:space="preserve"> the slices of the pie chart.</w:t>
      </w:r>
    </w:p>
    <w:p w14:paraId="7791ACBE" w14:textId="77777777" w:rsidR="00E014A9" w:rsidRDefault="00BD3C90">
      <w:pPr>
        <w:spacing w:before="16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11</w:t>
      </w:r>
      <w:proofErr w:type="gramStart"/>
      <w:r>
        <w:rPr>
          <w:b/>
          <w:sz w:val="24"/>
        </w:rPr>
        <w:t>:</w:t>
      </w:r>
      <w:r>
        <w:rPr>
          <w:sz w:val="24"/>
        </w:rPr>
        <w:t>Stop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A9CE076" w14:textId="77777777" w:rsidR="00E014A9" w:rsidRDefault="00E014A9">
      <w:pPr>
        <w:pStyle w:val="BodyText"/>
        <w:spacing w:before="164"/>
      </w:pPr>
    </w:p>
    <w:p w14:paraId="5F5BEBB4" w14:textId="77777777" w:rsidR="00E014A9" w:rsidRDefault="00BD3C90">
      <w:pPr>
        <w:pStyle w:val="Heading3"/>
      </w:pPr>
      <w:r>
        <w:rPr>
          <w:spacing w:val="-2"/>
        </w:rPr>
        <w:t>PROGRAM:</w:t>
      </w:r>
    </w:p>
    <w:p w14:paraId="646E3440" w14:textId="77777777" w:rsidR="00E014A9" w:rsidRDefault="00BD3C90">
      <w:pPr>
        <w:pStyle w:val="BodyText"/>
        <w:spacing w:before="180" w:line="398" w:lineRule="auto"/>
        <w:ind w:left="1008" w:right="6601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necessary</w:t>
      </w:r>
      <w:r>
        <w:rPr>
          <w:spacing w:val="-10"/>
        </w:rPr>
        <w:t xml:space="preserve"> </w:t>
      </w:r>
      <w:r>
        <w:rPr>
          <w:spacing w:val="-2"/>
        </w:rPr>
        <w:t xml:space="preserve">packages </w:t>
      </w:r>
      <w:proofErr w:type="spellStart"/>
      <w:proofErr w:type="gramStart"/>
      <w:r>
        <w:rPr>
          <w:spacing w:val="-2"/>
        </w:rPr>
        <w:t>install.packages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 xml:space="preserve">") </w:t>
      </w:r>
      <w:proofErr w:type="spellStart"/>
      <w:r>
        <w:rPr>
          <w:spacing w:val="-2"/>
        </w:rPr>
        <w:t>install.packages</w:t>
      </w:r>
      <w:proofErr w:type="spellEnd"/>
      <w:r>
        <w:rPr>
          <w:spacing w:val="-2"/>
        </w:rPr>
        <w:t>("ggplot2") library(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>)</w:t>
      </w:r>
    </w:p>
    <w:p w14:paraId="72D76F9C" w14:textId="77777777" w:rsidR="00E014A9" w:rsidRDefault="00BD3C90">
      <w:pPr>
        <w:pStyle w:val="BodyText"/>
        <w:spacing w:line="275" w:lineRule="exact"/>
        <w:ind w:left="1008"/>
      </w:pPr>
      <w:r>
        <w:rPr>
          <w:spacing w:val="-2"/>
        </w:rPr>
        <w:t>library(ggplot2)</w:t>
      </w:r>
    </w:p>
    <w:p w14:paraId="4DE1B73F" w14:textId="77777777" w:rsidR="00E014A9" w:rsidRDefault="00BD3C90">
      <w:pPr>
        <w:pStyle w:val="BodyText"/>
        <w:spacing w:before="180"/>
        <w:ind w:left="1008"/>
      </w:pPr>
      <w:r>
        <w:t>data</w:t>
      </w:r>
      <w:r>
        <w:rPr>
          <w:spacing w:val="-4"/>
        </w:rPr>
        <w:t xml:space="preserve"> </w:t>
      </w:r>
      <w:r>
        <w:t xml:space="preserve">&lt;- </w:t>
      </w:r>
      <w:proofErr w:type="spellStart"/>
      <w:r>
        <w:rPr>
          <w:spacing w:val="-2"/>
        </w:rPr>
        <w:t>read_excel</w:t>
      </w:r>
      <w:proofErr w:type="spellEnd"/>
      <w:r>
        <w:rPr>
          <w:spacing w:val="-2"/>
        </w:rPr>
        <w:t>("C:/221801024/Student2.xlsx")</w:t>
      </w:r>
    </w:p>
    <w:p w14:paraId="673FC43A" w14:textId="77777777" w:rsidR="00E014A9" w:rsidRDefault="00E014A9">
      <w:pPr>
        <w:pStyle w:val="BodyText"/>
        <w:sectPr w:rsidR="00E014A9">
          <w:pgSz w:w="12240" w:h="15840"/>
          <w:pgMar w:top="1540" w:right="360" w:bottom="440" w:left="360" w:header="0" w:footer="256" w:gutter="0"/>
          <w:cols w:space="720"/>
        </w:sectPr>
      </w:pPr>
    </w:p>
    <w:p w14:paraId="1457C4D5" w14:textId="77777777" w:rsidR="00E014A9" w:rsidRDefault="00BD3C90">
      <w:pPr>
        <w:pStyle w:val="BodyText"/>
        <w:spacing w:before="60"/>
        <w:ind w:left="100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5440" behindDoc="1" locked="0" layoutInCell="1" allowOverlap="1" wp14:anchorId="3C38111C" wp14:editId="4DF5437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725034"/>
                            <a:ext cx="5129022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2F7EB6C" id="Group 53" o:spid="_x0000_s1026" style="position:absolute;margin-left:27.35pt;margin-top:30.35pt;width:557.15pt;height:727.6pt;z-index:-25167104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fG1gAwAAHgkAAA4AAABkcnMvZTJvRG9jLnhtbKRWbU/bMBD+Pmn/&#10;wfJ3yAuUkogWTTAQ0rShwX6A6ziNNcf2bLcp/353TtIW2GCDSk3P8dl+7vFzdz0737SKrIXz0ugZ&#10;zQ5TSoTmppJ6OaM/7q8OTinxgemKKaPFjD4IT8/nHz+cdbYUuWmMqoQjsIn2ZWdntAnBlknieSNa&#10;5g+NFRoma+NaFmDolknlWAe7tyrJ0/Qk6YyrrDNceA9vL/tJOo/717Xg4VtdexGImlHAFuLTxecC&#10;n8n8jJVLx2wj+QCDvQFFy6SGQ7dbXbLAyMrJZ1u1kjvjTR0OuWkTU9eSixgDRJOlT6K5dmZlYyzL&#10;slvaLU1A7ROe3rwt/7q+dvbO3jpgorNL4CKOMJZN7Vr8BZRkEyl72FImNoFweDlNp5PTdEIJh7ki&#10;P04n+UAqb4D5Z+t48/mVlcl4cPIITmdBIH7HgX8fB3cNsyJS60vg4NYRWc3o5JgSzVrQ6fUgCXgT&#10;iYleW5p86YGx93K0jZSVfOXDtTCRbrb+4kOvy2q0WDNafKNH04G6Udcq6jpQArp2lICuF72uLQu4&#10;DnGiSbq9+2p214XzrVmLexM9w+7STtLiBLcCpDsHpfcdUQB5MaUE7n/PvXeCdXjw2wEU+dFRkf0P&#10;hscr3g0DQgJxj7p/gYetIyZBmuUDbe8GME1PCigNEUOWZ0X26n3s/F+EMtxN1AfY+wpUGqWCp+Wx&#10;qHmjZHUllcKL9G65uFCOrBmW1PgZID1ys86HS+ab3i9ObSkBQWE69zmE1sJUD5CCHSTdjPpfK+YE&#10;JepGQ5Jj0R4NNxqL0XBBXZhY2hGaNp9WwdQSsyee0O87DKB6zM+s5CV8h1IK1rMy8nrLgVVhhQj7&#10;ttX+0x4tcz9X9gCqPmSEXEglw0PsYMAwgtLrW8mxpuBgryKB+vqKdNOypSCTCbI4+uAKjPXZBgsl&#10;7XhhaA9QoUA8aRx/iLZvSpeGr1qhQ99lnVCA2mjfSOuh0JSiXQgomO6mAmly6PABiqZ1UgfEByoJ&#10;TgQeM78G4XyHUoVA9yYi6B1ODOEvRRVayjQFHUAWHk/zSXoUazIrxx40yfIizfO+Bx0V09Miiz0I&#10;ThtbGKoR6ytBA2ADnKjssdZiMgwuA509lggSoEUJxSYcgxj+MGCX3x9Hr93fmvlvAAAA//8DAFBL&#10;AwQKAAAAAAAAACEA+uBY5docAgDaHAIAFQAAAGRycy9tZWRpYS9pbWFnZTEuanBlZ//Y/+AAEEpG&#10;SUYAAQEBAGAAYAAA/9sAQwADAgIDAgIDAwMDBAMDBAUIBQUEBAUKBwcGCAwKDAwLCgsLDQ4SEA0O&#10;EQ4LCxAWEBETFBUVFQwPFxgWFBgSFBUU/9sAQwEDBAQFBAUJBQUJFA0LDRQUFBQUFBQUFBQUFBQU&#10;FBQUFBQUFBQUFBQUFBQUFBQUFBQUFBQUFBQUFBQUFBQUFBQU/8AAEQgCeQM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vja9+Ofx/8A&#10;Fcvji98GeEfBU3h/wb4gvrO6fWL26hudUgt/+WVqkW7bLt/5ay/JuddqfLQB9k0V89fED4zeJ7z4&#10;F6L438Cv4Q0F9WtYL2TUviJqktlpmnW8qqw81ovmZ23hV+ZP73+y3MfBH9re51z4SfErxP46n8M3&#10;9x4BnlW+1PwTcvcaTfxLbpOjWru7M3yvt/3qAPqyuc0jxDpXiC81W10/UrW/u9Nn+yXkVvOsrWku&#10;xW8qVV+421lba39+vCPhL4r/AGkfFPiHRdZ8WeHvh5oHgXUl+0S6TbXd/LrthEy/Kjy7fId1+Td9&#10;3vXFfDX4lXHgz4ofHrRdB09PEnjXVPGv/Es0NJNv/MNst1xcP/yytU/il/4CiszKlAH2fRXjXxL8&#10;SePPA/wkfUbTUfBj+Lol/wBJ1vxHLLpGg2q/xSypvll2/cTZv+8/31rz/wDZv/aX1nx9pPxCXxrq&#10;Hg3Wr3wakV1JrPw7vnu9JuYGhaX5GlZm8xNjq9AH1LRXxJqX7Rf7QGjeFdJ+IOreEfBVn8P/ABFq&#10;enWtjZfbLx9Z02C8uookluk/1UrbH+5E67Wdf7rCtn9oD9qvxH4Z+J974F8C6/8ADDwtd6PbRXWp&#10;6n8UtdayinaX50gtYonSVmVfmZ2+X59tAH2FRXlvwF+Ki/Gj4V6D4uihtreS9R0ultJ/tEC3ETtF&#10;L5Uv/LVdyfK/8S16lQBzza3p9trNppjX9supXUT3EFk0qebLEm3e6r95lXev/fS10NeHp8O/HsP7&#10;Uk/jaLV9OHw6n8MppUmk53Xz3i3DMkv+q+WLa7/dl/4BXP8Axo+MfxG8PfFzw58Pvh94e0fVtQ13&#10;Rb/UEuNYna3itZYprdEllZH3eUvmvuRImdm2fcXc1AH0hRXzVrXxz8b/AAW/Z+uvFnxY0jw2njWL&#10;UP7NjtNHvvsulTvLLst3+0XDv5UX8Tu/3dr/AC1zH7OX7T3irxz8Sn8EeNfEHwx8VXt5p8uo6dqP&#10;wt1iW9ht/KdVliukldmRvnVlf7tAH15RXxT8Xv2qviR8JviekF9qPwkfw0uq2tk/hNNdnbxW0E8q&#10;xeb5Xyxbvm83bsb5a9a+PPxN+Idn4s0XwL8JNI0S+8YXtnLqt1qPiiSddNsLOJ0T5kg/es8rttTb&#10;/cegD1bSfEel+IbzVLTT9VtLy90uf7JfW9vOrvaysqsqSqv3W2srbW/v101fFP7P+p/EyW7/AGjL&#10;iDTfDuj/ABNXxJB/xLriWW70yW4TTbX7rr5TbJUTcv8AEu/51bbXo/wm/aK1D4661o2neE9M/sqL&#10;S42bxomsW0vnaXP80S6fFtZV8/zUdt/zKsSo2396lAHpr/G34cp4s/4RBvHvhdPFXm/ZP7E/tq1+&#10;3eb/AM8vI379/wDs7a6XXde0/wAMaNe6nrGow6VplrE09zfXsqxRQIv3md2+VVr51/aO+GPgvRfH&#10;3wo8W6f4S0Kw8UXvjuwS51i30+CK+uAyS7t86pub7q/xV7Z8VPBn/CxPhz4o8MSW0F8ms6dPZG3v&#10;p5YIZfMXb87xfOq/7vzUAb2ha9p/ifRrLU9H1GHVdMuolntr6ylWWKdG+6yOvystbtcX8KvA0Hw0&#10;+HXhrwnBP9pt9E06DT0m2bN3lJt3bf4a7SgAor428XftC/FrV/j7r/gPwVP8JvDx0u8is7fRvH19&#10;fQaxq26LzftFssS7WiZN6rt37djbv7te2eMPiJrWg/GT4d+EYo7IWPiWDUZbxmRnlia3iR18pt23&#10;77/xLQB67RXh9j8b7jT/ABf8ZLfXoY4vD/gOC1uopreJvtEkTWn2iXfufazf3fu1xvws8Z/tJeNt&#10;W8O+JdR8M/D/AEH4casy3TaTNeX8viCC1dPk3y7fI8z7rf7vy/eoA+oqK+Y/iP8AFb4ueJPijrng&#10;34L6L4Qd/DSQNrWt+Np7r7J5s6b0t4IrX592352dvlqx8Y/j74o+Bvwe8NT+Kl8KW3xI166TSInu&#10;NUey0GK62O73Dzy/MkCKjPtf52+RPvNQB9KUV8pfs7/tNeIfH1/4s0LxVeeBfFviLR9PTVIL34X6&#10;q9/p95E29fs/zMzxTq6fx/e81NtYv7Mv7QHxb+OXimz1O51D4SXHg9keXUdE0DUL9/EekI27ykuI&#10;pV2+ajrtbci7vn20AfY9FfIXx+/aF+I/hj42W/gHwVf/AA18LMbOK6ivfiVfXkH9rSyvtSKy8jar&#10;MjrtZNzM29fl/vdJ+03d/GeD9nfU5/Di+CbPWl0e6fxMmoT3rxJF9nbzfsDxKrb9+/Z5tAHqnhz4&#10;0fD7xl4gm0Hw9448N61rsG7zNM0zWLe4ul2fK++JG3fLXotfEP7IHwg8b+CrPRPEuveBfgto+i/8&#10;I7us9W8I6TcRa9KzRIy/aJZU2tuXd5vzferv5P2jPEp/ZJ8O/FH7NpMfiDUpbJZbfypfsiebepbt&#10;sTzd33W/v0Aex+NvjH4A+HclvH4p8a+HfDNxdJ5sEWt6rBZNKv8AeVZXXdV/WPG+g6D4afxLqeua&#10;fpvhzy0kbU7u6iitNjfdfzWbbtbcteaftT/C7wb4w+D3jPWPEHhLRte1bTNBv2sdR1PTIri4tf3T&#10;t+6dl3J83zfLXSfD7wxo3jP4BeEtI17SrLW9NutCsEnstTtUuLeX90n3kb5WoA6Lwf8AEbwn8SLC&#10;4ufCPiXSPFNrby+VPLo2oxXqRP8Ae2O0Tttauyr5e/ZP8LaN4P8AiZ8f9F0TSrHR9KtfFNqkGnad&#10;bLb28X/EttX+SJflX5nrpPCXx+l03Ufirpfj6Sw0q98DStftc2iPEk+jSxebb3Gx3b5vleJvn+9E&#10;/wB2gD32iuC+FGqeIfEngHRda8TwwWGq6jB9qexiiZfs6t88SNudvnVNm7/a3VhftFePdT+FPwo1&#10;bxPpC21zqNrPaxLFeozxfvbiKJvusrfdf+9QB61RXkvjb4g6vonxk+HXhGzW0/s/xLBqLXNxMjea&#10;nkRI6+V823+P+NWrwjxP+0T8dr/TPH+s+EfCng6bw/4G1jUoLy41uW4SbUrW1+fyrVYnbbLsT5pZ&#10;dq7nTalAH2jRXzL8R/j14/j8R/DLSvh54c0fXLrxzo91qEX9tztDFZMkUTpLK6/N5Seb8yojM/8A&#10;DtrW+CHxQ+I2tf8ACwPDfxD0TR0+IHhJ4nf/AIRueVdM1KKeLzbdonn+eL7rxNv/ALu6gD6Eor4x&#10;+F/7UvxBvPj7ovgXxlrfwk8Q2usyXlpHb/DvWLi9v9LuIE3/AOmLK33flZPur81dP4z+L/xm8a/F&#10;PxR4V+C2jeDEsfCssVpqut+OZLryZ7yWJZfs9vFa/P8AIjozu/8Af/2aAPoXUPEOlaVqVhY3eowW&#10;d9qTNFZ20s6pLdOq73WJW+9tX5vkroq+TfjF4quvDfjH9nvXviHPpugXtleai2sTWkrPZRS/2e+/&#10;ymf5mR3+5/F8yr96vWNA8feI/wCyPEXjXxRp6+GvBdlZvd2OlXFq39qmKNN7XFw3m7V3L92DbvX+&#10;Nt3yKAetUV8I+BP23/FWseOfDU+qap8J28FeJ76KytvDnh/xP9t8UaZ5/wAsLzorNE21tu9Il+Xf&#10;/sNXrnxO+Knxb1j4n3vgz4RaH4VuX0G2t73XdT8XXN0luzT7vKtbfyF3ebsTfvf5fnWgD2zQfEul&#10;eJoJZ9I1Oy1SKKeW0llsrhJlWWJ9kqPt/iVvlZf4a6avmP8AYOvL67+Cur3Oq2K6Vqdx4t1uW5sV&#10;n8/yJWv5d8Xm/wAexvl3V9OUAFFfFGqftT/ErwL8cNN0PxLqfwkm0LUtfg0h/C2j67PceKLBZ/li&#10;eVW2x/L8rPtT+L/gVdp48+Mfxh1L41eLvh18NvD3ha5m0vR9N1SDWPE088Vva+e9x5qSpE/mys/l&#10;KsSoi7fnZ3+6rAH1HXN3viHTLTV7LTbnU7S21O8Dta2MtwiSz7fv+Un3n2/xba8H0T9qTVv+GaIf&#10;H19oMF/4v+2PoR0SxnZbefVlvfsexGZNyxNL8275tqVwOi3/AMYZv2ofg7bfFfRfCUFwtnrM1nqn&#10;g28ne3fdbxb4nin+dXT72/cytvoA+2qKK+W/ib4w1nwR+05oeut4gvrbwVa2Fhpuq6S9ziyX7ZLd&#10;RJdOn3d6SxW67v7rvQB9SUV+dPj7xz461TSPjBqX/Ca6/ptp4g/4R7UNF/s/U5YH0uyutQlgT7Lt&#10;/wBUzwRK7/7T16taeBfFn7L3xK+H5074oeNvH3hPxPrH9h6xpnjnUF1SWCV4na3uLe42K0W102un&#10;3W3/AOzQB9gUV+dfxN8HfBmz/am8Yav8bfhr4qc3mtWH9i+PHtb+LQoP9Ht0iilnilRN3n7/AOFl&#10;/vNX6IJs2Ltxt/hoAkorgPi545vvhx8NfEvibT9KbW73SdPlvYtPTdvuGRf9lHb/AL5Vq8e/ZY+K&#10;PxU+Kz3Gq+J9f+EfifwobZClx8OtQvJbq0um2OsU6T7lT5W+78rLQB9QUV4b4W+L+u6/pfxlubiO&#10;yVvB2q3ljp4hib96sVqkq+b83zNuf+HbXmuu/tGfFS/8NfCpfBXhzw9qXiLxl4WutanfU2nisbCW&#10;JLd/NfY7v5X7102fMzM8XzL81AH15RXyZ8Nf2o/Hnie3uNa1rwRZW2i6j4LfxVoek6fJK+qztFsW&#10;VJ/4V813XykTc2373zfJSfsq/Gr4p/G/VIdc1PX/AIQ614KktvOltPBl9fy6rYyS/PClwkvyo33l&#10;ZWVWoA+tKKK8R/aK+LeqfDPw9o1j4b0aHXfGvirU00jQ9PuJfIt/PZGdpZ2/55RRI7N/e27aAPX7&#10;m5is4GnnlWGKJdzOzbEVao6Fr2n+J9GstT0fUYdV0y6iWe2vrKVZYp0b7rI6/Ky14v4Qm+N7+FPG&#10;6/F+DwH5S6VK+nS+CJL372x96yrdf8B2sv8AtV8/fA/4yfFn4e/Bb4Falf8AhXwpb/CS6tdG0BxN&#10;eTy69K8+yBLtNv7hImdk/dfM+372zdtQA/Qaivkv9ov9qLW/BnxLTwL4N1z4beGNas7OLUNT1X4m&#10;aw1nabZS6xQQRROsskvyb2f7iL/v1fs/2tbrVf2cdI8baZolp4h8Yapq3/CN2ej6TqKNZXWqea8W&#10;6K6/54fI0u/+5QB9RO+xN1Yuh67pniPSrfUtH1G21XT5f9Vd2U6yxN/D8rr8teS/B9/jwNS1Vfi7&#10;bfDwaS9p/ocvg5r/AM1Zf4llW6+8u3+7/dry/wDZb+Imran8CPBPg7wAtjf+JbeKV9U1C+ieXT9G&#10;ia4l2eeiujSyuv3IEdW/idkX7wB9j0V8qftJftN6z8NPF+leCvDGqeAdE8S3Vp/atzrHxH1b+zdM&#10;gi3bEREV/Nlldt/3fuqvzVL4T/ayuLz9m/WvHVxp+k+IfFWjag2h/ZfDOpebpuqak0qRW/2W4f8A&#10;5ZSvLF/e27tvzbaAPoS/8RaVpuqafp91qVta3t9vWztHlVJbrau5/KX7z7V/uV0VfE9tqXxrn/aW&#10;+C9r8WND8IQ7pdWuLO98I3k7xf8AHl/x7yxT/N5q/e3o22vtigAooooAKKKKACiiigAooooAKKKK&#10;ACiiigAooooAKKKKACiiigAooooAK+DPA/gz44+LW+KukeA/FnhHSvB+t+NdZtdRm1ixnbU9OVnR&#10;HeyaJvKlZ03P+9Vdrf8Ajv3nRQB80/F34CeM7aw+GE/wovPDaar4Dia1stP8YR3DafKrW/keb+4+&#10;ZZ0X7rf7b1zngr9mfx9Pe/FrSviLr3hzxD4b+JFn5+ozaHaXFle2t+8CQeVEjuyeQkSLtd23s33q&#10;+uaKAPl/4X+FP2lvCet6LofijxL8Otd8Badtt59bis79NevYE+5ui3+QkrfKrfe/4HVO/wD2VNVv&#10;vEHxB8WWupWOieNb7xN/wkPhTXrJGaaz/wBCt4Ps90rKu+KXynR4vmXa27733fqyigD5w+Mvwz+K&#10;3xC8LfD/AFnRLrwlp3xF8NaimpXGk6rLdXWg3kvlPF99Ikl+Tf5qfJ8rf991zngT4EfFqLx1411P&#10;4g+IfCWt6F460NLfXrfQ7O5t7iyulheJIbPezrLBsdvnl+d2/gWvrKigD8pfDvxX8VfFx/DvwUtv&#10;iDoXipdC13S1tdM0fw3qcGqz29neozy6lLdReRAtukXzeV950Vd+3730z+0B+yx4j8TfE298b+Ct&#10;A+FnifUNZggtdR0n4n6A17FE0W7ZcW88StKrMm1Gi+78u6vsGigDyz4G+CtT+Hvw403S9UsPC+la&#10;km6Wew8HaZ9g0q3dm3ulvF97b/tt8zfe2r92vU6KKACvGtU+Geran+0n4a+IMU9mdF0nw7f6RLC8&#10;r/aGlnuLeVWVdm3btif+L+7XstFAHkX7Qnwas/j18Nr3wrJPb2l358F7Z3N9Ype28VxE+5PNt3+W&#10;Vf4WRv4Wryr9nv4CeOvA3xBfV/E/gz4H+GLG3geKC7+HfhuW11K4Z/l2tLLt8pP4vl3bq+sqKAPh&#10;HWP2V/j7N4C1v4eWfiz4f2nhiDU21nTL3+zLxtS1a6+1fakW/bd5cW9/vyxK7fJXq/xI+G/xml1/&#10;wr4+8Car4MtviBa6L/Yuu6fr0V4+j3SO6S74mi/erslV9v8Asv8ANX0vRQB8wfDv4OfFjwDpHxa1&#10;H/hIfD2q+O/F+pxahYamIJbe0tW+yxQOzxbH/wBUyPsTc+5UTc/zNV7wV+zrqXwV+Iek694I1OO4&#10;0/VIPsnjS01aeRH1OVdzJqURVW/0rez7t21XV/vLtWvpGigDyX40/DjVfH914El0ye0VfD/ia11q&#10;5+1Oyb4IkdXRNqt8/wA/+zXrVFFABRRRQB8dfH34D/Gr416hqfhq6k+FGteBb2WX7Hq2vaNeNruk&#10;pL/HAqP5XmxL8qSq679q7q7n4zfCD4h3Uvw7134Z6r4dfxX4NSW1RPGizva3kUtusTu7QfvfN+RW&#10;r6MooA+bfh38AvEUM3xXT4h65ZeJF8eQQW882nQfZdqfZ3ilRYtnyKu/5Pnlb5fmesr4aeDf2mfA&#10;Op6F4WuPEvw91/wBpDraNrd3Z3667LZp9zdEreR5u3an/j3zV9T0UAfMXxJ+FHxd8M/E/W/GXwX1&#10;nwqkviFYl1rQfGkF19k82JdsV1BLa/vd+35GT7tP+KvwC8VfHH4TeF7bxpJ4QufiPol9/a8CPpEt&#10;74fln2OrWrwTvuaJ1fbvf51+8q/LX01RQB8sfAL4JeO/A0Pii51fRvg/4B1W9sXtNOuvhn4ZeJ97&#10;fclnefbvVG+7F91v71YPh74BfFzxZ8c/DHjj4mH4XaUfD199ri1nwNp96mt6iqxPElrcSzt8sG2X&#10;cyfP9z/gVfYtFAHzB+0R8NPjV8Qrq60vw/Z/CrxV4Iv9kraZ8QdNupZrKVV2/uvK3LL/ABOrOqsr&#10;NXZaN8F77Q/2YP8AhV1rrC6rqcXhyXRYtTvdyJLK0TorP99lX5v9r5f71e20UAcb4F8OS6F8NdC8&#10;PX0itd2elQafO1u3y7kiVG27q+S0/Zc+Ol18NLf4b3fivwZa+B9DvrW40cWVtP8Abr+CK683beyy&#10;o6xbV/590+Ztnzqu/d9zUUAcF8VPDF941+F/irw/YtAt9q2lXVjA9wzJErSxMi79u75fmrQ+HWiy&#10;+FfAPhrRLx45brTtOt7KR4vuM0USI23/AGflrraKAPGvhN8Nta8D+Pvivr18bR7LxZrsGpWaW8rM&#10;8USWUEDebuVdrbom+7urw3xpB4Y/aX/ak0DRvCeo6pMnhA3Fr47lisZYrKSCKVJbfT5nlVfNZ7iJ&#10;X+Td8iy/N81fa9FABXlv7Qnw1vviz8HPEfhXTL2Gw1O8iV7O5lTfEk8UqSxb/wDZ3xLur1KigD5e&#10;8IfCb4za38VPBHjj4ma/4Snm0GK/t5dH8OW88VpEsqKqSxNKrSyytt+be6Kuz5Vb71dFonwN1+w+&#10;Fvxg8MS3OnvqHjDUdZvbGZJZfKRLpNsXm/J8rf39u7/gVe/0UAfFHxa8JfEHQPih+z7o3grV9HtP&#10;F+j+GdUiRtYtZbjTLp4re3R4pdu2VVf++nzfJ9z+Gu98N/s8eNdb+GPxPi8deKLBPiL8QLZre51D&#10;w5FKllpyLF5VvFB5n7x1T523P83ztX01RQB8Sw/A/wDaP1TV/h7rGq6z8L9Nl8EXPlad4f0mxvUs&#10;ri1eJYpZWlb50lRN+yJE2f3q7Xxt8H/jJ4H+Jvijxd8F9e8IyWXiyWK61jw942huvs8V5FEkX2iC&#10;W1+b5kRVZG+X5f8Avn6looA+cvG3wI8R/FaT4WzePIPDOsPo0t/L4itIYJVtJ/PtWg2wRPvZ1+fb&#10;87r8tanw7+EviPw94d8S/DzX9TtvEnw9kga00W7uJpX1K3tZU2/Yp9ybZVi/hl37mXZuX+KveaKA&#10;PhjwB+x94+8DeLPD+njwr8Bb/wAK6TcQhfFb+C2XxLLFF8yy7FHkLPlQu/f/ALf3vlr1X4hfCr4w&#10;6R8XNQ8WfCfXfCdrp/iKC1tdcsfF1rdSm3aDeqXFr5DLubY/3HZV+Ra+kqKAPEv2afhN4h+DPgDU&#10;NE8Ralaa3qdxrmo6i17Y/Kkq3N08quybFCP8/wAyL8q/w16zqdn/AGpYXVssrWzyxtEtxF96Lcv3&#10;lrUooA+EE/Zl/aJT4c6F4K/4Sn4d22keC9Rt9T0NodOv3uNZlgld1/tKXf8Aut/+tZ4lZmf/AMe+&#10;gvBfwv8AEejfHTxN461a50xk13QdJsHisnfct1bNcNO2xl/1WZU2fNu/vV7bRQB8t6Z+zF4jT9nr&#10;U/BUmq6fp/ipPEN74k0rUbdpZbeK4/tJ7y1835VZl+ZVdf8Ae+9TvCPwt+NXiD4u+AvG/wAT9f8A&#10;BgOhRalbto/hS3ukhRZ4kRHV59zSt8vzfcVf9uvqKigAryTxZ8G9P+IniTxfH4qsIdU8K6/odrpE&#10;9l5kqSv5Utw7fMu3b/rV2srbq9booA+U/jV+zN4q8X2njb/hDJPD9hNqOnaDaaPFqUkqQxPp11LL&#10;+92RP8u11Vdv/jtWvA/wp+L/AI0+Ifh3xR8bvEnhD7L4Yna70fw94Gt7r7LPdMjp9qupbr59yK7b&#10;EX5f4v4a+oqKAPlv4y/Cv43/ABd8S6z4PuNa8E6V8INUniE93BaXUviD7KrK7QDd+4+Z12b/AOFW&#10;3fer6btrVLaCKKL7kS7VqzRQBw3jyy8UX/hi9j8IaraaV4iwrWdxqcH2i33q+7ZKisj7X+42z5l3&#10;/LXgHwe+AvxOX44f8LM+IsXw40HVorOe1eL4cWF1E2rtOUzLfyz/AOt2eV8nyt977y19cUUAfIut&#10;/AL4yReMviPp/hbxP4X0r4f+N57jUpbu7s55tbtbiW3SJoov+WHlMyffdWZVdvkrsPBPwL8QaEvw&#10;yS6lsB/wivgu88N3nlSy/vbiVLRUaL5P9V/o7/e2t9z5a+iqKAPm7wr8BPGvhW18Htpms6NpWraD&#10;4Gfw2uo+U10i3nm27I/lMib4v3T/AMSt89ct8N/gX8VtY+O2j/Er4mwfDHR77SYpf9L+HtjdJe6s&#10;0sPleVezz/eiRdrL977n8FfXVFABXi/7Qnwi1T4maLpF54Y1keHPG3hrUk1fQtTngNxCk+x4nilT&#10;+KKWJ3Vv7u7dXtFFAHgXgDSvjzrWneJbL4p3Pw8hS606W109PCKX3zSuu3fO1z/Cv+wv8Vc837O/&#10;iL/hmn4VfDpLnSTrXhi88Py30sk8v2eVLC4ill8pvK3NuWJ9u5V/4DX09RQB8j/tFfsv654z+J0/&#10;jnwZovw48Taxc2MNhfaP8T9Ae/tNkTuy3EEse6WJ/mKbNu1v+A1sr+zV4h1v4Dad4XuLzwt4E8a6&#10;bqaa/p8vgbR/I0rTbyJ/k2QP80qN8+5m2s29q+n6KAPBfhHbftDjV7hfinefDx9FSDbAng6K/e4l&#10;n/6atP8AKif7i/8AfNef+Bv2XPFXwk8PeD9Z8H3mjWfxK0eNrHV4Xnli0nxBYNO7+RO6xM6su/dF&#10;L5W5W3L8ytX11RQB8q/tG/sv658R/F+meOPDGlfD/W/Etrp/9mz6J8SNFOpaZPF5u9ZVlVfNilT5&#10;/uL82/5qmt/2a9d1X9nXUvCN5B4F8FeKpbuLWLNfAeivZaTZ3sEqS27tEzbpfniXczbf935a+pKK&#10;APlvwz8K/jf4n+K3w/8AGfxK1rwOF8NS36vo/haC6WLbPb7El82fczS7v4PlVV/vV9S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CN9018a+MP2tfjp4M8VaTot9+zRvn1zUJdN0dk8eWX+nyqjy/wDPL91+6iZ/&#10;n219l187ftH/APJcf2bv+xuvP/TVdUAcpqH7Svi7wr44+H958TtKtfhHot1p+s3WsaPd6nb6kmyB&#10;Yvs8v2iJP9p/kX/x6vZPhR8cfBHxx8J3HifwV4gh1rSre4e3nuFSW3aBlxuWVJVV0/vfOv3a8++L&#10;2j6fqv7W3wSXUbO2vPsuna3dQfaIll8qVEt9kqbvusv9+vP9Y8Haz4vX9sXQfDC+Trep+RFZpE+3&#10;zZ20pP7v8T/doA9c+HH7Xvwm+Lvji78I+EPHWm6v4jtyzfZIllVJdv3/ACpWRYp/+2TN8vzV7rX5&#10;g/BTxafF/wAWfhb4Z1L9oHUNe1rwxfQzx/DtvhP/AGVdadKsTRSxPcRKqwKiO6u27Zt/vV+n1AHB&#10;/En4m+HPhT4M1LxP4s1mDQtEsl3S3tw3/jiKvzMzfwonzNXj/wAH/wBpvQfjd8ermx8C+L7TXvAs&#10;fhRdQeKKDynivPtbI7S70SVG2fwN/vU/9ri7tPC1x8M/GfiWGe58FeF/En9oa08UUs6WqfZ5Viun&#10;iiVmdYpXX/d+9Xl9j430X4//ABq+I+pfDy2udmvfDF7Sw1i4sZbD+1JfNlRHTzUWV1X7m9l/g+Wg&#10;D23wr+2b8F/GXxIfwBofxD0+/wDE/mvbrbpHKsUsq/wRXDr5Urf7jturvLT4p+EXtdSefxDZWcdj&#10;qv8AYd1Ney/ZVivPkVYN0u3czb127fvb/lr4vvfjX8PfiN8H/BXwL8J+HL3/AIWfp0ul27+EX0ie&#10;KXw/cW0qNcXUsrIkSrFtZtyv82//AG66zxz4Bl8Y/G34ofDVLWae01GBPHiy7fkS6+xfYrfb/t/a&#10;Ill/h+5uoA+lPF3xw8FeDNUex1nxDDpUsV/Fp8r3EUvlRzyxNcIry7Ni/ukdt+7av8VZ/wAHP2j/&#10;AIc/tArqrfD7xbD4hfTHWK6hS3liaJm+62yVFZk/21+X5a+Zrq5034w6D8KPFWpaVBc2njD4mRXU&#10;tvqECSqywWr26K6P975revcNEsraH9uPxU8cSrNL4GsPMdf4tt7Ls3UAcd4Lb4xfDv8Aak8NeD/G&#10;3xf/AOFheH9f0XVNSWy/4Ruz0v7K8EtuqfPFuZ/9b/fWvXvjN+0x8M/2fLbT28feLIdB/tDf9mie&#10;CWeaXb95vKiRn2/7W3bXIeP/APk+X4Rf9il4g/8ARtlXE/Ev4reE/wBmz9qbWPHHxMiudH8O694d&#10;s9N0fxN9jnvYYJ4pZXuLT90j+Uz71f8A2tn+xQB7pY/HLwLqXwzf4i23izTpvAi2rXT6ykv7lEX7&#10;27+JX3/Ls+9u+XburH+Df7Ufwy/aJuL+D4feKovENxpqq91CLS4tZY1f7jbJ4kZl/wBpa+d/DnxE&#10;n+HXwF+JnxR0HwvNofg3xB4yi1XTFvdHZ/7O01/s8Uuq/ZV+Zl3JLdL/ALyN92s74NfHTwnr37Wu&#10;havY+NfGHjbR/EfhuXRdH8SeIdAWyt7+9S4817e3eCyt1bYqPvZ0+X+/QB6b+0v+2t4B+HXhr4he&#10;FdF+IOn6Z8VNL0S6urG0EXm+VdLEzIm9kaBpd3/LJm3f7NemeN/2g/BXwX+G/h/xN8RfFVtoMGow&#10;QbZZoneW4lZFd9kUSszf8AT5a+MfGHxi8EeG/wBlT4sfB7V9N1D/AIWlFb65d6nof9hzys8rTSy/&#10;2k87p5XlbHil81n3fd2/NsWuk/abuvEHgDx18MviDD8Rrn4WeGIvCK6a3i6HwgniGK1uGdG8qVX3&#10;NB5q7NrqvzbdtAH2Z4J+MHg74g/Du38a+HPENleeFJIGuP7WMvlRRIn3/N37fK2fxK+3bXgNz+2p&#10;4M+KvxZ+Fvh/4YePLTV4bzxDdWGu2NtbbZpYEsLiVNvnxK+zzUT97F8v+1XnvhDTLjxN+xp8WtS8&#10;OeMdS+MsWs6m2qz6hb+FJdD/ALRVXi+229vat/rd6RSq2xVR2d1+9urQ1H4+/DL49fHf9nW5+HUU&#10;2q2mk65e2v8AbP8AYstrb2S/2Vcf6EksqJuf7rbItyfIm7+DcAfedfNHxm+P8Hwc+PGgW3ifxRB4&#10;e+H/APwimp6pqf2iNG/fxXFqkTo21pXb966rEn3t33Wr6Xr43/aP+IXhP4TftcfDjxn4zs5m8P6V&#10;4U1bzdXTTJb9dLla4t0WdvKVmi/ii3/9Ndv8VAHu3hz4+/D/AMa/DC4+IejeIodV8H2sUtxdahDB&#10;LugWL7+6LZ5qsv8Ad27q4v8AZ+/aB8MftA+OfGeq+B/iZ/wl/hu1gs4otBOgS2X9ly/Pvl+0Sojz&#10;+b/d/h2/7VZf7KGq2fjXWvil8RdD0+ew8K+L9ahuNHe4geJ7+KK1SJ73ymRWVZXRtv8Ae21ufDf/&#10;AJPC+Mv/AGB9B/8AQLigBfH37Zfwc+F97PZ+KvHFtpV3b6i+kS281tdNKs6IrP8AIsTNtXev737n&#10;zfersPid8c/Afwm8ExeLvFPiW00vQJWTyL35pftG77nlLErNL/e+VWrw34feHtKe2/ap1EafZSah&#10;da1qVpPeeQvmyxLp6bInb7zKu5/l/wBtqwNU+M8Xwj/Zx+Ad5rWr3PhDwvqOlwRan40t9K+33Gl4&#10;ssxJEnlSoryt8m9opV27vl+bcgB9I/Cn45eA/jp4XuPEXgfxBHr+i2s7W89ysEsTROq7mR4pUR1+&#10;V/7tctpP7ZXwb1nxR4X8P2fjW2uda8Sqr6ZYpZ3TPLv+5v8A3X7j7v8Ay1214l+yb8S9D1L4sfGf&#10;Sota8Q6rquvfZdd0y78U6L9gu9UsFtUi+27Et7eLyt3yr8qsypXqn7FfhPQf+GWvh4v9i6f88H9p&#10;N/oq/Ndea/8ApH3f9b/t/eoA9asPH+g6/wCMNb8MadqjP4g0mCCe+054nVoopd/lOu5NrK2x/mTd&#10;92rWi+NNK8UX+u2GmXL3NxpNz9ivv3DosU+xX2bmXa3yun3d1eB/tY32o/CDXvDvxi0KyudYv7ZP&#10;+Eb1HSbZ1/06C8bZa/KzbWZLryv+Au9ev/BvwJL8Ovh5pWlX07XusO7Xuq3b/envZ3824f8A77Zv&#10;+A0AddqWq22g6Rd319J5NpZxNcTvt+6irudvlryHwr+2J8GvGHjnSfBmi/ECwvPEupwJcWll5U6e&#10;buTcieaybVl2/wDLJm3/AOzXpXxV/wCSX+MP+wPe/wDpO9fBHgz4teBfip8B/g18F/COjXaeP4rr&#10;RL+fSX0Wey/s6KCWKe41B5fK8rY6qzb0f5/NX+9QB9ffGb9qX4Yfs93Gn2vjzxfDoNxqKs9tbvaz&#10;3Urov8e2BHZV/wBtq6eH4p+EZ/hraePf+Ejsk8HyWyah/bLS+VbfZ/725vu/7v3v4a+dvjz+0fp3&#10;gX42S+EfEXi7Xfhxaz6Zay6Le+H/AA6upXviW6d5Ve1VpbW6TbE+xfK2K2+X71eUeENVtfFP7GHh&#10;m0h8P634pf4feLYrvxh4Tm0p4tQ8pbqWdomt2RUZ1WWKVkT5fkoA+rPhP+1t8LP2gJdasfh54vj1&#10;7UNNtvtctv8AYbq1dE/v/v4k3fN/dqj8F/jek/7Ongrxh441prrVtYiWJpbezeW4urhpXREit7dN&#10;zt8v3Ik/gaovhj+1r8Iv2hLvUNF8CeIZPEOoWVjLdTomj3sCWsW3b87yxIi/3du75q8C/Zm1mf4N&#10;eFfhr4y8eS22peCtY0lNL0rxDMm3/hFZ3ldfKl+fYsFw23/SPv7/AJXbZs2gH1D8Z/2mPhx+zzZ6&#10;befEHxND4cTVJXis0a2nnml2ffYRRI77V/v7dvzr/ere8L/GHwd4t+HUXj/TfEVo3gx7V7waxct9&#10;niSJPvu/m7WTbt+bfXiH7Rnx/tPhn8VNF0PxB4r1L4aeGtR0nzbPxNomhrqF3ql55u37FE7W9wqK&#10;q/Pt8rc+9Nrr/H4N4P1T/hJv2PviF4Yg0/WdY1Xw54y/tXxN4c1bSWt9Tl02XVftTJLF5SL5stqj&#10;syon/AFoA+sfhj+2V8HvjT4js9I8HeO7bW9Vu5Hig0wWc8EzbYvNZtksStt2fx/d/h+9Vrxr+1/8&#10;Hvh38SYPAviPx5pum+J52WL7K6yskTN9xJZVRoov+2rL96vFdP8Ajl4B/aB/aR+CGs+AILnVNM07&#10;+1rWXXv7KltYl/0T/j1VpURm2fKzbF2L8nz185+L7nVfh9qnxF+HPjz49X3wyXxNruoyt4bvPhh/&#10;bKaza3Vw+y4ivVVmnV1dV/vIybF+4tAH6EfGP9pj4a/s/wCnaXc+PvFkHh5NSldLVXgluJp9v33S&#10;KJGfb0+fbt+df71dL8M/ib4d+Mfg3TvFnhHV4tY0C+3mC+hR03bX2N8jqrK+5fustfLP7RvizwF8&#10;NLfwBq/iD4leKvhF41s/DaWWj+K18OS3lperKq+bb3Vq0UqsyeUjtEzKyb1+evd/2ZfiL4j+Knwj&#10;tPEXiSBUu7i8nitdQtrGWyTVLVH2296sEvzxeam1tr/+g0Ae1V4F8UP2z/g98GfGSeFfGHjq00fx&#10;A5TdaeRcXHkh/uea8UTLF/wNl+X5q99r87v2jfj3H4nPxk+G+oeIfFGj+MNl7ZaV4A8M+Flun1u1&#10;+zrsuriWWyuNyv8AO++KWLbEn95d7AH2p4w+KHhf4dRaRN4j1y30m11S5FrZ3cqv5Ty+U8vzuvyK&#10;uxHbe+1axfhN+0P8O/jpZ6veeAvEsevWujS+ReTeRPbojf70qLuX5fvpuWvAPFeu+E/jH8LP2Y7u&#10;x+zeJPD914n063aK4tP3MrxWsqOrRSr/AAOn93+CvdP2hvAt94t+CvxN0/wrHFD4q1vQLi0jmt12&#10;Szv5T+UjOvzfxOq/79AGZ8OP2vfhN8XfHF34R8IeOtN1fxHblm+yRLKqS7fv+VKyLFP/ANsmb5fm&#10;r3WvzB+Cni0+L/iz8LfDOpftA6hr2teGL6GeP4dt8J/7KutOlWJopYnuIlVYFRHdXbds2/3q/T6g&#10;DzP4xfHjwZ+z94ct/EHj3Wf7B0eedbWO7eznuP3rKzbdkSO38Fc58GPidpt/8DIfHeofEL/hP9CX&#10;7bft4m/sRrD/AEVJXfZ9lVN37pV2fd3Ns3V7fXx/8KP+TAvHf/Xr4m/9KLqgD0/w9+138H/FnxDs&#10;vAelePLK88VahEs8GnpHL825N+zzWXyvN2f8st27/Zr3GvjzxD4e03QfhV+zBFpum2mm28HiTRni&#10;W0gWJInltZd7Ls+7v3Nu/wB+vsOgAooooAKKKKACiiigAooooAKKKKACiiigAooooAKKKKACiiig&#10;AooooAKKKKACiiigAooooAKKKKACiiigAooooAKKKKACiiigAooooAKKKKACiiigAooooAKKKKAC&#10;iiigAooooAKKKKACiiigAooooAKKKKACiiigAoorOv8AUINMs5bu5by7eCN5ZH/uqtAGjRXx34S/&#10;4X/+0TpNn8RPD/xR0v4V+EtU/wBI0Xw9b+GYNUe6s937mW6uJXVkllX+CL7qbf469q+NfxK8T/CL&#10;4Zrr+keDLz4heIIpbW3k0fRzLvfzHVZZU2RSttT733KAPWqK84+L3gq8+Inw7eHTm/s3xHatFquj&#10;3D/8ut/F88W7/Z3fK3+yzVpfDzxtB4+8B6Z4itovJa6tt8tv957edfllib/aR1ZP+A0AdrRXy7pH&#10;xY8XXv7D9/8AEKfWHHjCLRb26XUBbRfLLE8qo/lbPK/gX+GtP4wftH+KPAvi3QPBngf4b/8ACyPG&#10;F/pX9ryWLa7a6QkVqr7N6vP/AK1t/wDCi/LQB9H0V5TdfF658J/BweOvHnh258IXUFt5t/okM8d/&#10;cRS7tq28TRfLOzttVNv3t/8ADXC/Db9obxv4h+INr4Y8f/CLUPhl/bMEsugXt1rVrfpe+V8zxSrF&#10;/qJdjK2xt38f9z5gD6Qor5g8aftQ+L4PGPjrwl4F+D2r+O9a8Lz26t9n1aKytJYJbdJWd7iVdqy/&#10;NtWJPNZ/vfLV34p/tH+IvCcvgLRPDXw1uvGHj3xVZtqUXhy41qDSEtYokT7QjTzr88qvKn7rbu++&#10;3y7KAPpKivItMs9X+OPwfvdP8f8AhOfwPq2qwS21zo39oxXr2bfwSxTxfI38Lq/8LVq/Bbxbe+Lf&#10;AsUWuGP/AISfSZ5dI1pIv+fqD5Xf/dlXZKv+zKlAHpFFfFdpa/tBfE/4gfE++8I/Gi28OaT4a8ST&#10;abp/hm98L2d1bzpFDFKiS3XyyqrbtjN8zrXOeO/2j/Gnjrwv8Ip4filo3wLl159Wg1zU72zs7yyi&#10;vLNvKeJftmzb+9R9vzbv9+gD73or5N8P+JPF/hn9mn4keJ1+Oml/GPULWxurrSvEOjaVYW8VhLFE&#10;3ybYHlilbf8AN89fQ3gDUrnWPAHhzULuTzrq8061uJ5vubnaJGdqAOG1f9nzSfFvxl0z4g6vr/ib&#10;UW05Vex8OXGpt/Y9pcIu1bpbXb/r9jt8zN/F92vZa8T+F/jfXPEPxf8Ai/o2oai97p/h7UbK30yL&#10;ykTyEltFlddyJub5v726tL44+G7680G18VaDHv8AEvhK6/texRF/18SptuLX/trFuX/e2f3aAO+8&#10;Q6PB4k0HUtIuWZIr+1ltZWi+8qsm1tv/AH1WX4A8EWnw78FaL4a0+4nubLRrOLT4JrplaVool2pu&#10;2qq7v+A1qeGvEOn+LfD2ma1pUy3em6jbRXVrKn3XiZdyV8423xk8VQ/tM2n2nUIJvhVrN9ceENMh&#10;igXdFq1tF5r3Hm7N213SW327tu6KgD6qor5q8f8A7S/jDS/if4m8B+BfhLqvj/X9Gs7K93Q6xBp9&#10;o0U+/f5s86bYmXZ8qfMz/P8Ad21HqH7X1na/CTwf44tPB2r6lNrevJ4evPD1sP8AiYWd4ryrLEqb&#10;f3rpLEyfwq33tyUAfTNFfPHwu/aD8UeL/Geu+EfGvw8vfhd4rt9ObV9OtrjU4NUiv7Lfs81ZYvkV&#10;kb70X+0nz14L4L8SftIWHwQtfjb/AMLW0/xzp8Vm+q3XgnU/C1rZLLbIzeaiXsGxvNVFdl+Xbu+9&#10;QB+gNcn4z8MQeOfDGpaPLeXthFfwND9s0y5a3urf+7LFKv3HX7ytXm3xE+Lnjqx8O+HNW+G/wmu/&#10;iTc6xAt5Kn9uWul29rbsu5N0s/3m+b7ir/e+b+9gf8NIeL/Fv7OE3jrwZ8N59S8XQT3Wn6j4Zm1q&#10;C3fS54HeK4b7RKmyXynT+781AG18IP2X9G+FfiUeI7rxj44+IWtpE9vZ33jfXG1F7CNv9aluu1FX&#10;fsXd8u75K96r5Q/ZA+O/xm+LPhrwfL44+FzaboV/ocV5/wAJ0/iGzl/tGXYmx/sESK0Xm/O23+Gt&#10;P4vftMfEH4Ua7qF8nwV1LUvhxpc6RX/i6XX7O3dIt+2WaKz+aV1X+H7u6gD6corxL4s7fCWveGvi&#10;jYuqWmnMum66Xfb5ulzuv71v+uUvlS/7nm/3qsftP+Oda+HXwV1jxD4evG0/VYJ7NYrjyll2rLdR&#10;I/ysrL9x2oA9loqGH54kb/Zr5i8d/tVeNofFHiKx+HXwZ1T4j6F4ana11zXrfW7ewWKdE3SxWsUq&#10;7rp0X+5/F8tAH1HRXz94z/aq0zT/AIe+Ctc8H+HtU8ca743X/inPD9vttZZ22b38+WX5YET+N2+7&#10;W/8AC/4keP8AxX4f1u9+IPwsu/h9qFh81tpltrEGrvfxbN37p4tq79ysuxv9j+/QB7FRXzX4J/aW&#10;8f3PxX0Xwh8Qfg9c+AbTxA91Fo+pjxHZ6p58sSebslig/wBV+6y33mrz79t/9nb4eQrp/wAWx4cS&#10;T4h/8JN4ft/7Ze8n+59vt4v9V5vlfc+X7lAH2rRXkHx20S+XQ7Dxpoce/wAQeEJ/7SgiX/lvb7dl&#10;3b/8Di3f8CRP7tdH4qTU/iD8OZZfA/ipfDd5qdqk2neI0s471Ikbayy+VL8r/J/eoA7yivg7QfCn&#10;7Sms/GnxV8Pv+Gm/I/sLSbDVf7R/4QHTGNx9qe4XZ5X8GzyPvb23b69h+Inx+8b+EfEK+DPAXw0v&#10;fi/4n0mxguNfu01O30K0td6/J+9l3K0r7Xfyk+6tAH0hRXzPrv7WUWnfD/4eeI9I8I6p4hvvGOoS&#10;aXBoKSJFe294sUzPbt/BuSWB0dmdVT5m/h21kfDv9svUfGupaVHc/DrUNF0+8sb/AM/ULjU4nSLV&#10;LFW+12ESqu+VE2P/AKR93dQB9X0V8eeD/wBtbxFrui+DPGOq/BzW9B+GviE2cUviiXVYH+y3M7bE&#10;/wBD2rK8Hmuq/aPk3fe27du71nxhAPhp8X9C8XRMsGieJfK8Pa382xEuP+Yfcf8AfbvB/wBtYv7t&#10;AHtVFfOv7ZPjvxH8OvhXYX3hrxnB4EvbzXbDT5fEF3awXENlBLLtld0n/dben93/AHq5L9lX4peM&#10;NZ+I/i/wxf8AxR0b44+HNO021vIPFOj6ZBaLBdSO6fYt1tugf5UV/v7l3/NQB9b0V8LaR+0/+0hP&#10;8ZvG+jL8BP7Xi062snj0H/hNNOt/sCv5v+kef5X73zdu7Z/Bsr0f45ftbX3wj8S6hoa/D7UvEDab&#10;otv4k1O6tNRiiisLDzXS7eV2X70WxNiJuaXf8u3buoA+oqK+U9Q/bKvND8I+OvEOofDrVLRPD82n&#10;NY6fcXqtcanYXkuyK62KjNE/3/3Dbn+593dXQeBP2jfFGt/FS08H+N/hPq3w+t9bgnuPDep32p29&#10;1/aKRfM6XEUX/HrLsdW8pmb+P+5QB9GUV4bZ/tDm/wDhF8RfGyeH9n/CJXOqWv2H7X/x9fY93z7/&#10;ACvk37f7jbf9qsL4lfF3xn4hfwB4P+HKaboni/xppz6vLqmqo9xFolgqRebKsXyefLuuEVFbau77&#10;1AH0fRXz/wCDPDnxs+FHhvxVea/4zg+OmpJa+dpWmf2Va+HpftC/8svNVmi2v/ef7u2uF8JftW/F&#10;i6+NPhf4d+K/gL/wi1zrCPcS3dv4vtdSeytV+/cSxQQ/Ku75PmZdzfdoA+uqK+O7XVfj78fbvW/G&#10;fgP4g6P4A8L6dqd1YaL4cuNCi1JNcW1ldGlurhm3QLK6Mn7r7qf7dW0/auupz8HfEeuXsHhXQNY0&#10;zV7jxHZbUlRbq1RF2I7Lv+SXdt2/f3J96gD65or5w17xV8S7D4JfEf4jareS+G77+x7q90Lwz5ED&#10;/wBlxRRO8UtwzJua6f7zLv8AKT5E2/K7P5L8Avip8SL34l+ArX/he2i/HTSdegdtd0bStCs7eXw/&#10;F9n81biWa1Ztv73bFtl27t/yL/dAPumivFbqH/hWvx3iuVZYdC8fL9nlT+CLVoIvkf8A7a26Mv8A&#10;vW6f361fjn8XV+EHhKLULXRr3xNreo3kOm6PoOnsiy395L9xNzfKq/xM/wDAqs1AHqtFfGfwo+JX&#10;ijxb+1nLc+PfAN98NNY07wNL9qsru8gvbd4vtqMksV1F8sq7PvfKux/lq3D+3B4j8qLxjJ8GdbT4&#10;Kz3SxR+PE1WB5fId/KS6bTf9asG/+Pd9z5/9mgD7BorwLXP2odL8H2HxCvtc0fUEt/CWsWum403Z&#10;dTXkU8UUq3Cr8u1f3r7v7qxO1Uvip+1L/wAK51l4YPCd74ksU1TTtK83TJHluJZbyKWXZFEsTb2R&#10;Ui+Xd83m/wAO2gD6KorwL4L/AB68SeOPiD4g8G+N/htqHwy1/TbOLVbS3n1O31JLyyllaPzfNi+V&#10;W3p8yfNt/vV5dqX7Nnw5+DP7W3wn8Q+DPD39j634gvNZl1O4+3T3Hnt9ld/uys6r87v9zbQB9nUV&#10;4L8b/j5rngfxfpngzwH4AvfiX4yubRtSn0m31GLTbezs1fb5st1L8qsz/Kq/xfNT/hx+0Nf+P/h9&#10;4l1VfAet2Hjjw5c/2bqvgvzYmuIr/ajLEk7bImiZZUfzflXb81AHu9FfOvwd/aD8aeM/iDdeCPiJ&#10;8MZvhlrzaZ/a9jH/AG/Bq63kCy+VL88CrsZGdflrgPjf+034o1bSviXpnhP4Ta74p8A6Ha3+kar4&#10;utNQtV8q6W3ff5Fm3725RGdFZ0Zf4/7vzAH2TRXylpfxo1j4d/BT4P8Ah7wd4MvviJ431nw5a3Fp&#10;4ftL6KwRbeK3i82ee6l+WJF3Ki/3mdUrsPBv7SVnN8KfGHizxloV94H1Twc8sXiLw/LPFey2sqos&#10;qLFLH8s+9GTY38W+gD32ivhLxb8X/G/xC+MfwFtfF3wg1b4dxS+L2vdLvbnVbW/iuoP7Puvkl8r5&#10;oJ/nVvKb/b+b5a+7aACivCPjR8ftS+F/jXwp4Y0jwLfeOdb8R2t7LYW+n3SxP5sCJsV2ZNqRNu+a&#10;V2VU/wBqj4O/HrVviJpHiq18R+A9S8D+OfC7bdU8MvcxX7OrRebE9vPFtWfev+7825P9qgD3eivm&#10;vwT+0t4/ufivovhD4g/B658A2niB7qLR9THiOz1Tz5Yk83ZLFB/qv3WW+81M+Iv7SvjHT/iJrfgz&#10;4X/Cq7+K2paEsX9u3H9tWukWlk8qbkhSWff5su35mT+FWSgD6Xor5Y+JXiG81L4mfs6614h0pvCV&#10;895qVxfafd3Sy/YG+wP5qPKvyMqf3/u16/8ADn4g33xBuL7U7TR2tvCEyr/ZmsXEzpPqLfxOlr5X&#10;yQf3ZXfc/wDc27WYA9Ior5gT9p7x5o/xE0LSvF3wU1Lwl4E1vVk0jTvFNx4hs7iZpZd32fzbKLc0&#10;W/Z/f+Wtj4r/ALRHifwx49Pgr4e/DHUPiXr9hbRX+tJFqsGlwWEEr4i/ez/LLK+1/wB0tAH0PRXz&#10;R4X/AGuYNb+DE3jl/Bmsw6lPrs/h7S/CKOsuoXl4lw8SRN/DE3yM7/wxKr/M22tv4NfHfxV4y8S6&#10;r4W+Ivw4ufhr4rs7NdVtrH+2INUiurPfseVJYP4kf5WXb/Gn96gD3yivlr4UftO/EP4weJtPvNG+&#10;C883wvvb2WBPGg8V2DSpErMnmvZL+9Vt6bWi3bl/8dr6loAKKKKACiiigAooryrVf2j/AIT+H9Vu&#10;NM1j4oeDtK1K1kaK5sr7xDZxTQP/AHHVpdytQB6rRWVZ38Gp2kNzBLHNbyorxzRNvR1b7rK1atAB&#10;RRRQAUUUUAFFFcV8RPGb+APDVzrKaHrHiT7O0SNp3h+z+1Xb7nVd6xb1+7u3N/s0AdrWdf6fBqdn&#10;LaXK+ZbzxvFIn95Wq3HJvVW2su7+9U1AHxr4Mh/aE/Z0s7T4e6N8MdL+K3gzTv8AR9C1y28TQaNL&#10;a2O791b3UU6O7yxJ/HF/D/eavbfi/rHxT0H4Yw33w78P6b4g8debarLpl3P/AKIVd1+0MrvLF9xd&#10;235v+A167XJeP/GD+AvCWoa8uh6z4kOnQeadK0G1+1Xt1/sxRbl3NQBvWbyPbxNOqpLtXzUX+Fq8&#10;k0GCH4dfGbWvDjO0OleMll1rTF/givF2rexL/v8A7qf/AL+16rpuoLf2dvc+TNbCWJX8m4XY67v4&#10;WX+9VTUNDsdZudPnvtPhvLiwuPtFrNcQKzW8u1l3pu+621mXcv8AfoA+PLL4c/HSw8DXvwGh8A6S&#10;/gqWee1T4iNr8Sxf2dLceayfYtrT+f5TPF/d3/7PzV2n7UvgzxP4qlstFj/Z40D40eGktUW1uH8S&#10;xaVqelyqfn2yypuVX2RbXilV/kbfX1fXP6z4k0rQWtF1LUrbTWvLhbW2+1zrF58r/diTd95/9mgD&#10;531T9nrxj8QP2Pr74b+LtSivPFV7HLLH/aF9PeQwf6R59vaz3X+tlVF2RPL95tu6vLv2Xv2ZH8Cf&#10;F3T9XP7M+n/CuXS1k3+Kl+IU+rrN8hR1gs97/f8A+mv3V/2q++aKAPE/hf4I1zw98X/i/rOoac9l&#10;p/iHUbK40yXzUfz0itFidtqPuX5v722uO/a28K+I/GVhaaPH8C9F+OPhq4iZGtLvXItLvdOn+bdL&#10;FLKnyq67F3ROrrWxrn7XGleHvi/a+ANQ+H/xBsHvdVTR7bxNcaGqaPPO33dl00vzL/wGum+Ofx4X&#10;4IWemXLeA/HHjWK637v+EO0X7f8AZdv8U/zptWgDO/Ze8E+LPBPwvt7Hxik9tqMt5LcW2k3GqvqM&#10;uk2rPuismvG+afyl+Xf93+FflqbXPK+Gvxy0/XNzQ6J422aRfbPuRalEjtayt/11i3xf7yxV2Hwo&#10;+JFl8X/hz4f8baLa3dtpWt2a3trDfKqXCo399VZl3f8AAq2dd0Sy8RW62upWMN9aJKk6xXcSyp5q&#10;PvRtjfxKyqy0AfJltqH7Qfwt+IPxN07wf8GrTXdJ8S+JJdSsfE2oeKLW3t4Fliii82W1+aVkXZuZ&#10;V2tWN8T/ANnrxf4O8PfBqDT/AIY6R8epPD/9qS69pmp3lrZWk91ebXaVPtm5dvms+35W/wCA1920&#10;UAfJfh7w9418Tfs6fErwg/wE0v4NTXWl3FvpOiaPrFhcRX888Trv/cLFFE2/Z9+rvwZ+J3x7huvC&#10;nhXxL+zy3hvQoIILC88Qf8JvYXX2dETb5v2eJN7fd+6rV9T0UAfHeo6l8b/hF8cvihqfg74IH4ie&#10;H/E95Z3UGp/8JfYaXt8q1SJ08qXc33v92vpf4f6zr3iLwhpN94l8OP4V1q4g33mj/blvPsb/ANzz&#10;1+WX/eWszwz8S9P8W+L/ABf4c061u4tT8K3MFreNcqqxM0sXmp5W1/m+Vv4ttegUAfPvh651L4ay&#10;ePfAegWL32p2ttPr/hTT2kWJZYp92+3VnZV2xXW7+L5ElirxjxH+wHqej+AE1PQPid8RdV8a6Sy6&#10;5pmgX3iGL+xH1ZW8/b9n8raitLu/i/i+9X2Tc6Jp95rVrqE1jBNqFrE6QXTxK0sCv99Uf7y7tq/9&#10;810FAHw3c+Nvi74b/aY+IWq+CvhnZeML2fQtEfUdBuNei027gnaKX5klbfBKqfMjfN/c2034leAf&#10;Gvwy+DvwltkXS9V+IV58Rotaube4naLT3vbl7id7dZUXciru2q+3+HdX2JD4e0+y1m91ePT7aHVb&#10;xUiur6GBUlnRPuK7/ebbubbTtZ8N6VrwtG1DTbbUms51urb7XAsvlSr92VN33X/2qAPAvhPpPxM+&#10;IvxO1Xx98SPBVp8PnstCl0PR/DkWqxapcP5sqyy3EtxF8m1tkSKn+w9eT+A/C/7Ruo/BbT/gbP8A&#10;C/T/AAJor2culX3j3UPElrf7bN3bzWisoPm81lf5d7bP71fetFAHyB8dvhp4zi8c+Ef7K+FOm/Gj&#10;wDZaKulJ4Y17WoLO30u6V/8Aj9linR4p28rYu/YzJ82373za37KPwy8d/D34a+Nfh74t8LaZ4cia&#10;+vptM1DR7tZ9PulvHllKW9vtVoIot6psdVr6pooA+Vv2Ubn4xeBtJ8MfDPxd8JY9F8NeHNMGmr4u&#10;i8UWtwl15C7InWzVfNTzf9pvlrxj4q/AX4v/ABCHxA8OXHwb8J+Jtdvb66utM+KviHWIHm+y/aPN&#10;gtbWDymnt2SL90nzLErK7fxfP+iFcnpvjXRtV0K71qw1ywvNGt/NSfUFu42t4miZll3yq21djKyt&#10;/d2UAZnhC21Dxr8LdPtvGvhhfD+oalp/2fU/DzXcd4kG5Njxeavyv8v92vBfHul+J/F/7NXjL4Ya&#10;RYy+J/HvhW6tbKK0uJ4rd7+CK4intJfNl2L88CJuf++r19SWd/BqdpDcwSxzW8qK8c0Tb0dW+6yt&#10;VOTRNPj1e41ZbGBL+eJLeW98hPOliTcyIzfeZV3P8v8AtNQB438KPi78a/FnjG30rxn8Am8B6A0T&#10;tLrf/CZWWpeWyr8qfZ4k3/NXC6la/Hb4G+KvGWjeA/h9pfxB8O+KNWuNa07XJtfg01tJln/1qXVv&#10;Ku6dVf5v3X8H+1Xv/jb4qWPw91zwfpmoWN3NL4q1b+x7F7Ta6RS/Z5Z90u5l2rtif7m6vQKAPkDU&#10;fgT8Q/hj4G+EmveCINN8X+OvAcF1FqOk3c/2KHVorr5rpIJW+WJt/wB12+Wuws9b+NvxZ+GHjW01&#10;PwNB8HPFUtjLaaFK/iSLVJftDL/rd8CbYlX/AL6r23X/ABDpPhmwe+1XULbTrLekX2i+uEii3s+1&#10;E3N/eZttdFQB+e3hf4V/Fiy8bfDjx3p/7NXhPwZd+Gr94tVtrbxDZvrGrefD5T3r3SxbWVNzOySy&#10;tK7f9919KftXeB9e8e/C210zw/ZPqV+mv6NqDQpLFEfIg1C3llfc7KvyqjtXoFh42fUvHer+GE0H&#10;XbYadaQXX9sXFns02683d+6gn3fPIu35l2/LuWu1oAY6b021438I0i8CeJfEHwyZ2SLTn/tfQkb/&#10;AKB07t+6X/rlL5qf7KPFXs9c82iafc6zaam1hbNqVrE9vBetEnmxRPt3orfeVW2L/wB8rQB5X4P8&#10;F6/aftSfETxTc2TQ+H9W8PaPYWd75sTebPA900q7N25dvmp95P4q+fv2qP2Q5fFXxl1Lx7H8FLD4&#10;3WWt2trbvp//AAlsvh6+06eJXR33b1ilidNn+3u/2a+9q+ePjR+1npvwL8UnTNX+G/xD1vTkiilk&#10;8QaDoS3GkwGV9u17hpVVWX+L/eoA5r4ffBrWfC/hj4K21j4ItvA+n+HtdudSvvD9vrjap/ZMEtrd&#10;IiNdSvulbfKm7ZuVd3y/Ku6qNv8ACnxboPhnwa19pXkw6NL4qutRm+0xN5EV0tw1u3yt82/en3Pu&#10;/wAVfWMMnnRIy/cZd1Q3NtFeQNBPEs0Uq7WRl3oy0AfAHwO0v4yfFn4A/CX4fT+CNJ0r4dNY6Tf3&#10;njO31pZWuLCJ0nSBbJ081J22KjN8yff2tX2/8QvBll8RfBuq+GtQ3La6lA8TSovzxP8AwSp/tI2x&#10;1/3K0tC0HT/DGjWWmaPp0OlaZaxLBbWNlEsUUCL91URflVa3aAPlbx5oWtftDfBjwzosml23iHWt&#10;E8W2Fp4p0+7MXlP9juP9IZkl+V0dNsqp/EsqV0HhP4U6/wDAv4ptaeB9Fjm+EviVmlvNGsnit/8A&#10;hHL/AP5+LdWdf9Fl/iii+ZH+ZF+Zq7z4deLPD/i7UvGEuiae9jdadrcularcS2sUT3VxAqfPvVvn&#10;Xa6qjt83y16bQB8m+P4PjD8LPj94o8Y+A/hZbfFHRPFGlWEEqL4htdImsJ7XzVZG8/d5isrp92tD&#10;4s/DLxh42ufi1eWfh1hL4j8CWelWMX2mAbr1Xu2e33b/AOHzU+dtq17r4z8U23grwfq/iO+inntN&#10;JtJb2dLdVaV0iTc+3dt+b5at+FdatfFXh3StatlkhtdStYr2JZV2uqypuXd/tfNQB8gftW+DPE+h&#10;+DfidrNvY20KalH4Vg0yW7lR4ZbiC7+dHRG3bVd0/wDZK9A8E2fxa+KHxm0LxF8Q/Ath8O9F8HR3&#10;n2CK31qLVJdWup18ozqyIvlQJFu+V13/ADLXv+v+HtJ8TWD2Oq6fbajZb0l+z31uksW9X3I+1v7r&#10;LuroqAPhnxL8OvjtpXhf4v8Awz8NeA9GvdI8R3mrarZ+Mb3XItsqXXzfZUsvlfz/AJmXe7pEn3/m&#10;+6/onxE+E3xCsNK+GXjXwDb6c/xA8G6V/Ztzomsy7bfVLOWKL7Ra+anyxS7ok2P93d/s19RUUAfN&#10;mlfE/wCPWveCPF+oXnwUsvCuu2Vi39j6TceKbW/fUbpvufPEqxRRp827e/zf7Nebfs1Xnx08IeIY&#10;Y/F3wHnTVfEN4reKfHlx4x064lZ/7y2sSbliT7qQI/yL/wB9V9RfFD4jab8LPAuteL9Xtru50zSY&#10;PtE8VkqtMybtvyb2Rf4v71dda3KXlrFOv3JVVl3UAfG+v3fxv/Zb0TxVofgz4eWXxF8FS3l5quk6&#10;3Dqf2ebRIp3aV4riyRGluvKd2Zfs/wAzr/tVF4G+EHhP4xaH8Eo9GudH+Knw80vTtWg13U0aLyvP&#10;uokb54mfzYnZ3f5Nu5f4ttfbNYdjpVlpaTJY2cNqs8rXEqQxKm6VvvO23+Jv71AHzlqXw7+Jmj/C&#10;/wCJHwpktrvxnos+hXVv4U8Ry3cH2jY8WxLC982VGaVP4Z9u1k+8yt97y34RfB3x/N4++HTx/s5a&#10;B8EX8Pzo+reMdJ1+weXUbdYtktq9vZonm+a+xv3u9F2f3q++6KAOD+LXgN/iJ4Gv9Hin+x6luW70&#10;6+x81reRN5tvL/wB1SvFviBN4q+L/wAOvh18QvBGixax4v8ACWtf2lL4Wu7xbXz51iuLO9s/NZds&#10;UqNLLtd/l+SvqWsLSdE0/SvNexs7aza6ne6n+zxKnmyt9532/ef/AGqAPm/wV4Q+KHj3413XjDx3&#10;4MsvBWlX/g2XRV06y1iO/ms5WuN5WWVdquzLvb5E2L/fZq87ufAf7Q2ofC1PgBP4B0RPCyWq6BP8&#10;TG16JopdL+67rYKvnrO8Xyf3d/8As/NX3jRQB8x6x8DNX1j9oya7+yQP4AvNAi+2SzSozvqMUVxa&#10;xJ5X3v8AUXDNv/6ZJXHeDvg98Rr3wX4BuPEGjKniSz8fWuq6mi3kDbbC1t/ssVxuVtrb0iifYvz/&#10;AL2vs2igDxWPwbri/tSz+Lms2/4R9/CMWlLe+an/AB9fa3l27d+77v8AFt20/wCJPgfW9e+Nfwl1&#10;6zsftWlaDPqLajceYq+R5trsi+Vm3P8AP/cr2eigD5o+Muj/ABP8AfGGH4lfDjwhZfERNS0ddG1X&#10;w5carFpdwnlSvLFcRXEqbdvzsro3+zXEj4YfGvVvhF8S/EU9nZab8RfGWrWWqN4Z0/U/KSKwg8pf&#10;7N+2r8vmyxI6NKvy/vfvV9m0UAfC3wc+FvxK8JfHzQPHVt8APCfwx8NX+nS6BqGjeHtXs/tdgnm+&#10;b9tn8qJIp/uqqpFuf+9Wle+FPjl4H0b4gfDHwx8PtG17wvr1zq15pnjO616OJLdb55Z2t5bLZ5rS&#10;o0rovzKvzL89fa9FAHwd8cf2QdT8eeBvhLq978ObL4l3/hLw2mkan4OvvEMukNK+yL5re6ifbvRk&#10;f77bWX/gNa/wy/Zq1ZP2cPiN4T0b4V2HwO1XXHSew0lvE0muBrqLDJLcS/MqqzIq7U/hr7aooA+N&#10;Gs/jx8XPH/wr1Xxd8LrDwHovhPxJ9u1BIvEUGpXE6/Yp4vtCbdiJFubbs+eX5/4VX5t+5/4KY/s3&#10;WN1LbXXxFaG4iZklT+wtU+Vl/wC3evqyigD4Q+IHx9f4tfF/4QeNfgXDYfEf7PZ69F9ivpbjS/tO&#10;xLfzYopZ4vll+ZNrOu2vRvB/gH4seJPA3xg8VavBb+APiX40tvsulaZaXy3X9jLBbvFb750+V5d7&#10;u29P7y19DzeHtPvdZstXk0+2m1WzV4rW+mgV5YEf76o/3l3bV3V0VAH57eF/hX8WLLxt8OPHen/s&#10;1eE/Bl34av3i1W2tvENm+sat58PlPevdLFtZU3M7JLK0rt/33XqHiXTfjD8Bfil431/4ffDvT/ip&#10;4Y8aXkWqT6eNci0i+0u/WBIJfnlTbLE6xJt2/Nu3f8C+uaKAPlX4t/BjxD+0KfhL/wAJh4RWxsop&#10;7+48SaZZawr/ANnLLausSrOu15WR2T5ol+981dr8L4fiPo+jeIfBniXz7+40yJodC8cvLE6alEy/&#10;uvtEW7zUuov4/k2tt3L97bXutFAH5vJ8FvjXLo/h3UZf2e/CSeO/B+rWWq3nim48R2suseL5Ynff&#10;5Vx5W6LdwzfaJfubVVf7voHxa+Lnij9nD476rrEMPgvUoPG2n6dNc6Z4g8aWehy6TPErxebun/4+&#10;IP8Arkm75G/4F9w1wvjb4P8Agj4nT2s3i7wd4e8U3FqrJBNrWlQXjRK3LKvmq22gD4u8Lfs/337Q&#10;n7HEEAs9G8Tai/jLUfFMFjcT3Flp+sxNe3G9UljfzYo5Ud/Kfd/c3fxV2X7JXwFufhp4o8Qavp37&#10;PNl8FL19Oa1iurjx3ca89+7fOieUjMqKrJ8zfe/uV9lW1tFZwLBBEsMUS7VRV2Iq1foA+DtC+FPx&#10;K1r426Prdt8CdL+C+pQ6jFNrfjbQfFsT2us2qzb7iJrCBV8/7R97dOu5f4mr7xoooAKKKKACiiig&#10;Ar84fCHh3WNW+I3xK8j9lPwt8XdMl8b36S+LtW1DS4pkTzV3p5V1E0rKn+9X6PV8ra3+wtp+o+JN&#10;d1rT/jJ8XPCX9s6jLqVxp/hnxMllZLPK/wA+yJYKANL9qV/FGk/8Kj0Xwd4hn8Gz3/iu1037RYxb&#10;4ooPs8vyPFuRZU+T7r/L8q/JW74K+DurfBrwx8QLlviP4x8cxajbNPav4s1D7VcWEixPv8p12qqs&#10;235FRdu2uq1X4P6Z4gtfAsGpanql5N4OvoNQtruW5Vri6liiaLfcOyfPu3sz7dvzV3er6TFq+kXu&#10;nzMyRXUDW7sn3trLtoA+S/2YfhH4w8c+CPhB8S9e+NHjjUr86Za3UuifadmlXVu1v/qp4vvzy/Pu&#10;a4ldtzfwr8qrLqfgbxP+098VPiF5vxT8ZeAdK8IamuhaVpPgnVVssP8AZ4pXuL35N0u9mXav8Kr/&#10;ALbV9G/DH4e2Xwn8A+H/AAhpVzc3Wm6DYxafazXrK0zRRLsTeyqi7v8AgNeV/Ff9kbwz8UPGdz4i&#10;tvFfjjwPqt/CttqzeDNafT01RVG1PtS7GV9i7l/h+V/92gDybV/iN8QfE/7LPgS6XxY+m+Nf+E3g&#10;8Oy+I7SN0hvfI1CW1+0PFE674pfK3Mm5Vavdfgz8D9T+FnijXdVvfiT4v8dxatFFm08U33npbXCv&#10;KzvAqbIolbcn7pU+XZV+X9nLwdH8P/CXgzTba50Hw94XvrPULG306X5t1q+9N7Or7tzff/if+9Xs&#10;FABXyH+2R8M9S0/Q734m6V8TPH3h/UNNawt00HRNfe10qX/SkRmlt0XczMsvzfNX15XC/FL4Yaf8&#10;WvBd94Y1e6u7awupIHaWyZFl/dSpKn3lZfvp/doA8k/as1DxbC/wusfC3iKbwlqGreLYLKS9iVpf&#10;3bW827fFuVZfuj5X+Xdt+9Wb8D9B1z4TftB+MvAN14+8VePdAk0Cz1+B/F18t5d2s7XEsUqJLsX9&#10;22xPl+6u2vZ/HHwt03x5qXhe+1C8u4ZfDmqrq9mloyqjyqjJtl3K3y/M/wB3bSxfDHTbP4pah4/W&#10;5un1i90qLSJbdmT7P5UTtKrKm3du3v8A3qAO/r5I/by+Gup3Pwn8V/EfQ/iV4+8H6p4a0WW4ttP8&#10;Oa49hZXDL8+6eJV3M3/Alr63rhfiv8N7L4v/AA58QeCdauru20rW7NrK6msWVLhUb+4zKy7v+A0A&#10;eRftQ634osPg/wCBf+EX8Q3PhvXL/wARaNa/2mm98ea+1/NVXXzV/vJu+asr4XeGfEHwa/aXl8GS&#10;fELxV470rxD4Zl12U+K75Lk215FdIn7jaqeVE3m/6pflr2fx78KNN+IWheH9N1C6u7WDRNQs9Ut3&#10;tHVGaW1fdEr7lb5f71Tal8K9I1j4m23jW4nuZNQt9Kn0P7Msi/Z3t5XR33fJu3fL/eoA+PfA2n+I&#10;PBvxs02/+MnjL4xeGPEd1rDfZpodTiuPA+pNLcPFb26rFEyweau391Ltb/b312H7afwObxt40+GW&#10;r/8ACwfHWg/b/E1hpH9n6DrX2W0tf+Ph/tcUW35bn+Hza7fQf2J/DOkeKtP1a+8efEjxHpWm3UV7&#10;Y+EPEPiiW90e1lifdb7ImXc3lMi7N7N93+KvTfjN8GtK+OfhNNB1m+1bR/KvIr201bRLz7LfWU8T&#10;fJLby7W2NQBx/wDwhEH7OXwP8R2178T/ABnfWm2WX/hJvEl1/a+rWrS7EVIP3Xztu+4mxvnb7rV4&#10;x8B9P8WfDH9pbQvCV9rXxXudF8R6Bf3klv8AFHXLLVWaW2lt9j2v2aeXyv8AWtv3bW+7/wAB9t03&#10;9l/SLP4P698PvEHi/wAZeOdN1aXzf7T8U619q1C1f5NnkT7F2bHVHX/armvDH7DXhjw54n8O+LH8&#10;d/ELWPF2jXG5dc1nxK91cXVr977FLuXZ9m3fNtRVb/aoA6P9qr/j/wDg1/2P+m/+gy17F4n/AORd&#10;1j/rzl/9AauW8e/Dew+Ilx4bk1Ce7g/sHWItatUtGVd9xEjqivuVvk+f/Zrr9Qskv7CW2lZkinia&#10;Jtv3vmoA8d/Yb/5NB+En/Yu2v/oFe51wvwo+G9l8IPhz4f8ABOi3V3c6VolmtlazXzK9wyL/AH2V&#10;VXd/wGsT4ffAzQfhh478e+LtKv8AUrnUPGl9Ff6jDdyxPFEyLtXytqKyr/vM1AHznbfDjxj8a/Ff&#10;xlvLn4yeNfCemeGvE10mlWOhX3kQxMtvE379n3tLB/0wTav3/wC9XTXfjnUfi1+zR8Mm1jxP4s0f&#10;xV4ws4pfs/w1eC31PVJVi3P5E8v7q1i+TzWdniX+Hf8APtbMh/YmXx/43+KGr+KNc8Y+EoNf8TSz&#10;/ZPDPiFrW01vTvKiVEuol3Lt/wBav8L/ADv/ALNex/F39mrw78VtE8LabFq2u+BpfDXyaPqvhHUP&#10;sF9Zx7PKaJJdrfIybVoA8W+AXxA8WfDHwD8ebbWLnxbrZ8DS/atKt/Hl5Bf6wqtZLceVcTwSukqb&#10;vmXa/wB166X4L/s7eI9VXwl8TfEXxt+Ieva3fRRavdaTb6wqeHpfNXd5SWXlbfK2Pt+9/tV2vwu/&#10;ZT8I/DDxRrWuaRq/ie+Gt2P2TVtP1XW5b201SX+K9uFl3M87r8u7dt2/dRawPCf7EXh3wD4pstT8&#10;P/EH4j6VoFhdfarXwRb+Jpf7Bi/j8r7Pt3eXu+bbvoA83T4lX3hb9o74peGNPul8PXXirxHp2nxe&#10;Jr62aW0sH/s1H2L/AA/am/5ZJLtTd/f/ANU3sPxh0ez8JfCnTfBkfjDxtpl3q14un2M2g6j9o8Qa&#10;nLseVooLq53LE7bXdpXZURUb5ol+70N7+z54W1m4+IUWpxz6jp/jqWKXVrG7ZPKVookiXytqKy/c&#10;Rt25vmrI8c/s0ab8Qfht4f8ACeseLvFkl/oM8U+meLLS+itdbtZUUpvW4iiVN3lMyM2z5l/2vmoA&#10;8t/Za17xF4D8S/Frw3rd9461XTPDljZ6pZw/EHUbXUtWi82KVnTz7WWVGibyl2rurzTWvCPxEH7P&#10;Nr8dv+F2eNk8UeIUsNQvNHtNTT+wbe1urqL/AEe3g2/utiui+aj7uH/vNX0f8Mv2QPCvwp8cp4u0&#10;rxH40v8AVbqx+xaw+s67Lexa223alxerL9+VU+RNm1V/uV8tad+yN4/1HxrN4Q/4V9q3h7wIuqpc&#10;Wt3qvj+LUfD+lxRXCyvLYaQsSyxyyrvVPNZvK8371AHYftW/EnXtb+OF94JZPjdD4a0PSrW6/wCL&#10;L2ivdz3U+/57qf7yRKi7Vi/jbc38NdNYz/Gb4m/sjaTBp8PjjS/FUWr/AGO8+2vFofiW90iK4dd6&#10;POvlRXTxbG3/AMWx/n+evYPjD+zJ4f8AjHrVtrw8R+LfA3iW1g+wjXvB2sPpt7La7t/kSv8AMrru&#10;+b5l3VBefst6LffDLT/CDeM/HkV7Z3L3UXi5fEc66757Lsd2uv4tyfLt2bdv8NAHJfscXmh/ZfEu&#10;m2fiz4o6xr0UsVxfaD8W5N2raXu3qjr8i/updn8DMvyV9T1458F/2edG+CP9q3VnrPiHxZrWqeUl&#10;/r3ivU2v9Qlii3eTF5vy7Yk3PtVV/jr2OgDzL46/D7XPip8N9Y8L+HvGGpeA9VvNiweIdO3faLXa&#10;6t8m2WJvm+79+uz0eyk03SbKznuWvJYIlia4f70rKv3q4/44/BbSPj98MdW8EeILy9s9H1TyvPl0&#10;yRUuF2Or/Izo6/w/3a7XSNJi0jSLLT4WZ4rWBbdGf721V20AatfHfwNmis/2Mfig08iwpb6j4vWX&#10;zm27f9Nu/vV9iV8y+Lf2IvBXivxnf6vL4j8Z2GhatefbdW8F6frjW+g6pL/G1xa7fm37E3fOu7ZQ&#10;BwusaB4q8e/Er4YeBbH4h+JPBWi3nw6+1ah/YM/lXEu2W3T90zblil/6a7WbZvVdu6pdB+IHjb4P&#10;/Bf436Qvim58WXvgbUV03Q/EPiGVbi7Xz7e3dPtrf8tXie4/4Eu2ur+Mv7Nd18Y/2gPDmqy3Ou+H&#10;NF0vwvdWUHiPwtq/9m3thdNcJtSLa+75ot/30ZK9D8K/s5+D/CXwp1P4eGC917RNXW4/tiXWLxri&#10;91GWf/WzXEv8Ur/3vloA+cPFnwH174U/Fz4B3N/8WvGPjtb/AMWs9zZeKbqK6iW6+wXTebatsVoE&#10;++vlfMvzr/cqD9qtNf8AEV18QPF3g/xr8YPtXhK2lQ/8IpqllYeHNOuoIvN8q4inlilutv35Wi83&#10;7+3+DZXrfg/9iPwn4W8R+GvEF34x8e+LdW8M6j9t0y48Va59v+yp5TxfZ0V02rF82/5Nr7kT5vl2&#10;1L4s/Yj8D+L/ABf4g1DUde8ZpoPiCVp9V8HWXiGW10S6ndfmuHgi2tv+RW+/t3L92gDzr9tPwJJ8&#10;Vv2e/CvjC78XeKNIu4k0nzdM0HU/stjdNdXFvvlli2NudN+5G/hr3D4cfs8t8NPCniXQx8R/iB4p&#10;/ttNn9peJtf+2Xth8rputZfKXym+fd/vU61/Zz0Gf4F/8Kp1XXPEPiHRPs/lJqOrX/namu198TrP&#10;sXa0TbNny/LsSrXwW+BrfBY6lF/wsPx14++2sj7/ABvrX9pPa7f+eXyLt3bqAPKP2cPB2p/DX9pH&#10;4meCLj4g+M/HelWWh6TqFs/jDWn1KWCWWW637PlVU/1Sfw1yN14E8Z/F/wAVfHqSf4u+M/C2leF/&#10;Ekv9laf4Z1H7O6SpptvL88rbm8j5/wDj3Tau52Zt3y7fqDTvhrpuh/FbX/HFtdXI1XW9Ps7C6t3Z&#10;Ps6xWzysjIu3du/etu+b+5UPh74P6N4XvfH8tpc3rv42vnv9R810/dStbpB+6+T5V2RL97d81AHg&#10;WqfEvxX8VPgV8AtKg8VXPhnW/ialrDquvaT+6vYolsmuLj7K+3akrbNu/wDh3My/crX+C/gzxH8J&#10;/wBpq/8ABVz8R/Fvjjw6ng9NQs4fFN99quLeVr1lffKqr5v+y7LuRfl+7Vr44fs7Ov7NXhrwP4T8&#10;O6p4w1Dwl9iXRDDr0Wjaxb+QnlJcQXvleVHOi/3l2t81Yv7HvwO8Z+C/GOr+NfGvh++8Oard6ZFp&#10;Cxa94jXxDrF46yu73V1eoqq3y+UiRL91UoA+wa8J/bX/AOTX/Gv/AFyt/wD0oir3auI+KPwz0/4r&#10;eBtV8K6rdXdrp2oqiSy2TKsy7WVvk3qy/wAP9ygDzT9pzXdes/Dngrwv4f16XwtqHi/X4NDn16Fl&#10;+0Wdu8TtK1vu+7KyxbFb+Fmrj/AXhHxB+zt8e9B8IP8AErxN8QfCfijR76/lt/HOof2hfadcWvlf&#10;vop9i/uGWXYyf3tn96vbfih8KfD/AMX/AAXL4Y16O5e0d0lgubSV4ru1ni+aK4ilX7kqN8ytXCfB&#10;/wDZL8NfCzW9V1+68Q+KPiLr+pWf9mvrHjbU/wC0ruKzb71vE+1dsTN81AHzrq2s+INE8eeDfiV4&#10;X8ZfFvxDomveJrC0fUdc1WwXwpfW1y3lP9n01ZVnRf8Ank3lfw79z/fb2f4r6DrXxz+P118N4viD&#10;4m+H3h3w/wCHrXV7pvCN8lhfX91dXEsUX7/Y7LFEsDfJ/E0q/wBysmP/AIJ6eCH0ubT7rxn8RZtP&#10;trhbjQLR/FEqReGpVZtj6dEq7YmRW2pv835a774l/svaN8TdV8P6u3ivxt4V1/S7FdNfXPDOuPYX&#10;1/a/e8q6dV/eLv8Am/hbdQB83Wnjzxj8CP2fPiu1jrGreI/FUvxIl0j+2NO0qK41B/Pa3T7RFart&#10;iefb91fus9dB+yH4j8VWHxm/sSC2+PN54SvNMnlvLv4y6c37i6idPK+z3H8O9Wf5Hr3fw7+yr4B8&#10;N/D3xL4FWzu77wv4gvpdSurG7um3RSts/wBVKu2VfmRG3bmfd/FTfhJ+y9bfCnxNLrkvxI+JHja4&#10;8t4rWDxd4jkv7ez3fxRRbVXdt+Xc+6gD518X+DPFnxx+FfxS+Kcvxd8W+HrmD+27LTPDek3MTaPF&#10;ZWzyweVcWrJ+9lfY+5925d6f3Ur7I+Cn/JGPAv8A2ArL/wBJ0rxvxb+w54M8Y+JPEt/P4j8Z2ehe&#10;IxPLqHhGx1xotHlnlX57j7Lt/wBbu+f5ty7v4K978K6La+FfDulaLbNJNa6baxWUTStudliTau7/&#10;AGvloA8c/bM1PWdC+BmoXnh/Wbnw/q66hpywahaMyNFvvYk/hdN6/P8AMm75q5DRvBPif4KftDeC&#10;rVvin4r8d6f43jv4tY0zxNdJPFBLBF5qXFlEip9lXfuXYnyfOn9xa9C/a8+GmpfF/wCBureE9M01&#10;tZlv7uyEtn56wboEuonl+ZnT+BW/iqL4U/sqeHPhT42uvE58ReLfF+tNA1lY3Hi3W3v/AOy7Vn3v&#10;b2u77qfd+9ub5PvUAfOf7Uza5ND8QviD4O8cfF+8uvCEUu//AIRvU7HT/C9hcWqbvs89vK0Ut0q/&#10;8tWiWXdu2/wbF9V+LeseJ/ih48+FXw103xXqPgSw8UaFd61rWsaFKsGoTrAkH+i2srK3lOz3G9mT&#10;5tqVpeJ/2F/AfjDxR4ivtR8QeMf7A16WW41Hwdb+IZbfRJZ3+/cfZ4tjb9/z/f27v4a1fEn7I3hX&#10;xN8MvCnhHUPEHi26vPDEvmaR4x/tVl12yl/vrdKv935PmTbt2f3FoA4v43/CGX4O/sd/FLTJfHXi&#10;/wAcRS2fnpd+L7/+0rqD503orqqMy/7NdX8G/FUvxx1241q51fUNFt/Ct5/ZkXg2KeWzu7edV/1u&#10;pbGXzd6fPFF80Wxt371vuaGj/so6Np/wy8UeBdT8ceOPF9p4i2pdan4m1v7fqESL91YndNqL/wAB&#10;/jrq9T+CekX3xI0Xx1Y3mpaJrthZ/YLl9Oliii1S1/gt7pGVtyo3zKybWX+FqAPnP9qHTdR8X634&#10;v1Lwr4v+MDX3hWxZJLfwHqtjpej6XcLb+aqXCzyxPct/G/lebtVtny11vjnxP4q+Kngb4FeELHxZ&#10;f+EL7x9Y/bdY1vRP9HvfKiskuJUtZf8AllK7svzf3d9bvjP9ibwV458c614jv9c8YWmleIJfN1zw&#10;jpmvy2ej6tJ5XlebPBF8zMyqn3HX7i/7W7kfjL+zFeaD+z54f8K+DLDxh8Qdc8O6n9u0e7fxbFpe&#10;t6arbk/0W/li2IqL8mx1+5/tbaAMXwlqfir9nj4m/GTSJ/Hfiv4jaV4Y8B2uuaTD4ruzdyxSs11v&#10;V3VF81t0X39u7b8n8NeXfBr4kfEG5+JHgHXoIv2jNV1bW76CLxDF4r0DyvCj2s/+teCJN/2VU+Rk&#10;dP4U/wBpq9v/AGQPgBrnhW/8X+JfHXhqfw9qfiPT7bS59L1vxCviHUrxYPN826vb1VVZWl81F2r8&#10;qoir8v3a6nwt+xt4c8C+LbXU9L8e/Ei18O2Ev+h+C38U3DaDAq/ciW3+/wCUv3tjvt/4DQB5X+0x&#10;oPjT/hb+q6v4y174yaD8MvKtYtK1X4Uami29guxvtT6jaxI0/wAjJv8ANRHXa22vsDwZqVnqvhDR&#10;73TtTfWrS4tIpYNQd/nukZPllb7vzPXj3xH/AGRNI+Ivi281hfiR8R/C1nqL79Q0Hw34mltdNvG4&#10;83fBtbbvX5W2ste4+HPDen+EtA0/RdKtks9K06BLW1tk+4kSLtVaANyiiigAooooAKKKKACiiigA&#10;ooooAKKKKACiiigAooooAKKKKACiiigAooooAKKKKACiiigAooooAKKKKACuF8VeNj4b1F4GtfOW&#10;30+fUp38zbtSL7q/d/jau6r5r8QaHJrvirVdnhrR3uL/AFaCwV/P/ji/eyv/AMe/8a/Izf8AoVAH&#10;vulXLahp1pcyxeTNLEsrQlt+3cv3d1a9YXh/TItI0iKCPTLHStvzNaaeP3KN/s/Iv/oNR+Mddi8M&#10;+GtQ1N9r/ZYmdE/vP/Cv/fW2gDL0Tx9pviHxLrGhwecL3S2/eb1+SX+9s/vbWrta+cdOfxL4J1nw&#10;pqus+Gm0q1s5XstQ1D+0YpftHnv990T7vzvur6OoA5Pxt480jwNpD32pXKJ8u5bdHTzZf9xWZd1W&#10;NO8X6Hr0Mradq9ld+VFvn8m6R/KX/a2t8tcp8dNHs7/4daxcz2cFzd2sW+CaaJWeL503bW/hrT8G&#10;f8ITNZzR+Hk0R5ZYFe6TT0g3sv8A012/+zUAS6b4r/t7xU0em6zoWpaOttv8q0ufNvfN3f7L7dlV&#10;bP4hRWvibxLaa1c2Gm6dpckEUUssnlbmlTf8zM22sfQ9E0/QfjhcQabp9tptu2gKzRWkCRJu+0f7&#10;Nc/v8Fr8VPHDeLP7N3qtu8Cant2bfK+fYrfLu+5/tUAd/wCLPGc+hT+GlsVgmi1TUYrSR3+f5WX7&#10;6bWroNK1/Tteglk0rUbTUlibYz2k6yorf7W2vn25htIfhr4AXWd66I2tN/x8MybLVnfZu/2dld34&#10;MTQf+Fv6g3hNbL+yl0dUun0zZ9n+0eb8n3Pl3bKANDSvFvjOx8faZ4f8RR6EYr+1luFfS1n3rs/3&#10;67rWNe0zQrdJtS1G202J22q93KsSM3/Aq5DxD/yXHwl/2Drz/wBkrz/4pPc/8LXdbn/hGfs/9mJ9&#10;j/4Snf8AZ/vfPs/h37v71AHu9neQahbxTwSRzW8q74pUbcjrVfStb0/WLd5NPvra/hRtjPaSrKiN&#10;/d+WuJ+Clm+m+Fbi0bUNL1FYryVkfR52lt4lba/lKzf71anw0/4RX+yb7/hEc/2d9sfz8eb/AK/+&#10;P/W/8BoA7muF8bePm8LXWnabp2ly63ruos/2bT4pVi+VfvuzN91a7qvDvH1nAnxSsGvvEM3hjTL/&#10;AEp7f7dDIsT71l37Flf/AFX8H/oNAHpvhbVdT1XS/P1XR5dBvVZka0edbj/gSuv3q6SvMPg5rFzf&#10;6brVq2pT63ptnfNBY6tcNveeL/f/AI9v96vT6AM+2voJl/dSq/zMm5fm+ZfvVJbXMV5EssEizRP/&#10;ABo25a8X8TJOmt6wvhFbtPDi/wDIfTTEX7275/sv/TXb9/Z/6HXrHhhNKTQbL+w1gTSvL/0X7L9z&#10;ZQBLrGrQaDpN1qFzu8m1iaWTYvzbVrhfDfxQ1PUtc0q01XwxPpVlrKM+n3f2xLjzfk3/ADKv3Plr&#10;pPiFq8mg+C9YvorNL+WC2YrbypuR/wDeX+7Xkfg/+zPCXijwevh7xAviq3v0+yy6fLOkr2G5N7yx&#10;Iv8Aql/vpQB9E0UUUAFFFFABRRRQAUUUUAFFFFABRRRQAUUUUAFFFFABRRRQAUUUUAFFFFABRRRQ&#10;AUUUUAFFFFABRRRQAUUUUAFFFFABRRRQAUUUUAFFFFABRRRQAUUUUAFFFFABRRRQAUUUUAFFFFAB&#10;RRRQAUUUUAFFFFABRRRQAUUUUAFFFFABRRRQAUUUUAFFFFABRRRQAUUUUAFFFFABRRRQAVipotjD&#10;KssdnAkySNKrrGu5Hb77f7zVtUUAFZV5pNrqUXl3cEdzFuV0SZdy71+61atFAGbqVhaarbfZr61g&#10;vLd/vQ3ESsjf8BarkcaoiKq7FX+GuK8M+Bz4X8Q6tqFtreuXVpqLmaXTNR1Fr23ilz8zxebvki/u&#10;+Uj+V/dRa8G8WfGL4zeOPi14w8FfCC1+HFh/wicsUGop45ur37bdPLEkvnxQWv3YPn2bm3bmVqAP&#10;qieCK8gaKWNZYZF2srLuRlrN0rwro2gyvLYaRY6bLKu13tLZImb/AL5r57/aA/aO8Yfs8fBCx1zV&#10;fAd5qvjWWB1nbw3Zy6jo1lKu1fNuJd0TxRPn5P4v4a3vhv8AtVQeNfCXi3xBqfw1+Ifgm08Naf8A&#10;2lO/inQPsH2xNju6Wu6VvNb5P9n76UAe3/2Vafb/ALd9lg+1+V5XneUvm7P7u7+7VC78J6DqrvLf&#10;aHp947Pudri1R9z/AHf4lrlNY+M2h6XoXgXV57TUPsvjK8tbLTlSNN8TTp5qeb8/yptU7tu6uX+K&#10;37UPh34TeKrHw1NoPirxl4ingW9udP8AB+jvqU2n2rNs+1Tqu3bFvRh/E3y/doA9duNE0+8iijub&#10;OG5WJv3STIrbfk2/L/wGn6Poem6FbvBp+n22mxO25orSJYl3f8Br5a/Z8/aJ0fTf2ctd+InijxBq&#10;upaVdeKdXi06aZJ7i7uom1CVbS1t4n/e73XaiRfw/wCzXovwr/ah0T4rHxHbz+E/FvgrWNBtf7Qn&#10;0TxXpH2C9ltfm2XESbmV03o6/e+8lAHsEmm2c95FeS20b3sSssVw6rvRW+8qtRrGh6brtukGoafb&#10;alEjbliu4llXd/wKvnLwZ+3h4G8Z6z4SjsvD/jRNC8StBBb+KZtFb+x4LyX7llLdKzL5u75G2bkV&#10;vl3fK23O/aL/AGxNY+C/xX8H+FLL4ZeNPEFpeX+2+u9P0NrhL6L7PLKsWnOsq+bOjorOrL9xXoA+&#10;o9NsLPSrNbaxtobO3i+7DbxKqL/wFai0rRNP0e3ePT7G2sIXbeyWkSxI7f3vlrlPhN8Sz8U/CEXi&#10;M+GPEfgzzZXi/snxZp32DUF2tt3PFvb5W/hrvpN21tu3f/DuoAkrI1bR9P121+zahY21/C3z+Vdx&#10;LKm7/davkqz+JH7WD/Gh/AUsHwa3xWKa1JMi6t/x5tceVsV93+t/4DtrsvjB8R/jbJ8cIvAHwng8&#10;B/utAXWryXxot5/FcPFsia1b/wBCWgD6IsrODTbWG2tIY7aKJNkcUSbFRf8AZWtKvFfgH8XPEPxE&#10;g8T6D4w0KLw3478J36afrFpY3H2i0n3xJLFdW7/e8qVG3KjfMv3Wrs/CXw/XwXd6gbXX/EF9ZXUv&#10;mx2Os6i1/wDZW/j8qWXfPtf+68rKv8CpQB1FnZwafB5UEUcMW5m2Iu1aLOzg0+DyoIo4YtzNsRdq&#10;1frn/Evh228VaNcabfzalb204+eTTNQuLC4X/dlgdJF/4C1AHQVgaV4S0XQZ5Z9P0ix024lXa72l&#10;skTN/wB81w/xC8YP8C/gl4h8T6jLqHjAeHNPluma7kihuLzZ/feKJEX/AH9n+1XnXwi8ZftF+JNa&#10;0TW9ei+E+tfDrUv3vneEdQvmu1gb7kqSyr5Uu3+L7u7+GgD6cor418c/ty6l4N+PU3gxPhB8RtY0&#10;21sZ3k/snws1xd3UqSoiXFr/AKRte12/xbfvba9z0r416bf6j4F0+60PX9F1DxlaXF3Z2Op2q29x&#10;Z+VEkssV0m/dFL833E3UAer0V5/onxQ0jWPFvjLw/AlzbXfhXyP7RuLlUS3/AHsXmoyvv/u/e3ba&#10;+UfjL+2zpvjXS/C+n+Fbbxx4et9R8YaNb6Z4muNKnsNM16D7en2hLW6X76NEj/I+zcu771AH3dRX&#10;gnxf/ap8P/CDxA3hyLwt4v8AH2vxWyXl5pvgnRW1CWwt2+7LP86rErbW2/N/BUnjP9rDwH4N8IeB&#10;fEs899L4f8aSNFpl3bWbu+/7O8qo8X+t3Ns8pURGbzXRdtAHu9FeEfC79qHRvijoniq7tPCPjPQt&#10;a8MxJLf+Gde0f7LqzqyO8XlQb2379jbfmryP4Tft36v458X6vo2ofBb4mxw/8JEmlWl1Y+F32WET&#10;CL/kIu07eVKm9mfb91NtAH2nRRXgX7U3xr1/4D+DfD+vaNoEXiNrnXbe0vrHyneZ7LbLLcPAqv8A&#10;61UiZ1+9/u0Ae+0V4zZ/F9te+JHgKy0ae01Hwr4q8PXmtRXqbmd/Ke18rY+/bt23Dbvlrk9d/bR8&#10;NeG/HUXh/UvBHj+20d9Ti0tvGEvh5otCWeSXyl/0p3X5fN+Tfs+9QB9JUV89fFf9r3wV8HvG134Z&#10;1yx12XUrW2tb+6fTLD7RFBZTyujXcr7/AN1BFs/eu+37ybd1W/D/AO1v4J8Q+EvG3iOddW8O6L4V&#10;lUXN9rOnPB9sgZN8N3ap8zSxS/8ALL5dzf3aAPeqK8I+Dv7UmjfGDxbceHm8I+M/AmtpZte2tj40&#10;0RtNe+gV1V5bf523KrOm7/fSu/1HwMt/4zsPEcGueINOu7U+TJaW2ov9huov7stq+6L/ALaoqy/7&#10;e2gDuKKKKACiiigAorgvjB41ufh78OdY1qyto73Vo4li061dsLPeSusVvF/wKV0rl/gb8Y5fHHwg&#10;fxH4uS00HWNGlurLxDFDuit7O6tXdbjbvZm8r5d67v4GSgD2Wivlbw/+3r4H8Saz4ftP+ET8eaPa&#10;eI9Rt9N0DVdW8PPa2Wsea/ySwTs23ytvz/PtbY/3a6T4rftV+HvhZ4zufDi+FvGPjXVbOBbjVF8F&#10;6G+pJpcTD5Gum3Kqb1Rm2fM21f8AdoA+haKwPCfirSvHPhrTPEGjXMV/pOqW0V7Z3afdliddyPW/&#10;QAUUV4l/wtfUvCnxr1Dwp4zays9E1GzfUvDerQq0SyxQL/pVvcMzMvmp/rfk2bk/h+R6APbaK8F0&#10;z9oNdF+FmpfErxiq6X4Vu7zboFlb2cr6heW7Ptt/k3t5stw3zIiIvyOlWvgt+0XpHxn1TV9Ji8K+&#10;LfA3iDS1iuJdG8XaS2m3TW7/ACrcKm5laLcrp97+D/doA9wor5o1P9tDw1pfj6Hw1qPgb4gaZpU+&#10;pppcfjG78PPb6E87PsXZdMytteX5Ffb8zf7PzV0vxc/ab8MfBfxho3h3XLLW9S1rVtOuL/T7HRLH&#10;7bNevE6L9niiRvMeV/N+Vdu3arMzLtoA9yorzj4L/GCz+NPgpfEFjoOu+H0S5nspdO8SWa2t7BLE&#10;+1lliVm216PQAUVwupeBFvvF9h4ig1vXtOu7VvKnsbfUXaxvIvn+SW1l3RL8z7vNiVJflX59vy15&#10;/wCKfjRrnhT9pHw/4Jk0+y/4Q/VLGJZdQ+f7Xb38v2j7Ov39vlOtq6/d3bnSgD3qivm34e/tEal4&#10;k+IHxXi1nT4bPwh4XjiutJuNMtp5729g3zxO+xd3m7pbd9ixL83y/e31o/Bz9rDSPi945bwnceB/&#10;HHw+1v7G2oWtp430P+zXv4kfbK1v+9bds3pu/wB6gD6Bor5w8fftmeFPAnibxX4ai8NeLvFWv+HJ&#10;IVvNK8MaR/aFx5TxLL9o+VvkiTftZ5dvzfd3VBN8SJ9V/aZ+Gs9tqV7YeF9X8CajrUtlc3XlW/8A&#10;rbJklli37NyK7/P/AA7moA+lqK88+HvxItvibbXep6NZaguhJJssdYukiS31ZP8Anra/PvaL+67I&#10;qv8AeTejK9eh0AFFfN/7Q/i34leCNa8Oalp3iDRLDwxeeKdL0p9PTR3lv5YJZUWXddPceUu75vlW&#10;Ddt/ir3DXNEi8S6Xc6Zey3cFvdJskfTry4srhf8AdlgZJF/3lZaAOgork/CuiT+G9Gg0+XWtS1vy&#10;Mot7qbI9wy/wKzIi79v3dz/N/eZm+ausoAKK4nxx4KPjM2TRa5rehXtlJ51td6NqD2+1v+msXzRT&#10;r/syxOted/tDfGbxB8J4vBV9pljYX2lXeoP/AG+92HE0VhGm+WWDa+3en3/n3LtR6APeqK8CvPjX&#10;rzftT6L4D02zspfB8umXD32pur+d9vVPNSKJt+3akTIzfL/y1Ssq0/bL8Pt8QrDwveeBfiDpdhqN&#10;8un2Pi7U/DzWuiXUr/6rbcM+7a/3VbZ81AH0lRXh/wAW/wBpvwz8FvFtj4X1fT9f1XXdS0+bU9P0&#10;/QdPN7cX/lPt+z28SvvaX+P7uwKjMzLXB+JvjpL8SvDPwi8T+H7XxJ4Mi1Hx3b6VeaZqy/YL7ZG1&#10;xFLb3ESM3y70+41AH1ZRXn+ifE608TeL9T0XRNPu9Vt9LLxXmsW/lfYbe6/59d+/c0v97YjIn8Tq&#10;3y16BQAUV4t8a/A3xS8cvpkPgD4kWnw1tIN015e/2BFq1xcy/wAESrKyxLH95t33twSo/wBmfxz4&#10;i8ffDN7vxfdWWq6rbajeaX/bGko8VvqUUErxJdIv8O/Z/B8u77tAHttFcP4N8CxeB2ureDXNb1Sy&#10;nl82C31i/e/a1/vqs8u6d13/ADfvZX2/dXavy13FABRXHeLfCtt4w0OTT7ubVYYJXVll0nU7iwuN&#10;yvvXbLA6N/49tb+KuL+L/iHxX8KfglcXnhyb/hKfFtr9lsrO48RqmLyWW4ii3T+QsS/x/wACr/u0&#10;Aey0V8teP/2oNYttH+EeoeErCyuE8V3NnLrCagkr/YLOWWKB9u1l/e+fKi/P/detn4ufti6H8FvE&#10;d9Y6h4D+IGu6Zpqb9R8R6D4de40qwX7z+bcMy/cT5227qAPoyivIvih8evCPwe0Hw1r2t3Mw0XXr&#10;5bK1vbeLeiNLE0qO/wA2/a2z+BWbcyfLXjvxW/aYb4j/ALNPxsvvD+ieOPh9r3hrR3dX8QWL6Re/&#10;MrNFcW+x/N2/J975aAPr+ivJ7H4rWWn6/oPhO0ttQ8SeJbq0iur6HT1ib+y4GT/j6vGd12IzfdT5&#10;pX+fYjbX2+sUAFFeZfGdtdi+HOpS6N42074d3USb5fFOrWsU8Vgi/el2SskX/fbbfmrzj9lbx14x&#10;8Qt4p0zW/G9l8V9C01oH0/x/pmmRWdvfuyv5tuiwO0UvlMqfNF/e2t81AH0pRXCWvw7W08dS+JYd&#10;f8QKLlf9J0Z9RefT5X+Xa6xS7/IZNv8AywaJG3NvV67ugAoopjvsTdQA+ivkmH4ufH34xXt7rXwf&#10;8OeCNL8BQXktrZ6h49ur37RrPlPte4t4rVf3UW5WVd+7ds3fxVv/ABD+MfxK1nxPafDz4ZeFdDuf&#10;HVvp0Gqa7qHia8lGlaJ5v3In8j97PK+xtuz7vyO1AH0vRXyh48+KHx7+GnwetJ9c034ff8J/qPiG&#10;y0ixuLR72XR2W5fbudG2Toyv/vVrfCb4rfF23+NKfDn4u2PgebUrzRZdasb3wLPdbIIopUidbhLr&#10;5/n835XT+49AH0zRXzn8Ufj7rXgT45+GtBg0+ym8CPLa6fr+quzfaLK8vndLJU+bbt3L8+9f+WsV&#10;fRlABRRRQAUUUUAFfEH7Smo+EfE3jyXRfGf7OHxF8Ua1ps6NoXjHwXpnmlF/5YSrfxSxPAyy7v3T&#10;/Km1Wr7fooA+WPGXgL4i63+wtqvhrXIp9b+JD+HtstpNdLLcXE6tuSJpV+WWXam3f/G1WdC+Ll7+&#10;0T8KPHvhaw+Gnj3wPqf/AAj0trA/jbQ/7NhupZYnRFibe275v/Qq+nqKAPhHSfG3jL4laD8E9EHw&#10;h8ZeF7Xwn4h0qLV9R8QWP2Xa0FuyM0ES7mkg67rhvLRfk+9Xf+LfGXiP4FftCeKtab4W+LfH2j+N&#10;LTTk07UPCOnpdPbTwK8T291ulXyIvnR97/L87f3a+r6KAPz0n+DXjzxZ+y8duheKPDnivS/iLqfi&#10;WfRtB1H7Dqv2V7243fY7iRdjttl3RNt2y7fl+9Wz+zd4TW517xlrVtpP7QlzqC+G7rTftfxheLZs&#10;f5kitV/1ruzJ/D8v/jtfeVFAHxReeA/Ef/DE/wADdBbw5q0mtWF94Ve80z7HL9otViu7dpWli27l&#10;2Kj7t33a9A/a1Ot6FqXwq8daR4W1vxha+EvEct3f6T4Zs/tWoNFLZXEG+KL+La8q7q+l6KAPOvhN&#10;8TZfiv4Ph8Qf8In4m8G753h/snxXp32C+Tb/ABtFvf5W/hrv5JNis21m2/3amooA+E7T9pLVX/ah&#10;l8WN8CPjKmlT6FFoCSv4Sb5J/tbP5rfvdvlbH+/u/wCA12vxg+IOpfB79qmLxT/wrXx5440i/wDB&#10;6aasvg7Q21Dyrj7Wz7ZW3Kq/L/tV9EWfj/RtSeyFtcvP9vnltbb9xL+9eL7/APD93/b+7XTPOsET&#10;SO2xFXczNQB4H+zhpfirWdW8cfEPxZ4fl8Iah4vvLeaz0G4lR7uzsIIvKh+0bfuyv8zsn8G/b95a&#10;+ha4Xw98V/DHjDVDpmi6r9svdjNsS2lT5V/22TbXdUAFFFFAHGePNW1Hw14S1S+0rw7L4pv4IN66&#10;JFKiPe/3kVn+Xdt3fe+9Xxz8H9I07Wvjv4f1r4R/Bf4jfBOD7Z9o8Vt4hsf7G0W/svs7qkSWXmvE&#10;8u7Zt8pF2fMzV980UAfKvx98Vaz8H/2jPB/xDj+H/i3x5oDeG73RZ4fBemf2hd21w1xFKu6LevyM&#10;qt83+xVX4xePtYttc+Cvxfsvht461vSrOK/W/wDDmnaQJdds/tVuvleba7/l+ZPm+b5a+l9b16z8&#10;OWf2u+m+zW+9It+1n+Zm2ou1a3aAPkP4feHPGfxB1L9oefV/CeoeCbvxbZ2tvpkOotv+RtPaJN0q&#10;fLu+5vRHbY3y76818QeOfHnxK+F3gDwDH8D/AB74ev8Awv4h8OJrV7e6esVjEttdRK72TKzNdL+6&#10;Zt6qqInzM/3d/wCg1FAH57ftJfC7xB4T+PXirxZcy/Hmbwv4lS1ezb4K6guUuIovKliurX7/APAr&#10;LL9359tdn4Y+G+p6Jp37MsGkeHvGcOlaX4kv72f/AISmCKXU7KCWyuv3t+8C7YmZpf4v7yq/zV9r&#10;UUAeCeD/AA1qVv8AtcfEzXJ7K7h0q98OaJb22oPbulvPLFLe71WX7rMu9dyf7S15j4T+KGufA/42&#10;/Ejwvqvwp+IfiG28S+K11LT/ABB4c0X7bpi288Vum6Wfenl7GV9/93ZX2TRQAV418atJu9c174Wm&#10;zsbm/t7LxTFcXnkwNMkUX2W4TfL/AHV+dfmb+9XstFAHxz8N/hR4s+Ff7W9roUFhNd/C+10jVtQ0&#10;C+SKV4tOa6uLV5bB3+4uyVHaJf7j/wCxXjXxSvfiP8QPCet6fq/wm+LetePNG1hL/ULtL6W38Py2&#10;cF75qrYWq3SQXjeUiKiLA8rfeZmb5q/SuigD4z+JXh/WPiPafF/WYfBeuwr4k8A6TFbWl7pLrdSv&#10;5t272jr8371Ny7ol3bd9RftA/BjxT8R7D4wWPh+01KG7d/DV/pj2Mv2B7xrP968VrcN8qy/L8r/w&#10;Nsr7RooA+DP2VvB63vxw07WW079pGa90izuoWu/i1PB/ZUCyrtfyt3zyszKv+q/3mr7zoooAKKKK&#10;ACiiigD5w/aJ8CeOviz4q8JeFfB3iCXwNDpLN4il8UzaKuoRfaIv3Vvb+VLsidv3ssv3vl8pfkrx&#10;22+B/wAU/CFt8avAPiHxdc+Mo/iH4cuNUtfFaaGulWtrqKxeRLFL5TNFFvTym+8u7Y7f32r7RuNd&#10;sbHVNP0+adkvb7d5EWxm37Ruf/d/4FTdN1LTPF2jNJbOt/p8+6J98bbZV+633qAPirXfjL4h+Jtv&#10;8IPD8/wq8V+BG0vxdo0V9ceJ4Fsrd5Yt/wAlh8zNdL8rtv8AlVUT/arm/j18KPEPgX42eO9cvR+0&#10;Fc+HPFV9FqFjN8F9RV4t32eKKWK6tfvKyeV8sv3WVkX+CvefDHwA/Z3/AGX/ABpDr2keF7Tw34in&#10;jfyrhpby8eJGPzeUrNKsX935dtfRumanBqdhFd2zNJbzxpLG7qy7lb/eoA85/Z28OQeCfg14S0K0&#10;07W9LtLSz2W9p4nkifU0Tc7r9o8r5PN+b5lX7tet0UUAFfOf7anwug+Kvwu0LT5fDv8AwkbW/ijR&#10;rj7Otq1w0cH22Jbhtifw+Q0u7/Z3V9GUUAfOP7aHwv1/x/8ADDRf+EWXXTe+H9attSa28J6glhqb&#10;W6o6S/ZZX+VZUR96r/Fs2/xV5T+x94Vik+Jeq+IoNM/aAa6i0xtP+3fGdoEt1RnR0SD/AJas25P4&#10;flWvsjW/EFjoSWjXlx5H2qdLWLCM+6VvuL8tJpWu2euS3v2SYTfYrhrWb5WXZKn3l/2qAPzp+Iup&#10;fEjx54Xmg1f4T/F/WvHug67aaprl691KmhPBa36y7dNsluEt7z90iKipBv8A4mZm+evqV7fU/E/7&#10;Ufw18Xx+HdWsNFbwNqiSvfWLxPZyy3Fk6W8/8MUu1W+Td/A9ey+JvG2jeA7KGfWr5bC3lbyon8p3&#10;3N/uotWvDHiPTPE+kxahpk7XNrL8qy+Uybtv+9QBv0UUUAFfPHxX+E198UPF/i/TIL688MS3eh6S&#10;+k+I4rXzVsr+C7upUdPuqzJ8nyb/AOP/AGq+h6KAPkDxZ4Q8a/DGf4lf8K60zUpruw8G6DYafPbw&#10;q0tx5E119o+z+ajRS3KxNu2Pu+Z0/v15x4B1jU/+Gl/h146tPhB8Y9N8IvY3nh6e98aXV1f3cV1O&#10;8Tea9vcXUrWtqixfNL8qtv8Au/JX6DUUAeC/B3RNT0r45/G6+vtMvbbT9R1XTpbO8uIHSK6VbJFd&#10;omb7+1vl+WuA/aV+Ces/GX49+GobGXUtItE8H6pEusQ2bT2Ud19qsnit7pfuSxPtbdbv99Vavrmi&#10;gDyv4O+ONc8ZeH5YPEXhW68K+KtLn+xajaPBL9ildP8AlrZ3DLtngf7ybfu/dfa1eqVl6xrFn4e0&#10;u41C+nW2tLVd8sr/AMK1nW3ie0vL1bK3ufMvmtVvfJ8p1/dN91m+X5f9371AHyp+2D8ZdVk1fSvC&#10;GmfCX4ma9NoPiTS9al1bR/DLXWnXUUT+a6RSq/zN/D9371fRfwm+JsvxX8Hw+IP+ET8TeDd87w/2&#10;T4r077BfJt/jaLe/yt/DXV+IfEFn4b0mbUdSufsdlAu6WVkZtv8A3zWZ4V+IGg+ObeWTQ7tr5IGV&#10;JHMEsW3d/vKtAHW0UUUAFeRfFPwqfF/jLwbY3VjLeaPKuqWt86xMyRRS2TxfO38O7fXrtFAHyv4c&#10;+C+ufCnxD8KdOhu9R8Z6jYQa3Lf+ILq22JLcSwIlv5+3csXyokS/N/BXzj4h1v4g+KfD/h3UtV+E&#10;Hxn1jx14Z1+w1Xxbd3F1OmlS+RL+9/suy+1eRdfd2L5UH3fn3/xN+m1FAHz1HpWq6j+1j4S8Trou&#10;qW2jy+BrqKW4uLNkSCV7qJ1t5W+6su3+D/Ypv7WHgrUPiDpfw60qyi1fyf8AhLrVry70Td9os4PK&#10;lR7jev8Aqtm77/8ADX0PRQB4B8ArzxL4DZvhV4n0q636DBu0nxNp2ktFpmrWH8DO0SeVb3SfdeLd&#10;8331+98vv9FclZ+PNDvItNktrvzE1GRorNvKl/fOv3v4f/HqAPAP2tPib4j8La34Y8MR+A/H3ibw&#10;bqkctx4hu/AekS3l3KilUSy3K6+Usvzb3379q7V+/ur1/wCBvjLTvHHw50++03wPr/w+0+D/AEKD&#10;RPEelJpt1AkXyr+4Vm2p/dr0GaaK2ieWV1REXczv/Ctcp4c+KnhjxnqU2n6Lq32+7VPNZFtZVG3/&#10;AHmTbQB29FFFABXmXxv0281bwZbw2VpPeSf21pMvlW8TOwRNQt3d/l/hVFd/wr02igD5J8U/s7Xn&#10;gfTtavNKudQ8Sf2z410bULOyhtmf+yLBdSSeWJdrNuVZZbiV2+X5W/2K80+P154/8bap8T/BOpfD&#10;f4p+J/Et79qt/DN3oOpy6b4XisGi/debLFcRRSv953S4SVmb5Pu7Vr9AaKAPkW8OufEPwN+zlqNn&#10;4R8R6W2meJLL+0LHWNMe3u7NYrWWJ5Z4vn8pN38Tf30r0v8Aa/0TUPEP7MHxL0jSrG51TU73RZ4b&#10;axsoHuLidtn3URfmZq9vooA+YPg3pfiH4E+NF8L6npuqeI/CviqX+0LPxNDYvcXdhebF8211JlTd&#10;s/55XD/dX9023YlfT9FclcePNGsm1Bbm+aF9NeKK6/dM215fuL935v8AgNAHL/HvxHZ+FPh3qF5q&#10;XgXVviNpcjpa33h/RNMTUrmeKT5f+PV/llXdt3L/AHfm/hrx39kTw/eD4ifEDxfofw51X4QfDjWY&#10;LNdO8LazYJps0t/FvW4uvsSNtg3J5Sf7ezdX1vXC/wDC3PCr+I/+EeXWN+r+f9na3S2lb97/AHd+&#10;zbQB3VFFFABVa5tUuYJYpfuSrtarNFAHxd4D+J/jD9lLSU+G/iX4PeOvGWmaZPLFoXiPwHpialb3&#10;tk0rOn2hfNTyJV37G3fe27vu1p+O9S8Y/CL4g6r8Q0+GXiDxn4K8b6PZWniHQfD6rda3pN1Ejomy&#10;JW/fo6y7X2N8rI7bq+vq5i/8b6Np15d2lzeeTcWtn9vnRImfZB/f+7QB+dHgz9ny28SfB3xVomm/&#10;CfxZ4V+H+vfErSZbbwzr1ndRagmmrFElw8q+a0qpu83593/Aq+3vg/8As7fDf9nrTL+P4feE4NE+&#10;0jfcyxNLPcT7f4PNldpWX+6m7bXp9hfxX9nFcwPvhnRZY2b+61cv4h+LXhjwrq/9larqv2bUE2f6&#10;OkEsv3vufdSgD5C1X9lj4yfGXwp4t1uD4uv4QtPGV1/bkvgu78JQSy28qbfskT3UrrKrKkVv/Au3&#10;+7X1p8FfFuq+N/hb4a1rXtNu9F1u5sYv7R0++gaCa3uF+WVGVv8AaV69CooAKKKKACiiigAooooA&#10;KKKKACiiigAooooAK5Pxh480bwHaxXWr3nk+e2yKFVZ5ZW/uotdZWdqWm2msWUtnfQR3NpKu2WGV&#10;NyNQBxTa/wCJZnfUru0tvDegWaPcT/aH+0XssafN9xP3UW5d38TNXHeKda8cS+EJvFVtq9to9rdb&#10;Fs9B+xq7yrK2xN0v3vN+bf8AJXW23wltrDQdd0G21W9TRdRg8qCxmbzUsPvf6rd/D/sVn2Hws1WO&#10;Xw+2teLLjW7TSZ/NitGsViibav7n7rfw/wB593/AaAOb0rw3qt/4n+w6BqFtp1v4X05NN/tGWD7Q&#10;6XDruldE+7u/hffXe/CXXtV8Q+CIb7WZ1uLtpZVS5SLZ5qK+1W2LWDbfB/V7aa9g/wCEzvU0zU53&#10;u9RtIrVUed2+9sl3bov4a9Cg02PTdETTNKVLGKKDyoNi7ki+X5f96gDkPA7N4k8ZeK/ED/vLeKX+&#10;yLP/AHYv9b/309Ubrx9rHgTUktvF0cA0m9unS01iy/3vkSWL733f41/2a2tL8DSaJ4MtNB0/VZ7R&#10;05k1CGJfNfc252Xd913z975ttW/DngbS/D929zFavcak3yy6pdytcXcvy7fmlb5v4fur8tAHWQzr&#10;NGskTK8TLuV0/irG8T+J9K8J6W+oarfLp9uny73V3+b/AHV+Zq6Kqc8EV5A0UsaywyLtZWXcjLQB&#10;wlt4h8UeLVil0exg0TRZUSX+0dWfzbiWJk+9FAvyr/wNv+AVj6fceLPiPHNqGi63B4U0LzXWzdLF&#10;Lq4ulX5fNfd8qr8vy7K6PQvhpZ+GNUu5dNvLm20q8idZdJ3b7dGb+NP7tYnhj4Xa94VkitLPxnef&#10;8I/BIzLp32SLfs/u+f8Ae/z/AA0AZnjSLXNX1/wr4djvra81LTov7Uvr24ixE7r8iN5S/wDA221Z&#10;8GeL9Z03QvGeo+INVXV7XRrmWK2vPsqW/m7F+f5F/wBvbXWab4Ql03xB4j1f7as17q2xIn8r/j1V&#10;U2on3/m/vfw1lf8ACq1TwRY+GP7Tf7Itytxf3HlfPefPvdfvfJvb/eoAyvD2k/EbVdL0HULnxLaW&#10;43JLc2iWK73gb5vv7Pvbfl2oq/71WvEfjbW/AGryX2vQW194SkuFWK6t22XFnu42ujf63/gPzfe/&#10;3a9B1K3nn024itJ/sdwybY5fL37P9rbXPaV8M9K06/h1Cd59X1VPuahqcvn3C/e+7u+VPvfwKtAH&#10;SabqdtrFlFeWcqzWk6743T+KtGiigAooooAKKKKACiiigAooooAKKKKACqzusKMzNsRfmZ2qzRQB&#10;5snxIl8YPcQeDLRdbeJvKl1C7l+z2kD7W/7at/wBf+BVTudY8VX+oxeFbHULSDWmg+232prbborO&#10;Jn+RYom+83+/Wxrvwzs9S1uLW7K6n0LXUZN97ZfL56bvuSr916paj8NdTuPGl14h0rxPPon22CKG&#10;6t0s0l3Kv913+7/3zQB53d3mvWbeML7VdVj1jU7BU8O6ZdxQeV5ss7fP8ifxJuT/AL4roNBtvFXg&#10;rxL4N0BtYtLnTLqKWKXSbSzVEt1iT7/m/ef5v92r9z8Grh/D+lWMHiOa2uLC6lv3vfs2957pm+SV&#10;9zfwV03hLwBJol++qarrE/iDW2i8r7dNEsSxL/cSJflWgCl8YJZNSs9H8MQNsl168W3l2/8APBfm&#10;l/8AHa0vGaeJ7G1sJ/Cq2kv2d/3+n3HyefF/dR/4Wp0/hn7T45tPEE15vW1s3tILTyv9U7P88u7d&#10;/wABqpfeAY9b1KW71++u9btXbfFp7PtsolV9y/ul/wBa3+/uoAf4A+JGn+P7WaW0Zobq3bZdWj/e&#10;ib/e+66/7SV3VULOzg0+3iggjjht4l2RRIu1EWr9AHnt38UrO51m60bw9aSeIdatV/f2yyLFFB8y&#10;r88rf7/8G6szUNX8WWM9jo8sumza5qzv5CW8T/Z7CBPvStu+aVvmX+781dH4z8A6V4vEMs4ks9Tg&#10;/wCPXU7JvKuLf/df/wBlrC1r4a6xqWr6Vq9n4ql03VLG1+xSXaWcUvnp/G2x/lX/AMeoA43ULnXN&#10;E8VahJ4j16LxDa+F7Fr+Kb7Ktv8Av5V2RIyr8v8A+3UOm2fjPwJo/hiQ6pbIL/UIkn0mK23tcea+&#10;52aVvm3f7v3a6eX4PS6t4f1bT7jxDcSzapfrdXN68W6ZkVfki+9/D/lVre8OfD25ttUi1TxDr0/i&#10;TUIE22zPAlvDAv8AeWJf4v8AaoAvfFTxBJ4c8E6hc23/AB/Sr9ltf+usnypVSbw5rPhjwBpmmeGJ&#10;7RNQsEiVlu1+Sf8Avr/s72q/4n8J/wDCQajoUkl15Fpp119ta08rd57qvyfNu+XbUGveCj4muXfV&#10;dTvZ9PVdq6Tbytb27/3vN2/NL/6D/s0AV/AvxOtvGF7e6XPavpWu2LbLzT3ZZdjf7Mq/K1d/WXpm&#10;m2ej2a2ljZw2drF92G3iVUX/AICtalABRRRQAUUUUAcRr3xK0rQdZi0ZFn1LW7j/AFGn2i/O3+8z&#10;7UT/AIE1YmreLPFWiW39q6vZ2UP2h1tdP0S0d3llnl2bfNl/2fm+4tdh4q8JaV4wsPsOr20d3b/f&#10;X5fnib+8rfw1yWsfCy+1Hw7ptoviW9/tHS777bZ6ndxrcSp/dRv71AHL+IdN8Y3PiDw/o2teILbV&#10;LLWZ/NvNOis0iS1ii2Stsf7zL/D89ZqzeJ7rSfGfjfStag0S0uJXeB2tkuJp4oN6InzfKi/99V2l&#10;v8NNVOpard33iKfUtSvNO/s+O7mtVX7Lu+8yIr7f+A/L/wACqvo/wdubG3g03UvFF9rHhyy+aDRx&#10;bJEn39y+a6/NKv8AsUAdzputy23gu31fVVWGVLFbq5T7u1tm565T4fabqs3w6u9Qgnis9d15pdQ+&#10;0SruVHl/1Xy/7myui8a+GH8YeH7vRvthsIbrassqxbvk3/Mn3v4qZrfha41U2lnFqF1pemQL80Gn&#10;P5Ty7du1PN+8q/7Kbf8AeoAwPDfxIlTxCvhjxVbQaV4idd0TWknm290v8Lr/ABL/ALj16fXO+G/C&#10;mj+FrbyNL0yCwi43eUvzN/vN95v+BV0VABRRRQAUUUUAcn4z8eaL4DtIZdUuvKa4bZBbou+WVv7q&#10;LWDeeI/EsDXGqX1jbeG/D9gr3E6TP9ovbhF/3f3UW7/fZq7nVdKtNbsJbHULaO8tJV2yQypuR64T&#10;/hU0B8L674ftdXvv7Hv1UQRSt5v2P+L5N38P3floA5LxZf8AjybwouuJrUOmpqjpaQaClmruiz/I&#10;n7373m/NuqWz8P6lqnjd7Pw9qFtpVl4Y0+LSlvZY/tDxSsm53RPubv4X3V0Wm/DLVU1XQb7XPE82&#10;vf2SzvFbvZrFCzbdiPtVvvr/AHn3f8BqlbfB/V7aa9g/4TO9TTNTne71G0itVR53b72yXdui/hoA&#10;3vhLr2q+IfBEN9rM63F20sqpcpFs81FfarbFql8PnbxJ4q8VeKG2vE1x/Zdi3/TKL7//AH09dfHp&#10;UemeH/7M0rbYRRQfZ7bYu7yvk+X/AHqwbDwTLpHg6y8P2GqzWIiwk97bxKk0v9/bu+6zt/F81AHP&#10;p8QdW8D6vb6b43+zC0vZHSz1mx+6/wDsyxfeT/eX5f8A0KvV45FdEZW3q38Vc34e8E6L4emlubO0&#10;3ahP/r764dpbiX/elb5v4a6qgAooooAKKKKAMDxD4l03wrpM2papeLZ2sS/NK/zf+OrXKW/iHxH4&#10;yjhn8PWMOl6PPtddW1Zt8sqfP88Vuv8AwBv3rL/uV6C6LMjKy70b5WRq4/RfhvY+GPEEuoaReXWm&#10;6fOrefo8Lf6I7t/Gq/wN/u0Acvf614j8Wxarqeja5H4b0rS3liW7ls1uHvXi++/zfdi/3P8Aarj9&#10;NsNZ8Qf8Ivp8XkJrGozy+KdRllRvKX59sXyfxf7ldUnwQ1WHR7rRF8Y3aaFLK7xWS2apsRm3OrPu&#10;3P8A+g/7NaF/8L9X/wCEou9a0LxdJpEtxElr5SWKyokCKm1F3N/sfe/26ALfwy1XxBLrviXSta1V&#10;dbi0ueKKK9S2S33uybnTav8Adox/wknxkij/AOXLw5Z+a3/X1P8A/YV1HhjwrY+EtOSxs2lf5mll&#10;muH3yzyt953b+Jqz/Dng+Xw9Hrsi33nahql1Ldfa3g/1W77ibd3zbKAMHxb4n8R+A9Ru9UvraHVf&#10;CDbGYxMqXdn9xfut/rV3f8C+eu+0HW7PxJpNvqWnz/abSdd0b1zel/DTT9Pv01O7uLnXtYX50vtV&#10;k81ovm3ful+5F/wBa7igDO1LUrXR7C4vrydba1gTfJK/3FSuEtvH2q+NIHl8GafBc6fuaJNW1N9l&#10;vvXb92Jf3r/xf3a9Mrg3+GtpbeKovEOj3M+kXTybryG0/wBTeL/tp93d/tUAYk1z4n8R6ncaHo2t&#10;R6amkbEvtbezVnuJ/vbFi+6q/wB6vOtmueJ9H8uee2v9a8T6mtr533YXs7P77/J91XZK9Dm+Euup&#10;eeIP7P8AGdzpun6tLLcNaQ2a70lb/prv3f8AfG2mX/wdvvtuiXOi+KJdHuNJs1srbZZrKm35t7Or&#10;P82+gCXwfqfiWz+Iep6JqutR61p8Vit0nlWC26Wrs/yRfL/sf3mq347x4h8c+FPDSbHiWX+1bxNv&#10;/LKL/Vf+P1u+EPB8Phm0uGaWfUdRvW8671C5X97O/wD7Kv8AdT+Gk03wt9h8Y6v4hnuRc3F9HFbw&#10;J5e0W8Sfw/e+bc3zUAZvjbWPFHhi+Or2MFpqmgQW+by0d/KuE27meVGb5fu/w/7Nb3hDxhpnjnR1&#10;1PTJ/Ot3+Vkddro391qxofhpaXd4L7xBNP4juy+9UvWzbQfJt/dW/wB1P/Hm/wBqu9oAK5i/8W2V&#10;nfw2zfaZZZblbXckD7Ff/e+7XT1x/j//AI+PDn/YTioA7CiiigAooooAKKKKACiiigAooooAKKKK&#10;ACiiigAooooA5TxJ4kt/B2lXuq6k0n2K2TdJ9ngluJW5+6kUSMzt/CqIrM1c98NPjfoPxX1PxFY6&#10;NZ6zbTeH54oLxNZ0yewdmli81NsU6rL93++i16ZXgPwH/wCThP2hf+wxpf8A6QJQB79XGzePtG0/&#10;xxYeDpr5k8RajYz6la232eX97bxOiyvv2bflaVPk37vmrsq+LP2rLXxze/tG+GoPh5t/4SV/Ams7&#10;dlwsNykH2uy837K7fIs7L8kTP8qs25vu0AfUGheOdG8Qa1rFhpt417PpN0lpfMkEvlRS7d3lLLt2&#10;Oy/xIjNs/i212dfOnhn4kfDnw7+y/deI9Gur7R/Amj6fcRXdvbI8Wp6dKvyzQy7m3JeJKzbt/wDH&#10;83+1XgPwx+Eel/BT9qf4YSeH/Bel/D1/Fttqj3lvp3je/wBZu9Sg+z+an2qKeJVTY+1t0Ty/P/F/&#10;HQB+hNFfFviH4E+Ffjp+1B8W9L8cJqupeHYtM0N5dAttQltbW6l2y7JZfK2yts2/Ku/Z833Wbbs6&#10;n4z/AAx8HWHwx+HvwLGjXvimC6/0DSdEu9cl0u3nitYt++9uoP3nlIm35FR2Z9nyfxKAfVNFfnp8&#10;N/D0HgD4FftW+B9Ps7TRNH0SCVbbQdM1241e0015dN3SpFcTxRS/e+Z0dflbfWvbfAvw78K/Fv7P&#10;XxE0u61iXxxrup2elarrF7qs8rX9rLYP+4eLd5SxLtTaiqv3EoA+9KKKKACiiigAooooAKKKKACi&#10;iigAooooAKKKKACiiigArI1fVrbQdKvdSvJFt7Syie4nf+6iruateigDyL4f/HrQvib4613wtpFj&#10;r8N7olna3s7axos+m7knaVU2pcrFL/yy+95W3+6zfNt5X4p/theGvhT4vuvDyeEvHHiy402JZtau&#10;/CmgPf2ujKy7l+1S7l2/J8/y7vlWo/AH/J8vxd/7FLw//wCjb2uN8Y+CviH8I/Gfj/xn4b8ceC9G&#10;+HHiCf8AtfxS3ieCV7vSJkt1idrXymSJ2dEi+WVvlbZ9/wDiAPp7w34n0rxn4f0zXNFvIdS0fUoE&#10;u7O7hbeksTLuR1rfrwj9i2wubP8AZb+G63iXKPLpizxJff65Indni3f7Wxkr3egAooooAKKKKACv&#10;GvjL8eLb4NJpyjwL438cXV5vf7J4O0NtRaBV/jl+dVVf7vzV7LXkvxs8LeOvHOj2Om+APiWvw01e&#10;3uvPub7+xYNUaeDY6+V5Ur/L83zb/wDZoA3fhX8S9F+MvgPTPFmgtM9he7l2XcflXEEqPslilX+F&#10;0dWVl/2a72vnX9i7W4tV+CVvElnYW15pep3+m39xpk73FtqV1FcP9ovUdvmbzX3v838TNX0VQAUU&#10;UUAFFFFABRRRQAUUUUAfOXxU/a5svhr8Qb/wjB8MPiZ451DT4ILi6u/B3h5dRt4vNXciM3mrtb5f&#10;7td/8VvjNofwc8HW/iDXLbUrl7yWK1sdJ0y2a41C9upfuW8Vuv3pa8U/aN8MfEH4Ta54z+Nvg74l&#10;6Xpuj2Vnb3ereDtY0eJrfUfsq7djXu/zYmdW+XYv3tldB8R9dguPi/8As5eItSj/ALP0q/e/VUuP&#10;uRXk9kn2dHb+999VoA7z4N/HjSfjbY6q2maTrvh/WNGlS31PQfE2nvZahZu3zp5kXzfK6/MrKzV6&#10;7XzloLW2rftseL59PdZ0sPBthZ6rNENyJO13K8UTt/f2bm2f3X/2q+jaACiiigAooooAKKKKACii&#10;igDwj4y/tJ/8Kg8RwaQPhb8SvHLywfaPtvg3w99vtE+bbsdvNT5/l+7XUfBP4wWPx08E/wDCS6Zo&#10;ut+Hovtc9k+n69ZrBdxSxPtffErvt+b/AGv4azP2gfHd94c0TR/DXh+Tb4y8ZXn9i6S//PruXfcX&#10;Tf7MUSu/+/sX+KsT4va3c/s/fAm1svBnhbxNrzxvBpUcPhbT/t+oW8Tf6268r+Jtm9tzfxuu6gDe&#10;8DfH3w18R/ih4y8C6G93dX/hJYPt988afZZXld12RNv3MyNE6t8u3dXr9fA37LHxXsL/APay8V6R&#10;pXw1+IHhKzuvC2l6fHFr2ifZWsPIa6bzbr5m2+bv+R/m3tvr75oAKKKKACiiigAooooAKKKKAPNf&#10;jJ8YtG+Cvh221XV7TVNSnvbpLHT9J0S0a6vb+6ZHfyoIl++21Hb/AIDWZ8FPj1o3x4tNWS20jXfC&#10;2saROsWoeHvFGnmw1K13DdE7xbm+V1+ZGVqyv2hvhr4l8ap4S17wLrGk6P498L6i97pSa3E0tjeb&#10;4nilt5dnzqrr/GnzLtrzD9nq58T6x+058QNQ8SatpOseILDwzpula7N4fV00q1vFluJUtYvMd5Wd&#10;Ed9zS/N8/wB1Pu0Adf8AD39rjT/ip45sfDum/C74n21ndXM9unie+8OKuj/ut+5/tSyt8u6Larf3&#10;tlfSVfGHhnT/AIkfsv8AxL8CeHNR+I2m+OPAvi/WLjTLPRJdKisL3Sd/m3CywSxM7Tr/AH/N/wBi&#10;vs+gAooooAK8Q+M37RmlfBfV9N0z/hGPF3jjxBfxtcLo3gzSX1K6igT5WuHXcqpFv2J977zf71e3&#10;18ffGjQ/EPxY/aSi0P4deNV+GPxA8K+Gzey65NZpf/2ja3Urolr9lkfa0SNFvaVlbYzptoA+hPhN&#10;8S9F+MfgrTfFmgtN9gvdy+VdxeVcQSo+2WKVP4JUdWVl/wBmu9rwP9kDxGniP4QrbT6VDomraNqd&#10;5pGrQ2959qhnv4rhvtFwkv8AEssrO/8AwPb/AA16j4Z8aaD4yglufDms6drdpbzvazzaZeRXCRSq&#10;fmiZkb5WX+7QB5B4+/a+0H4aeN7jRtY8FfED+xbW4W3vfGNv4clfQrVm+XL3W77qM2xnVG+avoGN&#10;1niWRG3qy7levkf9srQ/Gem+GNd8exfEPT5fhlplrFLq3w7vtPiih1RYpf3sX9ooyTo7/dWL7u5d&#10;j/IzLX1VoV8upaPp95sa3W4gilWF/wCHcv3aANeuRvPhv4e1K6lubqx866lbe7+fKu//AMerrq4P&#10;xONbsINQ1KDXILO1gTfFaeQjK6f7Tt/E1AHS6PolpotkttZQGC3Vt2zezf8AoVa9Z2lXMl5ptrNL&#10;F5MssSs6f3a0aACiiigAooooAKKKKACiiigAooooAKKKKACiiigDj/HngLQ/iV4S1Xwx4l07+0dC&#10;1aD7JeWgneLzYv7u5GVl/wCAtXiHhn/gnh8APBviDTNe0L4ffYNY0udbuzuP7Y1F/KlRtyNte42t&#10;/wACr3rxPZa5c6BqEfh+8tLDXWgZLO41CJpbeKX+BnRHVmX/AGd1fPnw01P4tfDf44aV4F8cfEe0&#10;+K2n6zpVzqT3EegQaXd6T5DoqfJbsyvFLv2/P825PloA+qK42bwDo2oeOLDxjNYs/iLTrGfTbW5+&#10;0S/ureV0aVNm/b8zRJ8+zd8tdlXzL8dvib8YNN+M3hP4f/CeDwS99q2i3mr3M3jJLzylSCWKLajW&#10;r/e/e/3aAPT5vgb4JvdZ8VajLoMbyeKrb7JrkLSy/ZNRTZs3S2+7yml2/L5u3ft/irznRf2C/gJ4&#10;btbSPT/h1ZW0trqMWqQXbXN093FPF9zbO0vm7Pk/1W7Z/s1tfAj4za14y+HGuax41s9JsNV8O6je&#10;aVq1x4fllutPuGtf9bLb/Jv2/wAOz5m3Jtqj8N/2tdG+IPxCt/Blz4I8d+B9TvY5ZdOuPF2hNp0G&#10;o+VjesDMzMzbfm+ZV+UUAeq6b4C0XQ/F+q+KLGx8rWtYt4Le/unlZ/NSDf5S7d+1dm9/urWN8X/g&#10;R4F+PWg2+keP/D0XiDT7aX7RAjTy27xP/eV4nR1/76r5x0P9q2z+GPi/4tafr+n+OPHj2Hi+4T7H&#10;4e0yXVf7GsPs8X72X5tsEH3/AJf9/an3q+hbf41+HNS1/wAEaZpkk+qw+NLOfUNJ1G0VWt2iiiSX&#10;e7M25d6Omz5aAOZ0P9j74N+Fm1KfRfAun6Q+o6K2gXn9nSzwLcWTffRkR/mdv+ev+tb+/Xe6l8Lf&#10;DurL4UivNPadPC9zFdaQnnyqLWWJPKRvvfP8rfx7qXwx8S7LxX4y8VeGLOyu4NQ8NNarevcqnlN5&#10;8XmoIvn3fd/vKtd1QAUUUUAFFFFABRRRQAUUUUAFFFFABRRRQAUUUUAFFFFABXP+J/DVj4q8P6np&#10;GpW32rTb+BrW5i3svmxMu1k3L81dBWJrn9o/2Ve/2b5P9p+U32b7Ru8rzdvyb9vzbd1AHzhYf8E0&#10;f2cNKvLW7tvh40F1byrLE6a5qTbGVty/8vFdz45/ZD+EXxN+IFp468UeCbTXvEtqsSrdXE8/lOsX&#10;3N0Cv5Uv/A1asP4YeMPiFf8A7RHj7wZ4w8Q6bqtlpOi6Rf2qaPorabCrzy3W9trz3ErN+6T/AJa7&#10;fl+6vzb+F8XeLPix8VPib8S7bwF8UdJ+G+n/AA+nS1l0zUNDgv31F/sqXDy3DSvugg+farp/t0Af&#10;XyIsKKqrsRflVFqzXmXwB+JbfGb4N+FfGbxwRS6zYrcSxW7M8SS/ddEdvvLuVq9NoAKKKKACiiig&#10;Arxr41/sufDH9oe70+f4h+F18Qy6YrpZy/brq1aJG++v7iVN33f4q9lr55/ahu/EWmadot1pnxz0&#10;P4D6YjOs+oa3ptnetfy7fliT7VKiLtVHb5dzN/wGgD2Xwf4P0XwB4fstB8PabbaPotnFstrG0j2R&#10;RLXQ15F+zX4q8V+LPhBouq+No1Guu06NcrbParewLM6Q3XlN/qvNiVJdn+3XrtABRRRQAUUUUAFF&#10;FFABRRRQB4l40/ZK+EXxC+J1p8QfEfgy21jxXA0Tre3c87RN5X3N9vv8ptv+0ldl8RPhh4Y+L/g+&#10;/wDDnjPQ7bXtFul/e2lxu/4CyMvzI3+0m1q+cfidr/xB8X/tIa/4K8NftG6T8KRa21h/Znhy70LT&#10;r+71F5YnaV4vPZZW+7/Dur3T4qeGPH/iTwnZ6b4I8a23grWWZftOv3GjrfuiKn/LK3Z1i3O2z7/3&#10;V3UAS/B74NeCvgL4Wk0HwL4ftvDelPK8rpC0sryy/wB+WWVmd/8AgTfL92vUK+ev2bvEnje6vvHX&#10;hPx74mtfHN14S1SGyg8U2Fith9s82BJWilgT90ssTvt+X/Z/ir6FoAKKKKACiiigAooooAKKKKAO&#10;K1HwBoOs+NNF8W31mza9okFxb6ddpPKqwLPs875N+x92xfmZa7Wvlb9qz4m+KvCPirwb4X0r4h6b&#10;8GtF1lbqWfx5q2mQX8KXUWzyrL9+6RReanmvvf8A55bVqFfiL8RdJ/Y18W+KdZ160Txfpdrfpp3i&#10;+3s4oor+CKVlt9Q+zv8Auk3p8+37n8S/K1AHvWn+A9B0fxrqvi61smh1/VLOCzvbrz5W82CDe0Sb&#10;N21dvmv91f467Wvnj9mSz8YtaX+vaz8e9N+N2hXqrFZy6TothZRWsqf6397au/mt91dv8NfQ9ABR&#10;RRQAUUUUAFFFFABRRRQB598V/gz4R+OPhN/DvjzSE17RGlS4+ztPLb7ZV+6yvEyuv/fVL8LvhF4R&#10;+DvhO38N+C9Ej8PaFAG22lvvfc7fed2fc0rf7Ts1ef8A7WvjLW/BPw40yfQ/Gtp8Nbq/12y0+fxN&#10;fW0FxDYQSs293Wf93t/39tbv7PWj+LNN8GzXniX4q2fxg/tGX7Xp2v2Ok2thD5DKu1E+ysySru3N&#10;v/26AKfw4/ZJ+Efwg8Z3vijwd4ItNK8QXu7zL7z57h03NufyvNd1i3f7G2vb6+RfEcvxy+EPxC8K&#10;65rnxR0fxho3iXX7fSG8DReHorJIFn++1rdK7zytEis/z/wK7NX11QAUUUUAFeNfGb9mL4Y/H+XT&#10;pfH/AIQt/EMtgzfZrkTz28qI38O+B0Zk/wBlvlr2Wvm39oTwZ8Vn1DU/F3hz4+/8Ku8Iabp3m3Wm&#10;P4Ps9U2+VuZ5fNlfd8393/ZoA9l8DeDdD8A+HNP8PeHNNtNH0WzTZBY2MWxEX/P8X8VZXw7+D3hX&#10;4R6LqOleEdKbR7LUbyW/uYvtUs+6eX77/vXf/vn7tYn7O8HjuL4UeHm+IuuSa94puEa4uL17CK1f&#10;YzO0SPFF8iOkWxW2/wAX8TV67QB4Br/7GXwX8Q/FKX4kan4Ds9S8YSXS3Ut3cXM8sTSqu3e9u0vk&#10;fw/3PvfN96vf6+b/ABl4z+JXhn49/DXS77xDoR8MeItWv7d9K07R2W4WKK1eWJJbqW4bf/C3yRRf&#10;N/eWvpCgArzPUtYkn8SytfaNq95plm/+jQ29nvilf/nq397/AGa9MooAoWdz9ptop/Kkh81d2yZd&#10;rr/vVfoooAKKKKACiiigAooooAKKKKACiiigAooooAKKKKAPPfjB4t1fwL8MvEuveHtEu/Emt6dZ&#10;y3Fjo9pA8st1P/Amxfmb5/7leFfsrfFVNa19tL1X4afFDS/GeswPd614x8XeGvsFrcyp/wAsVl81&#10;/KjXdtihX5V/3t1fW9FABXwj+3H4C0HxJ8cPh/qfjj4T+Nviv4LtdCv4JbTwbp11dSwXjXFv5Tu0&#10;EsW35Ul/j/4BX3dRQB8Z/BQ/EXw5+zJ8QF8FeE9f8PQ2fn/8K/8ADnjFVTVbW1WJf3Uqtu2/vfN8&#10;pJd3y7N7MtedeHvE+sXnxf8Ahb4ysvg98bU0fSbyfT9VvfF891dXH2q6iWJZYrCe6byoF3bnuIki&#10;Vfu7f4K/RGuXsPFOkajr19olvrFjc63YRRS3mmRXKtcW6S/caWL7ybtrbd1AHyHB8SvG3wX8S/F/&#10;Tz8F/HXik+K/El1LoWoaJYpPZSu9vFF/pDO6tBFu2fvWXa3z/wByr3iHwx4i/Zx0L9nvVf8AhC9b&#10;8c23grTLrS9XsfBdn9qu4pZ7dF3xW+75ot6Ov3q+1q5u98Q6ZaavZabc6naW2p3gdrWxluESWfb9&#10;/wApPvPt/i20AeH/ALOZ8Val8Xfi74l8R+DtS8GxazcaXLY2mofO7xLa7Pvp+63f31Rm2N8u9q+l&#10;KKKACiiigAooooAKKKKACiiigAooooAKKKKACiiigAooooAK53XdZbw/oOoan9jvNSNnby3C2mnR&#10;ebcT7F3bIk/idv4VroqKAPgnwN+0lqtr+034t8YT/Ar4yrpXiXStJ0iAv4QZHglgluN7y/vdqxf6&#10;Qvzbm+41bH7T2keFtS+M0F0P2bvFXxF+JVrDF/YXia3sf+JJ5rf6r7Zceb5X7p9/+tifbtX+9X29&#10;RQB5n+z98O774UfBzwl4V1K7W/1TTrFUvrhfuy3TfNK6/wCzvd69MoooAKKKKACiiigAr5z/AGnv&#10;G/h/w+uiaV4t+CPib4y6Pcb7iJNA8Lxa5FZzr8v72KV/3TbH+Vv9+voyigDwb9j3wbrfgb4KWOma&#10;9ps/h/ffXl3p2g3dz9ol0mwlldre1Zv9hf4f4fu/w17zRRQAUUUUAFFFFABRRRQAUUUUAfEf7Xlh&#10;o3j/AFvXvBVp+zx4h8VfELUrOK30fx9b6HBFZWsv3opW1fd5sHlN/D/s7f469F/aS8aeOPhf8IfD&#10;Vjoek+K/FWsajPa6frGp+ENKa/vrO3WL/SLiKL/nq2zajv8AdZ938G2vpeigDwT9mXxnpHiLwrfa&#10;boPw48Z/DfT9LlRfsnjHSPsEt40u5nlXLs0rM25nlb5mZvmr3uiigAooooAKKKKACiiigAooooA+&#10;Pv2oY20f4u6RrXi74Ra38aPhrLo7WUGk6JpKau+nap5u9rh7N/78Xy+f/Dt2fx1c+COj33gT9m7x&#10;X/wlHgHxDqvg/wC13Uui/D/U4ItR1aLRm2eVZNbs7Kzff2wM3yr8tfWtFAHyB+yp4cS5+Lvi/wAZ&#10;eGPhPq3wa8BahpNrYLomsWC6VLf38TuzXH2BG2xKiPs3fx19f0UUAFFFFABRRRQAUUUUAFFFFAHj&#10;37R+r6BoPw/aXxF8MNU+K2itcxJLoOjaHFq827+GX7LL8rKv97+GuC/Y98JX3hvRfHWuL4Kv/hv4&#10;V8Q6x/aWheDr5fKuLOLykR3a1T5bVpXRm8pPu19PUUAfC3wg+O+p6/8AFVta8ZfBn4vT+MNUv203&#10;Tr248LsmjeH7Bn2qsTtKuxWX55Z9u9v91EWvumiigAooooAK8F+Munaz4/8Aih4A8EPpmoN4QaWX&#10;X9dvfsrfZJRbOv2eyaX7u55XVtn8SxV71RQAV5J8Efid4h+KvhzWb3XfA+qeA7uz1W4sILLUPN33&#10;UUTfJcJvii+V/wDLV63RQB8LfHL9oPVbj45+Aryz+CXxd1Sy8EaxfveXdj4UaWK8V7d4Ee1ZZf3q&#10;7/m+bb8tfXngDxg/j3wlp+vNoes+GzqMHmjStetfst7a/wCzLFuba1dbRQAV5X8RLDTYZ5p7rT72&#10;5vZYlZNQTf8AZ7X+H53X7v8Ae+7XqlcXr1j4l1J720tp9Ph0y4XZvlVvtCKy/P8A7NAHQaPu/suy&#10;3zreP5S7rhf+Wvy/erUrL0fTk0fS7SzVt6QRLEr/AN6tSgAooooAKKKKACiiigAooooAKKKKACii&#10;igAooooAwvEOlRa9od/pk7Tpb3sDwStbytFLtZdvyOv3Wr4b/ZZ8K/Dzw5+0qln8PPBni/4LxJot&#10;0dR8OeMftlvN4j/eosVxBFLLKjJb/N+937v3v3P4q+3PEy6xN4c1NPD8tvDrTwP9glvkZrdJ9vye&#10;aqfNs3ferwX4c/Cj40eIPiv4f8Y/GLV/BiReHIrpdK0rwNbXXkyyzpseW4luvm+VPlVE/vf7NAH0&#10;/XyH+0v8RfGvw3+O/g3xL4fubu88KaDod5qfiTRImldbyy+0W8UsqRL8rSxI/mr/ALKPX15Xl+q+&#10;Ab/UvjTp/ieWG2m0SLw9daLPbu7ea7SzxP8Ad27dm1G/ioA43wr4p1/xV45+LbeE9Yh1N10zS7jQ&#10;F1OeWXTElltXdG2p91GbYzbKwv2ctd8dXnxh+JejfEvQfAFl4vsLPS5rjVvA1ncI95FKkuxLiWf9&#10;7Ls2fL/d31qfs0fs86r8Ate+ICtqseo+HNWv7d9At97ebYWUSPttX+RV2oz7U2bvlrrPCvw41fQ/&#10;jl468aXMto+meILHTre2WF2+0I8Cy7967Nv8a7fmagDxXxd+0L8WtX+Puv8AgPwVP8JvDx0u8is7&#10;fRvH19fQaxq26LzftFssS7WiZN6rt37djbv7tdB+0PqPinTfjv8ABWXwvpNprPiKWHWora1u7zyL&#10;WJ2gi/eyy/e8pPvNtVnb+Faw/j78B/jV8a9Q1Pw1dSfCjWvAt7LL9j1bXtGvG13SUl/jgVH8rzYl&#10;+VJVdd+1d1et6z8KdVm+JXwt161uYbnT/CFhe29093K/2u4eW3iiR0+Ta33Pm3MtAGT8A/il4/8A&#10;FMnj3wr8RtH8PQ+NfCVzBFK/hmWX+z7yKe382Jk8/wCdf7rbq8l8LftV/EjT/jz4a8GeMtV+EOsW&#10;Gt6nPpX9jeBtYnvdb0mVInlT7Usrbdq+Vsdti/N/cr1+P4Kay3ib4yytq8Om2njm1tLexvLJ2e4s&#10;9tp5Ds67VX733drf9814nD+zx+0bdaX8O4rnXPhfpp+HWoW8ugaPpmm6glpeRLA9uz3Uu/dE6RM+&#10;1Ik2sz/eoA+56KhTfsXdt3/xbamoAKKKKACiiigAooooAKKKKACiiigAooooAKKKKACsXWNPGs6Z&#10;dWPnz2f2qJ4vtFo2yaLcv3lb+Fq2q5/xB/a/9iah/YP2b+2/If7D/aO77P5+35PN2fNs3fe20AfP&#10;HwW8H2fg/wDa8+LGlWNzql5ar4Y0Ft2satdapLl5b3/lrdSyy7f9ndtrw340aX8NfFv7SPjLRvjp&#10;Z+KZvFUtxHF8OodPXUdr2v2dPnsvs37rz/tG7c0vy/Im6vQPDPwu/ax0f4v6x48uZ/g293rdnYab&#10;qEUP9rbFgtXlZHiTb/rf3r/ebb9yvTPjT4X/AGgfFPiO90bwP4j8GaD4F1SBbefU9RtbqXXrDd8k&#10;vkKv7h/7y7/7zf3VoA6X9lLxfq/jn9n3wVrPiGeW51q4sfKvLiZkd5ZYnaJ3Zk+Xc2z+GvaK4j4W&#10;+BNK+Fnw/wDDvhDQ22aVolnFZQb/AL7qifeb/ab71dvQAUUUUAFFFFABXy1+2f4H+H2u6FoOp/EH&#10;4XeOPi1aWt09vaaN4LS6me2d03NcSxQTxfL8u3e2773+1X1LXivxuh+OQ1DTJPhFP4D8ponXUIvG&#10;y3vyN/A0DWv/AAPdv/2aAMf9jEeZ+zx4TltteXxDYj7R9lbz5JmsoPtD+VZM8qK7Pbptibcqtuir&#10;6CryL9n/AOF198Jvh3/ZGr6uuu+ILzUbrVNT1BIPIhlup5fNl8pP4UX7q/7teu0AFFFFABRRRQAU&#10;UUUAFFFFAH52/tNeCfg9cftJeJta+N/wu8Va3oF1Z6bFZ+MbS1v10fS02sr/AGqeCVNnzMv8Lf8A&#10;Aa+w/H/iafSvDmm6D4Tljl8Qa4v2XSCG81IF2fPdP/0yiT5v9ptifx15v8d/h78dPihrmseE9D1v&#10;wLo/wt1yBLS/vrm2upddgiZNtwsSf6hv9nf/AH66P4nfse/CX402HhqDxx4abxGPD9n9g0531G6t&#10;3ii+T/nhKm77i0Ac1+xF4bj8H+C/HuixXVzfpZ+N9Xi+13bb5rht6b3dv7zt81fTNfNf7K37I/h/&#10;9mO68W3OkaVaWd1repy+Q9peXU4TTlbdbxP5v8a7m/8Aimr6UoAKKKKACiiigAooooAKKKKAPib9&#10;urwl4Y1rx58PL74gfDDxj8TvBVlY6itzb+EbG6uHs7hnt9ksrQSxbU2JL/F/wCu01xPDCfsRah/w&#10;pvXIdC8KPobHRL77dOiJEz/6rzW3TxSt80X99Xf+9Xd/GiH45PcaU/wlvPAsNu0bpqK+MYr1mRv4&#10;Ht/I/wCBfK/+zXH337LN3/wzNp/w6s/FmzxFYXMGtReIZrNNkuqRXf2zzWg+75TS/wAH8K0AeN/s&#10;R6F8PNH+MGp/8IH4T8SfB24g8PImu+A/Fks6XeozvKjRXsUU8rt5UW2VPN+X/W/dWvv6vmT4Y/Cb&#10;4seIvi3onxB+L+oeCE1Dw7Z3VhpVj4Gs7rZOs+ze1xLdfP8ALs+RF+X591fTdABRRRQAUUUUAFFF&#10;FABRRRQB8sfts+M5dP0LwV4OGq3+iaV4t1Z7XVbvSUdr2WzigeV7W1WL53luNiRKqfN89Uv2KY/h&#10;Loz+KtD+GXgnxN8MtSjaC41bwp4uW6gvU3K3lXXlTyy/K/3dyN/BXpnx9+GWu/EnTNC1XwZqdjpf&#10;jjwrqP8Aa+i3epwNLYvL5TxPFcIvzeVLFK6b0+dfvLWL8Fvhr8QdP8Za348+K2seHrnxlf2MWkW1&#10;p4QglXTbC1id3+Rrj97LK7tubd8q7KAPmv8AZf8ABnwX8M/GTSV8RfDHxV4G+Mv9o38um694mt7+&#10;ystZn3S7/sW+Xypf3T/ddF+/8tfotXy9onwo+NXjf4m+HNT+LGteC4vCvhXUX1XSrTwdBdfa7+42&#10;vFF9qaf5YlRH3bYvvNX1DQAUUUUAFfB37WWu6B8Qvjrd+BfHWh+LfGvgrw1otrqn/CDeDoJ57vW7&#10;y5llTzXWB0byrdIt/wB9fmb/AIC33jXzn8Yvhb8T4fiVb/EH4Pan4XtfEFxpn9kavp/jG1leyurd&#10;ZWlidZYP3qSxO8vy/dbzf9igDov2Wr/wVqHwc0Jfh6t/YeFbXzbWDS9Qlle706VX+e1l81mZGibc&#10;uxmavaq8l+Anwx1P4Y+Fr2HxDq8et+JdW1OfWtVvrSDyLdrqfZvWJP8Anku1UTd83yVL8EdE+J2h&#10;aFq0XxP17TfEGqy6rcS2NzpkaqsVmz/uYm/dRfMv+63+81AHwj8YdH8JX/x18VTeLNN1x/GUnieK&#10;18PfGW31C6XRNE+ZWitZ5d6QQS2/zL5SI+5m+Zk+av07h/490+bzvl+//er4w1j9mr43poniX4Za&#10;R4n8DzfB3xDdXnm3es6ddS69ZW91K8ssUSL+4lZGd9rv/vV9f6Ho8ehaRY6bE7PDZwRW6PK253VV&#10;2/NQBsVl6zrtj4ftklvp1tonbYrH+9WpXi3i/wAU6VrsWoM95m7idVs7Xym+RN6bpf8AgVAHtNFZ&#10;2k6lBqthFd20vnW8q/I23bWjQAUUUUAFFFFABRRRQAUUUUAFFFFABRRRQAUUUUAFcBpXxb8K638Q&#10;db8D6fq63nirRraK91HToon/AHEUv3Nz7du7/Y3bqx/j/wDGHSvgN8ONT8XavcpZRI0UEElzHJLE&#10;s8jbUZ1iVn2r95tv8KV8lfsyftAfCDU/2spdP8J+Lm8Q3XiDw5FarqEumXUEuqap9oluLp33xJt+&#10;T5/m+XbsRPubaAP0MrlfGHjrw98PdJbVfE+t6d4c0pWWJr3VbyK1t1ZvupvlZVrqq+aP2mvgVrfj&#10;vxP4V8Y6X4c8M/ERfD8F5bzeBfF6/wCiXyy7G82CVkdIrpfKVFaVGXa7fdoA9q8G+P8Aw18Q9KbU&#10;/CviPSfE+nqzRNd6PfRXUQf+7uidl3V1tfDWqeLNH0b9mf4wTeDvh9L8DvHuiW0EWu6PpkcVm9vP&#10;8jpLFcW22KdWR22SptZq9k+JviHUrD4tfAWztdVvYbHVL69S+t4Z3RLpV092TzV/i+b5vmoA+gaK&#10;+QPEng3xZ8ZP2jfiV4THxS8YeCvCVhpmkT/ZPC135F35r+a37qdt/wBnX5fnVE3S/J8+z5W6L4s6&#10;B4v+Dnwg8HeI7HxVrviS/wDh81vPrQe5l83XbBU8q7M6bm819n71d/zbk+9QB9O0V896V8Qv+E8+&#10;JHijxLaa/Pp3w98HaU9quoQyP9kur+WJbi4uHT7kq28XlbfvfPLL/drwDwoPE/gP44fCrXNP8VfG&#10;DV/D3jTWJbKeX4g6rZy6VfwS2ss6va2UTebatuiR0WWCLavy/J92gD9A6KKKACiiigAooooAKKKK&#10;ACiiigAooooAKKKKACiiigArKvL+DTLSa5nljht4kZ5JpW2Iir95matWs29soNTtJra5gjuLWVNk&#10;kUqb1Zf7rLQB594I+OPgP4oeI9T0jwd4u03xXe6dBFPdpoc/2iKFJXdU/ep+63fum+XduX/gS1h/&#10;FP8Aa9+EHwX8SWeg+NfG9poOtXKLNHaPBPK6q33Wl8pW8pf+uu2sPwB/yfL8Xf8AsUvD/wD6Nva4&#10;vX/DnxR+FnxS+JU2meCNC8a+CvH1wl/deIdT1pbL+wYktUglS6gdHe4iTZuVYv7z/d3UAfVVnfwa&#10;naQ3MEsc1vKivHNE29HVvusrVq14H+xRPP8A8Mp/DRp5GnT+zE8ibyPK3Qb28ltn8K+Vsr3ygAoo&#10;ooAKKKKACvH/AI0ftOfDf9naLTZPH/ieLw/Dqm5LNTbT3Esuz77bIkdtvzJ81ewV5R8aYfipJo1r&#10;L8JF8Gf8JGk+y6l8aLdeV9l2P/qvs/zb92z73y/eoA7DwZ4z0P4ieF9P8QeHtSg1XRb+Lzba7tm3&#10;pKv+f4a6evn79jia0PwSgtrWwutO1Oy1bUrfWrW7nilKan9qdrrY0SqnlNKzMm1V+Vl+WvoGgAoo&#10;ooAKKKKACiiigAooooA8D+Ln7bHwb+BviyXwx448Yf2J4gigS4e0/sm8n/dP9xt8UTL/AOPV33jL&#10;4peFfh14MuvFPiDXLbR9Atolme9vJdq7W+5/tMzfwr95q8I+MVz8X/gh8Q/GvxU8Jab4V8SfDuax&#10;s7jV9MvLy4i1jZbROrvatt8hflfd8+7dsqr+0xNqXj7xv8CItD0WHxDaajcXusWOnaxN9nsmvYrT&#10;zbWW8+83lRb3fYis3y/LQB7h8Hfj94F/aA0S91jwF4gj8Q6fZT/Z52S1nt2il27trrKiN/47Xp9f&#10;PXwE+I/jvV/GnirwP8UNH0Cw8eaNa2eoPqPhR520+8sJ3lWLb5v71GVopV2v/vV9C0AFFFFABRRR&#10;QAUUUUAFFFFAHlvxf/aA+H3wC0m11Dx/4mj8PW90/kQb45biWVv9iKJHZv8Ae21d8EfF/wAI+P8A&#10;4dw+OdA8Q2V34Skgaf8Atl5fKiiRPv8Am79vlbNrb1fbtrxD4+aZ4z1v4/eE5vhI2jf8LM0HRbqa&#10;+PiZ5f7MbS53VfKfysy+a08SMmzb8qPvb5q821vUbPVf2QrrTf7Fm0HU5fH1nZeOtKuFTYl1PqsT&#10;6gibflaB/N+X/pk3zfxUAfTPwj/ah+Fnx+v9Ts/AXjK0169sPlubZIpbeVV/vKsqIzp/tpuWvZK+&#10;bvjNpsWl/tCfAC80qzittQa+1HTZGhjRH/s77A7un+6kqxfLX0jQAUUUUAFFFFABRRRQAUUUUAef&#10;fFn4y+EPgb4Ol8T+ONX/ALE0CKVLd7v7LLP87/cXbEjt/wCO1R+Cfx88C/H/AMPXus/D7Xv+Eh0y&#10;yuvsc9x9jnt9su1X27Z0VvustZP7Rvg3xr448J6PB4Bk0SLxNpGtWer2x8RtOtk3lO3yN5Cs1YHw&#10;w/aB1ubwb47k+Jmi22heJvh87Lr76JK89jdJ5HnrcWu759rJ/A/zLQB6JrHxX8MeH/Gfh/wjqWqx&#10;2/ijxAsradpgVmlnWJdzv8q/Kv8AtPtr0CvzFj/a8+C/ij45/CjxmPGcd/4lk1e6m1iZNHvEfTre&#10;W1eK1skZrf51Rn2/J95nd/l3V+m6fNQA+iiigArx/wCM37Tfwz/Z8i0z/hPPF0GhPfK32W38iW4m&#10;lC/x+VAjvt/2tu2vYK+XfiXoPxT+H37QkvxF8BeCLD4lWHiDR7XQ7zT7jWotLuNJaCWV/NSWVWVo&#10;n835lVd25EoA+g/CvinSPHHhzT9f0O+g1XSL+BLi1vrdt0UqN/Etb9fM37DvnyfDXxKry2j2SeL9&#10;ZS1/s+DyrTZ9qfcluv8Azy83zfm/ir6ZoA8F1v8AbC+Dfh74mn4c6n4602z8Wm4W1lsZopfKSVv+&#10;WTXG3ykb/ZZ/9mveq+cvjQkHxjk1X4M+GLSB4Z2in8Uao8P+iaTA8vmuq/3ryX5mRf4P9a38O/6E&#10;trVLaCKKL7kS7VoAs1i69ocGvac9pO0iRMytvib5vlrariZ9V8S3mvanZ6Umkpb2bIv+l+bvbcm7&#10;+GgDs0+Wn0xN235qfQAUUUUAFFFFABRRRQAUUUUAFFFFABRRRQAUUUUAFcBF8MdNs/ilqHj9bm6f&#10;WL3SotIlt2ZPs/lRO0qsqbd27e/96ofjN4o1H4ffCXxb4n0xYJtQ0bTJ72CK7VmidokZ137WVtv/&#10;AAKuP+BF58e9SvLu5+KyfDr+xZ7RJrH/AIQ77f8AaPNb/nr9p+Xbt/u0Ae614r8aP2c7D4y3+lai&#10;njHxl4H1qwR7ddT8H64+m3EsDfO0EvysrLu2t93d8n3q9qrzX4ueKfHHgzwol54I8B/8LI1tp1ib&#10;R/7at9L/AHX8Uvmyrt/4D/tUAcpoX7Lfg3w98LfFXgq5l1nxHaeKIGTX9W17UGutT1J2i8rzZbh/&#10;4lRU27dqrtrI8AfsaeFvA/izwp4on8T+MfFviLw5LcNbat4p1j+0Lh4pYni+zs7J8sSbtypFs+b7&#10;26ut+Bfxl1D4oeAdQ8QeKfDUfgPUNO1G603UNMfVYr1LV4G+dnnVUWsT4a/ti/B74x+Lrjwj4R8c&#10;2OseIIi+238u4g+0bPv+U0qIsv8A2yZ/l+b7tAHdaP8ADvTdD+IPiLxjBcXsmsa9a2tpdQysn2dV&#10;g3bNi7d38bbvmaub+PXiH4g6b4Tisfh94BtfHOoasz2Vymo6rFZW9hEysv2iVW+adf70S/NXlvjL&#10;/go/8HvAPxkvvA+ua99jt9OilXUdW+x3jfZbxJdv2Tylt23/ACfP5qPt+Wt3x5+0rpWkeJ/hL4gs&#10;/Ftvp/wy8QaTqWq3l9dweUs8EVvFLbv+9TzV+/8Ac+Vm30Ad38JvgF4d+HHwF0/4WtZQXOlfYGtN&#10;RVV2pdPL/wAfDf8AAmZq8sP7AHhBI9Pa6+IPxMvNV0m6S40LU7vxXK1xoqr96K1+TylR1+RtyO23&#10;+KvWfhj+0H8O/jF4I1Dxj4M8UQ614d07zftl2scsT2/lrvffE6rIvy/N935q4b4J/tJeDv2g/ivr&#10;k/gX4o/8JPoVlpUG/wALf8I9La/Y5fNbddfapYkd9/yJ5X8OzdQB9Fxx7FVdzNt/vVNXhfw9+I+o&#10;3nxL+Ntn4h1iCHw/4ZvrP7G9wsUSWcD2SSy732/c3723PW/r/wAePA/hb4ay+Ptf1x9B8JId/wBu&#10;1CxuLd3+famyBk81t/8ADsX5vvLQB6rRXl3wc/aE8A/H7R7vVfAHiOLxDY2cv2ed0glt3ifZu+ZJ&#10;URv/AB2vUaACiiigAooooAKKKKACiiigAooooAKKKKACud13Rm8QaDqGmfbLzTTeW8tut3p0vlXE&#10;G9du+J/4XX+Fq6KsLV7me3026n060/tC9ijdoLTzVi819vyJvb7u7+9QB8xaV/wT/wBO0TxT/wAJ&#10;HB8avjPJrEnlLc3U3itN91FE25IpX+z7mi+Zvk/2mrtviz+ybonxi8ay6tr3jPx1baPdLFFqPhDT&#10;NdeDRdR2/wDPe32/NvXYrbWX7i1Y+F3xW8a+Jvjh4y8FeL9B8P6CNB0rTtRiTRNQuL8u1y9wrb7i&#10;WK3/AOeS/J5X/Am/h5Lxt8Y/jN4t+IPi2x+EGieCbvw/4LulstYfxddXSXF/deUlw8Vr5XyxbEdV&#10;3y/Lvb/YoA+ktJ02z8O6ba2On20dnp9rEtvBbxLtSJF+VEVa164L4RfEWx+LPw38O+MdPgkt4tYs&#10;1uvssrK7wN/FE7L8u5G3LXe0AFFFFABRRRQAV4x8bP2fI/jXqemXP/CfeOvAjWUTxO/gjXf7N+1K&#10;3/Pf5H37f4f95q9nrxr4yv8AGeNNPi+EkHgjne15ceN57zYn9xYktV3bvv7mZqAOm+GXwz0H4M+C&#10;7Hwr4Ys2s9Ktd7p5sryyyys+55ZXb5md23MzV39eUfs+fE6++Lnwn0rxHq+mQ6XqTSz2lzFaS+ba&#10;SyxStE8tu/8AHA+3ej/3Wr1egAooooAKKKKACiiigAooooA+ffib+yR4c+LPjqXXPEHjHxq2kT+V&#10;9s8HW2uNFoV6E/562u35921d3z/Ntrrfi58EtC+MfhW00TUPt+lf2bOl3pWp6Jc/Yr7S7hE2pLay&#10;r9xtrsv92vNvHfjb9oLWvi/4l8OfCmP4apoug21m88vjFNR+0PLOjv8AJ5DbdvyV1P7Rnxf8S/Cv&#10;w34bg8OWuiP4t8S6rb6HZ3fiGeWLR7O6dHfdcMvz7W2bURfmZnSgDW+C/wABNG+B1hqv2HWNd8Sa&#10;3q7JLqPiHxRqDX+oXW35IlaX5flRflVFVa9frw/9nj4gePvFreKtE+JOm6FZ+J/DV9FayX3hiWd9&#10;PukliSVdnn/vVZd3zK3+zXuFABRRRQAUUUUAFFFFABRRRQB4b8aP2YtC+M+vaT4jfxL4o8D+JdNg&#10;a1j17wdqv2C9e1b5nt3faytFu2t93+GtLw5+zt4M0H4W6l4AlsbvW9I1lZf7Ym1i8luLvUZZf9dL&#10;PO3ztK/9/wCX/Z21yXxj+KvxPf4kWPgH4S6X4Xl8TRab/a+p6h4xnuksoLdpvKiiRLddzyu275vu&#10;rs/26r6T+1A+lfArxT4z8Y6LHZ+KPC9/Loeo6Dpd0sqT6ojpFFFA392V3i27vmXfQBsfB79lLw18&#10;IvFMniH/AISPxf4w1r7K1hY3vjDWHv3061bDNb2vyr5SfKv+18te+14L8E9V+Peo61NdfFbSPBWn&#10;aLeW3m2dt4ZnvHvbKX73lXXm/um+X5d0X8S171QAUUUUAFFFFABRRRQAUUUUAedfFr4WH4ueF00Z&#10;vFXibwa6zrcLqvhTU/sF6m3+DzdjfI38S1B8FvghoPwQ8OXemaNcahqN3ezte6jrGsXTXV7qNw3/&#10;AC1nlb7zVlftB/F+8+EvhnTU0PSD4i8ZeIL5NI0DRnl8pJ7ptzb3f+GJFVnf/ZWnfBaT4xG11KL4&#10;uw+DPtqur2c3gtrrynT+NJVufm3f7vy/NQBv+Jvhpp/i3xf4Q8R6jdXcWp+Fbme6s1tmVYmaWLyn&#10;83cnzfK38O2vQK+MfBP7TPxf8Va94d8WDQ/A938Kte8Q/wBhxaZp95dP4js33vF+/wB37jcjpvdF&#10;+6v/AH1X2dQAUUUUAFeG/Gz9m2x+OOqWV5dePfHXg9LeB7W5tPCGu/YLe/iZvuTpsbd/Gv8AD956&#10;9yr54+OOp/tCaX4hu7z4eXHwst/BlrZ+dPL40bUVuonTe0rN5Hy+Vt20AeseA/AWi/Djwppnh/w1&#10;p8elaLp0XlQWluvyKv8A7M3+1XL/AAR+BWh/ATRNY0jRLvUL211TVbjV5G1CSJ2WWd/nVdiL8tQ/&#10;s8+JfGvjv4QaDr3jy006w8QXnms8WjxTxW7wea32d1SdmlXfFsf5vm+f+GvXaAPla/8A2GdMvPE+&#10;r+IdN+MfxZ8NzatqcuqXOn6D4kS0svPZ/n/dLB/wGvp2GHybdItzPtXZvf7zV8yWHjT9ofxt8TfE&#10;EfheL4Zw/D/RvETaRONTTUU1hoIvK8508pvK37XbbX1PQAV5T42fRn1K7/s9btPFvmqsX2fzd7N/&#10;6Dt216tRQBTtvM8iLz/9btXd/vVcoooAKKKKACiiigAooooAKKKKACiiigAooooAKKKKAOC+Ls3h&#10;i2+GPiWXxnFLN4STTpf7WSJZWf7Ls/e/LF+9+7/c+avln9i2TwCfjBq6/s/tr7fBX+xV/tBb37Z/&#10;Zi6t53yfZftn73zfK/1u35f9VX3HRQAV5H8aP2j/AIe/s7Wen3nxC8Qt4etNRleOzf7DdXXmsvzP&#10;/qIn2/8AAq9cooA+LNN8M+IPiX+xj8WpNK8Pah9r8X32s6xpOk3yPa3d5Zyy7ok2/eXzYk+X/fSs&#10;G8+O/wAOv2jdc+FHgr4Z6fd3nizw5rthqE9n/Yk9r/witvbf8fCStKqqvy/uNqs3zV940UAfIfx9&#10;+Mfhj9nj9qTwb4x8f31zoXhW98KXmlRamljPdQ/avtUUvlN5Ss27b8/3f4a0/GmveGvi38bf2dfE&#10;emJBr3h+/s9X1XTri6s2/wCfeJopUWVdyN/wHdX1TRQB89/Be2ih/aR+PqxQLD5t5pMr7F+832L7&#10;3+9U2jf8nx+Jv+xDsv8A0tlr36igD4I13QvEM3xv+LniW0sf+Ew8MeH9c0291rwd9n3vqUS6emyW&#10;L5v3ssT/ADLE+5G2f39jV6n8d/2ldG0T4S+DfHuh+IYofAut6nFFd+NrKx+3voVu8Uv79Itj/vd+&#10;2D50bY0rb0b7lfUlFAHwt+yj8XPDmv8A7TvjqOLxB4p8R/8ACVaVYXegax4n0X7A+swQI/nSweVa&#10;wReUm9V3Oqs3+1X3TRRQAUUUUAFFFFABRRRQAUUUUAFFFFABRRRQAVz/AIn8S2PhXw/qer6lc/Zd&#10;NsIGurmXYzeVEq7mfavzV0FFAH58/D/9un4ISftW+OvEa+N9+l+INF0TS9PuDpV8DPPFLdb02eRu&#10;X/WxfM21fnq7+0rrXwU8E/G/U2n8QePdL+JWoxW8s/gbwpJf29r4vdk2W/nrEnlSr/yy/wBan3XV&#10;6++aKAPIP2YPAGofDX4BeCvDWtwQWmsWWnq11b26qkVvKz+a8Sbf4UZ9v/Aa9foooAKKKKACiiig&#10;Ar5S/bT8T/s8iw0Dw5+0FLOmkyyPqGlDytR2NMqtE/z2Y+8qv91/71fVtFAHz3+xo2uL8E9P/tld&#10;ZNot5dLor+IY9t+2krK32Jrj/b8rb975tu2voSiigAooooAKKKKACiiigAooooA/P79sib4Fy/E/&#10;VUgfxFD+01FZwJ4bbw4uorfPPs/0fytv+i7fmbfv/g316F+13qFpY+A/h9Y/FjTr+X4W3km3xvc6&#10;bBK/lSrBut/Pa3/exQfaP4ov4kRfuttb6/ooA+Qf2GpNFdPF9h8N7zUdV+BtrLBN4UvdTs54vKll&#10;837bb27zqsssSPt+Z93zMy/w19fUUUAFFFFABRRRQAUUUUAFFFFAHx5+2pdfBfwx4j8KeIPiP438&#10;X/DLxKsMtvY+IfB0t5b3F9a7t8tk8sEUq7N21trbW6bW+9XnKfB7xFqf7Jni3XrPwx4g8N6jqnjC&#10;DxtYeHoovN1iKzguonT5H3brx4oml2vuZpX+fdX6E0UAfA37NV18Ltb/AGhrXV/2eJfEUui3Vney&#10;+O7i7+3tZS3DbGt/Na8+b7V5rP8A6r+HfX3zRRQAUUUUAFFFFABRRRQAUUUUAfKX7bOgQJbeAPGm&#10;qPrMPhDw5rE7eJJtE837RBps9rLFLL+6/eoqNs3unzqrsy/NXHfsgf8ACJw678QJv2fY9Wm+D/8A&#10;Y8TWMWofahZS62u/f9l+2fvfu7PN/h3bK+3qKAPy18C+J/Acnj/wrr/gP/hIrf8Aavk1OKHxho1x&#10;pV4321ZZVW/W6R1+zQRIvzq8TLs2p96v1KoooAKKKKACvnv49aw3jf4jeDfg3AzJb+I1l1fXXX+L&#10;S7V03xf9tZXiib/Y319CUUAVkRYUVVXYi/KqLXmHwR+O+h/HvRNY1fQ7TULK10vVbjSJF1COJGaW&#10;B/nddjt8tesUUAfnZ8V5fg3L+0NLJ8IP7ftv2lG8SQJqcWkrqKq8Hmp9r+1eb/o32Xyvnbb/ALFf&#10;onRRQAV5TqOu22o6xqDar4hu9IsreV7e2isXdHbb9922rXq1ec3Oj61pV1rVtp+kQala6ozy/aHl&#10;RPK3fwsjfeoA7XTv+POH999p/dr+9/v/AO1WjWT4b0ptE0SysXl85rePYz1rUAFFFFABRRRQAUUU&#10;UAFFFFABRRRQAUUUUAFFFFAHkv7RvxLvvhN8G/EXiXSIILnW4litdOS4/wBV9qnlSKLd/s73Vq8F&#10;/ZP1bwjN8WNQsLH9o3xR8VPHtnBKniHRNVvmbSvN3fvZbCB4kVUSX/nk7qi/L/dr3/8AaK+F/wDw&#10;uX4OeKfCCvZpdX8CPbNfRebb/aInWWLzU/ub0Td/s1474M0P4rfFP4teBNc8f/DbTfhrp3gH7UIL&#10;ix1iK/l1aWWDyNkSRKvkW33n2y/9MqAPrevm/wCJvx0g+F/7SvgzQ/E3jHTfCvgrUfDOo3U/9sXF&#10;vawy3kVxbrF/pEvzbtjy/IrV9IV83/E34FwfFD9pXwZrnibwdpvirwVp3hnUbWf+2Le3uoYryW4t&#10;2i/0eX5t2xJfnVaAJvhH8cP+Fg+PPi7PpOsxeOfCmgtZ/wBlJoLQXSfNa75YopYv9azP/feoPA/7&#10;R/jy7+LGj+C/iB8G7v4dpr0Vy2i6m/iG11QXTQJvdJVg/wBV8nzfeaues/gN4n8Ew/H20+G+jab4&#10;EHiO2tR4Xm05YrW2W4W12OyrB80Xz/xbV/vV5d4R+F3xZsPiV8PPHWn/ALNPhDwH/YNzLZanZWPi&#10;GzbVtRSeJYmvZbqKLa6p8zbXdpXf/vqgD1TxT+1v4us9T8dWnhb4Nap4vTwbqctrqt9Fq8Vnapax&#10;RLL5qSyp+9l+/wD6PFv2bfnZdy10XxN/adk8P+G/AF54N8Ez+ONf8cr5uiaNNq1vpaOnlea++eX5&#10;Ffa33V3bqm8E/DXxNpWl/Hq1vNMaGXxNrF/daUvnxN9qiltUiR/v/L8yfx7a4Xxh8O/Genfs7fDr&#10;wdc/A3QvjBaWui29lqvh/U9ags7uwuliRN8UsqPF8i+am9HVvubWoA9u+HHi7xv4n8D3Wr+KvhtJ&#10;4M8Sxebs8PNrVvfpPtX91tuIvl+f/aX5a8j+BHjPWPG37RXiqTxt8G/+FY/ECLw3a7r7/hKU1T7V&#10;YfaH2RbIl8pdr7vm+9XVfsk+AfGPgH4eXth4ptJ/D1vdag9xpPhabVX1dvD9n5SItp9tb/W/OrP/&#10;ABKu/bW3YeB9ct/2pNb8XSWX/EguvClrpsV95i/NcJdSu6bN+/7rp823bQB514M8d6V8PfjJ8fLz&#10;UPPuZZ9c0u0sdPso/Nu7+4bT02RQRfxt/wCOqu5n2ortXqniTxx438P/AA7/ALXtvh23iHxrK+yP&#10;wrpOsReUjNu5lvJUiVV2p8zbW+f5V3147qv7Oniy/wDi/wDE34jaKx8PeL4tRtb3wtqb3Kvb38SW&#10;SRXFpdRK/wDqJWTa27aysiOn3a2/jbpvxU+Inwh8IahYfD59S1C31GK48SfDjU9Ytbf+1rfynRrd&#10;7pXeB4vNZJdjfK6ptZP4KAOu+Avxy8SfFHWvFPh/xh4Bm+Hfi/w81u1zo76rFqiPBOu6KVbiJVT+&#10;Bvkr3Svjf9mv4b/EX4cfGjxHq938IPCvw98LeL9PtZfsnhjU4NmiPAr/AOj3ESRIs8srO372L5F/&#10;2q+yKACiiigAooooAKKKKACiiigAooooAKKKKACsTWrWefS72CzuVsL6WJ0gufK3+U+35X2/xba2&#10;657xLe31h4e1C80vTP7Y1WCBpbbT/PSD7VLt+SLzX+Vd33d9AHhvwgfxBo/7UHxH8L6v418QeL7O&#10;z8PaNdQDWGt18h5Zbzfsjtoool+4vzbNzfxM21K8c+J3ii28ffGv4lab4x+PPiH4M6n4SuoLfwzo&#10;Gj61FpsWoxPbrKlw0Truv98u5fKT+5t/jq74X8Q/tG6d8f8AxH47vP2bttr4h07TtKlt08c6c32J&#10;LaWVmm3f8tP+Pj7m1fuV6B8fbL4n6r8Q4oPCPwO8K+J7uK28rR/iVrOp2qvojy/K/wC4dfP+T5m/&#10;dN829f8AaoA9P/Zq8far8VPgT4M8Vayrf2xf2K/bv3H2ffOrbJW8r+D51b5a9argPg18OoPhF8Lv&#10;DXgy1umv/wCxrBLd72b788v8crf777mrv6ACiiigAooooAK+Vf20Lvwf4a8PeH9X8efGTxx8JtAW&#10;5e1gfwXdS273l0yb/wB68VvK7Kqo21flWvqqvGPjR4++KHgrUtNi+H3wpj+J9lcxt9r/AOKjg0lr&#10;N/4f9ereYr8/d+7soAb+ypqXiDVPgV4avvEWr/8ACQXF0sr2ep+fFLLdWHmv9leV4vlaXyPK37f4&#10;99e014n+yp8Ntc+GPwrTTfEcdhZ6xe6ne6vPpmjpssrD7TM8v2eL/YTd/wB9bq9soAKKKKACiiig&#10;AooooAKKKKAPz4+P3xg8P+Kfiv4mtviD8bfEfwb8FaFqP9gaLZeDryW1vdTv1iSW6uJ2iilbyE81&#10;E+ZFX/a/ve2fGLU9e8QWnws+Gfhjxvf2KeLEl+3eNNJki+3S2Frb73e3l+6ssu5P3qfd3blrmfFX&#10;hX4p/CL4mfEW8+HPwr0T4laF8Q7hL28u7vWotNl024+zpA6XCyp+/g/5aqifN88v95av6l8CPG3w&#10;x+FPwkuvBNtpvirxp8OVl/4lMs/2K01OCeJkuLeKVv8AVfw+Vv8Al+RN9AG98D7XxB8Kfi34l+E+&#10;q+Lte8eaVFo8Gv6Lqvia5W61OJHleK4t5Zdi+au9VZXb+/t/gr6Ur5y+BHhXxzrvxA8QfE74keGr&#10;bwTreo2MGjaZ4Zt9UXUnsLWJ3d3luFXa0srtu+T+BU/i319G0AFFFFABRRRQAUUUUAFFFFAHxd+1&#10;38TorXxpZeCdY+JWpfCbwLpemf274n8QaDK8Wqz75fKtLW1dUZk3Oru2xG+VNv3a6bS9dns/2N9d&#10;1f4S/EbV/iK8WnT3Gk+JtbuorjUAn35VlllRF82JfN2+aq7fkVq1Pjd4S8deGPi9ovxV+H3gXSvi&#10;PqUWkS6FfaJeahFpt0kTS+ak0F1Km1f4ldW+8uyuQ/4Z9+I2qfAbxxuttG8PeOvFXiaLxc/hmK5a&#10;XTIvLlt5f7PllX7/AJq2/wC9dF2s7t/DQBg/sV61Y+LfHkup/Dv4xeOPid4F/sjbrtv48vHuLiw1&#10;FnRrdIPNRWX5PN3bd6fc+dq+5K+S/ht4R+JnxE/aB0v4n+L/AIY2XwmbRtKudLnih1+LVLvW1l2e&#10;UjvAqqsURV3+fc25vlr60oAKKKKACiiigAooooAKKKKAPmL9sfxndeHbDwJolz4xvPhp4V8S602n&#10;654y0+RYLiwg+zu6Itw67bZpXVE83+GuT/Z3+JEPg/xZ8QvBlj8RdW+LngrR9Di8SaV4m1i+TUbh&#10;vmlW7tftqfJOqtEn+7vdf4a9v+P83iP/AIV5LF4f+G+n/FaaeVIrzwtqd9b2cV1b/wB7dOjxfK21&#10;tjV53+z/APBrxAl14q8U+OvDWk+DLvxBpkWhaf4O0SVJbfQdLi37bfen7pmdpXZvKXZ92gDySK0+&#10;Ifhz4RaV+0lffFPxVd+IJ0t9a1HwdLdRt4fXTp5k32UVrt+VkidE8/fu3Ju/ir7ttp0ureKdfuSq&#10;rLXxVF8NPjpf+BtM+AWqeEdHi+H+nPb2U/xE/tpWe80mCVGSJLLb5q3LRKqszfut2/8Ahr7YhhWG&#10;JYkXYirtWgCzRRRQAV8ZftueNbDwt438G2njz4jeMfhd8Nb20uduseBr8292+qLt2pP5UUs7ReVu&#10;27F27/v/AMNfZtfLPxg0T4p+BvjVfePfBHgO0+LOla3odvoc+g3GuRaXLYeVLK7Mrzq0TxS+b86f&#10;e3ItAHo/7NcPiBPgl4d/4SXWpfEOoSrLLBqdw6PNcWbSt9kaV0+V5fs/lbm/vV6/Xhv7K/wu1r4V&#10;fCsaTrcFppV3danealHoemTvPaaNFPLvSyiZv4Yv9n5d2/b8tbvwR1v4na7oWrS/E/QdN8P6rFqt&#10;xFY22mSKyy2av+5lb97L8zf7y/7q0AfFHiH4pz6lpPjj4lXPx78Q6J8WvDmp6j9g+FlvqUUViyWs&#10;r+VaPpezzZ98S/NP/tb/AOCv0Q8K64viTw7o+qKuxb+ziu9n93eiv/7NXyV8X/h18UPjB4+1/wAO&#10;23wc8L+ELLV92lXnxa/tCC4vpdJ/jiiiREuVldfk+ZtlfXul6VBoml2WnWq+Xb2cCQRL/dRV2rQB&#10;qUUUUAFFFFABXB+NvjH4A+HclvH4p8a+HfDNxdJ5sEWt6rBZNKv95Vldd1d5XxX8TfgVrPhP4teL&#10;/Ht18HvCfx68P+I7qC4nttQitV13SUiiSJ1g+1I0U8WyLesSNE7M9AH1ZP400Sw8Pv4iuda0+38P&#10;pAtx/act0qWnlN91/N3bNv8AtVvo6zIrK29G+ZXWviT9p3wN4T+JP7GS+IvA+q+I/BPhTTtOlvbT&#10;w9oM39m28vmypvt7q12P8qPu/dfKqtXe2fwUufgD8EPiRrOn/Ez4i+KrqfwzLLA/inX2vf7OeK3l&#10;dXtdqJ5TfN/44lAH1PRXzB408W65a/Dr9nu6g1e/hutU1zRotQuYbp1e9VrV3dJW3fMjt97dVXxr&#10;4Q8S/H346+KPDq/EnxV8PfDvg62sHt7fwjfJZXF5eXCvK8s7sjebEiqieV9371AHs/wv+J2n/FbQ&#10;tQ1LSLa5tYbPVbzSJVvlVGaW1uHglZNrP8u5Plr0Kvzf0Lx94t+D/wCyK9ppN9ruqeINX+I+raFd&#10;6r4Z0pZ9VlVr+4+0TWtruVfPfym2/wBzf/s11v7NXi3xdb6v460WOD43/wDCJN4el1CDUPjLYOl3&#10;a36/Jtt7pf4HTY23euxoty/eagD7zrmdW8R6XoF9ptpqGq2lpe6pP9ksbe4nVHupVVmZIlb7zbUZ&#10;tq/3K+EvCVr4+8M/Bz4JfGjUfi7401rWtRuvD9nPokt6F0eWzupUgZJYG3PLPtl3NcO7Mz/3fl29&#10;h+2B8Cz41/aD+DuoD4kfEHQf+Eg12Ww+yaJrH2eLTfK0+4b7RZLs/dSvs2s/zbkd6APuOmO+xN1c&#10;B8JvhofhZ4Qi8OHxP4j8Z+VK8v8Aa3izUft+oNubdteXYvyr/DXfum9NtAHlCftPfBv7Z9mX4seB&#10;3u/N8pbdPElnv3/d2bfN+9W14z+Nnw/+H15FY+LfHHhnwzdXEXmxW+t6xBaPIn95Vlddy14DbfAX&#10;4ap+2Zd2K/Dnwp9hTwbFqCW/9hWuxbr7a/8ApGzZ/rf9v71bXir4d+E/iL+2ZLZ+LPDGjeKbS18C&#10;xSwW+t6fFeJE/wBtf5kWVW2UAfROk6tZ6/pVrqGmX0F/p91EssF5aSrLFKrfdZGX5WWtuvmP9l3w&#10;jpHw0+Jvxq8F+Ff9G8G6brFldWenrLvt7C6ntUluLeJf4F+4+z+HdX05QAUUUUAFFFFABXO+J/FW&#10;i+DNBuNX17V7HR9Kt1/f32p3SW9vF/vu3yrXRV86/tP/AAQ1n4nv4Q1TRdF8L+L5fDV5LdS+EfGM&#10;W7T9USWLY3z7H2Tp/Azqy/P81AHrHg/4jeE/iRYXFz4R8S6R4ptbeXyp5dG1GK9SJ/vbHaJ22tV/&#10;RNd03xFb3MumXtpqUNvO9rI1rOkqRSodrxPt+6y/xJXzh8HtN8KeONK8b+DLP4b3P7O3xB/s+3t9&#10;dtPDP2a1uIYJd/2e4tby1Xypfuyqsu3cjK67a4P9kH9mjybzWPE6fFX4mN/YnjLU7f8AsZ/Em/T7&#10;/wAq42b7qLyv3rv/ABt/FQB93UV8/fDLxDqV/wDFr49Wd1qt7NY6XfWSWNvNO7paq2noz+Uv8Pzf&#10;N8teQ6Z408WeI/2ZfgP4ds/F+paV4g8faoum3PilJ/NvbeBUuLiVonl3fvXit/KVv4d9AH1G/wAT&#10;tPT4pReAja3f9sS6U2srcBV+z/Z1l8rbu3b92/8A2a7yvinwZ4E1X4D/ALTGqxz+NfE3xDtLL4f3&#10;V/Yv4pnS61CLbd7nie4VUaVGb7u77v3a8N+G/wAXfiHrHiLwl48s7f8AaI1LxLq2oWs1/Y3eh/8A&#10;FGNZyyqsqQRJv2RLE3yS/e+Xd/FQB+pFYuq6taaHYS31/dQWNpaxtLPcXEixRRIv3mdm+6tfKvi7&#10;wb4q+L37R/xK8Jr8T/GHg3wrYabpE/2fwreeRdvO6y/6qdt/kL8vzqibpfl+f5Nrc7feHtZ+N37B&#10;txc65488VWGq+H7XV/N1PRNR+yy6t9m+0QIt78n72J1VNy/xUAfZ2mana6tZ295Zzx3ME6JLHcW7&#10;70kVvusrfxLWxXzR+yT8BX+Gvhjw/wCJR8QviD4p/tTQLX/iTeJtd+26fZbkR/8AR4ti7dv3V/2a&#10;+l6AOd/4SjSv+EhbRP7TtDrCwfam0zz1+0LFu2+b5X3tm7+OnafrljrN1fQWOoQ3lxYXH2e8ht51&#10;ZreXarbH2/dbayttb+/XyH8e9E17Sv2p9Y+JXhZLm88QeCPC+nXUuk2zf8hTTpbi7W9g2fxNsRHT&#10;/biStfwb8SvD2t+CPjZ4ssfF15pGg634ktUsdb0ONLi7/f6fp6RJapsf9+7P5S/K212/2KAPsWiv&#10;ij9nOLxT8OP2h38J6nrHxOuNC1PwzLqn2T4pa5Y6pcrPFcIu+3e1nlWJdr/Mrba43wZ4b+JPiu98&#10;Em5+L3iizt/Gv9vafeRWlz/x4WFtMzxPasyb1vP4ftD7tqvtVfkWgD9CaK/Ob4ifGvxdqvw9+Cvh&#10;SS8+Kd5b6t4bfVdY1D4ZWy3XiC8aB0ii3T/8sl3fPK6/e+7/AB177+xT4k8T6z4L8S2XiOy8fw6f&#10;pmoeVo938TNPNrrE9m0Sv+/b7su1t676APpyiiigAooooAKKKKACiiigAooooAKKKKACiiigAooo&#10;oA5e/wDFOkadr1jolxrFjba3fxSy2emS3KrcXCRffaKL7z7dy7ttdRX5mftH/tT/AAwsPjX4g8T3&#10;XixbT4h+A9fsNP0PT1s7qXzbOJ/+JgnmrF5S+b9olX5m/wCXdK+kPjB/bHx6+K/hfwBoHxB13wV4&#10;Vl8Ov4nudR8KXP2LUr/dKsVusU+1tsXzsz/L/coA+o6K+DYvid48+CHwx/aKX/hLNd8c6r4V1yy0&#10;rRdQ1aBb27gintbXZ+6Xasrp5v8As+a/zN9+s79mPxb4x0r446LZ21p+0Hd6LrNtcprjfFrStmnw&#10;Sqm+GW1dN3kfPuTZ93a6/wB1aAP0DooooAKKKKACiiigAooooAKKKKACiiigAooooAKKKKACub1/&#10;xPpHhlLT+19SstNS9nW0tvt10sXmyt9yJN33mb+7XSVwXxW+Hej/ABg8A6r4V1lWS0v4vluYfllt&#10;ZU+aK4if+B0dFZX/ANigDa1vXdN8O29tLqd7aabDcTpaxtdTpEksrnakSbvvM38KV0dfK3wDh8Yf&#10;F3xQmt/EWKy834eXM+gWMVjL5sV/qSpsuNVdWX90zRPsRPm2+bL83zV8weMvjR4++IPiPxV4l06L&#10;9oP/AISLSNYv7Lw7aeBtFWfwon2Wd4okuk+9dbmT97v/ALzJ/DQB+pFFfL/x6urz4g+GvBuif2v8&#10;Q/D/AIm1azOqt4e+HdzBp2qy7Ui3vLdXWxYIomfays6bmdPvbNtct8IPFPiq2/ZZ+MttqmteJJtV&#10;8JXOs2FjqHiO+il1u3SK33xfaLiB3VpU3/fRqAPsmivl74KfBrxdNP8AD/4ka58XvFmvahLpUTX2&#10;hSybdFnie3+TZAn/AC1Xej+bK8rOyN/e+T6hoAKKKKACiiigAooooAKKKKACiiigAooooAKKKKAC&#10;iiigAooooAKK8v8AHPxl0PwD8RvBnhPVoNQN74pllisLuKDfaROm35Z33/JvZ0RPl+9VKH9oDwt/&#10;wtnxD8O7hrmy1LQdJXWtR1O4WKLT4ovl3q0rP99EZHb5dqq6/NQB67Xzl45/ZD0rx3421DxBafEf&#10;4k+DYdUlW41HRPCviaWy0+5l+67vFtbazqio2xl+7XUfDH4tQfEf4h+Jl8P+MfAfifwVZ2dq9qnh&#10;7VvtupwTtv8AN+1bHaJIvl+Tb/tV0eufGLwH4cguH1nxxoGlLa3/APZs732sQQeVdbPN+zvuf5Zd&#10;nzbPvbaAKkvwQ8I3HwcuPhW2mLF4Nl09tL/s+GRl8q327flf727+Ld/erkvhZ+y7Y/DWx8RabffE&#10;Hx78RNK1ux/s+XTvG+uf2hFBF86P5S7E2b1fbXuKOsyKytvRvmV1qzQB8xeFf2HvBvhLUfDN7L4k&#10;8Z+Jrzw5qEWoaPN4j1r7b/ZyxLsW1gVk2RQdN21d/wAi/NxXTfFP9lzw78VvG1p4p/4SPxj4S1pY&#10;Esr+bwprkum/2pao+5Le62/eRd7/AHNrfO3zV7vRQB4Hov7JfgDSvhJdfDh4NQufC8upz6pAHvPK&#10;uLO6a4+0I9vLFsZPKf7v8XyfNup3w4/ZdtPh0NUef4jfEbxxNf2b2Sv4w8QtfpbI67G8hNqorN/f&#10;ZW6V71RQB4zJ+zv4df4SeDfh0l7q6aL4VuNLuLOWNovtErWMqSxea/lbW3NEu/aq/wDAat/HH4Ha&#10;R8dtC0/TtS1XXfDl9pd4uoadrnhy++xahZy7XTdFLtbZuR2Vvl/irs/+E58Pf8JQ/hg65p7eI1g+&#10;1No32yL7WsH/AD18rdu2/wC1XUUAedfCb4ZS/CjwfD4f/wCEs8TeMtk7zf2t4r1H7ffPu/gaXYny&#10;r/DXfyR71ZdzLu/u1NRQB8nW37Amnw+NU8Uf8Lr+Mr6r8qNK/itcvB5vm/Z2/wBH3eVu/g3V2Xxm&#10;/ZP0z4xeN7TxSfH3jzwNq8Gnf2YzeDtaSw82Dez/AL390zP8zf3q0E/aAvh8X/DXgefwBrukRa39&#10;saDWdWntUilSBd+6KKKWWX5v+mqxV7fQB5r8Ivg74e+CHhT/AIR/w7aTG0ed7u5u7qVp7u8nb5nu&#10;J5W+Z5WavSq4r4i+PNN+GngzW/FWtztDpOk2rXU5iTfK+3+BE/idvuqv96vIPhr+014o134g6V4V&#10;+Ivwq1T4XP4jWWXw3fXeq29/Df8AlJveKXyv9RP5Xz+U+77j/wB2gD6Uor5f+In7VfiXQvFviGz8&#10;HfB/XPiJ4X8Jt5XifxDp2o29v9llVPNlitYJfmvHRG+ZU2/N8te/+FfFWmeOfDWleIdGuUvNK1S2&#10;ivbW5T7ssTpvRqAOhooooAK8i+NHwIsvjQmmtP4l8UeENV01m+x6x4O1V7C9iRtvmxb/AJldX2L9&#10;5f4a9drz/wARfEnTfC/jvwx4YurW7m1PxEl09m8Kp5S+Qiu/m/Nu/i+XarUAYfwa+BOjfBS21Kax&#10;1fXfE2sak0Taj4j8Tai1/qd6qbvKR5W/hRX2KqKtclbfsh6Ro/xal8caH8QPH/h5bjU/7VuvDOma&#10;75WiXE/8e+18r5lf+L56+ia4TTPin4M1fxndeE9P8XaJf+J7OJmudHtNTglvrfb9/fArb127l/h/&#10;ioA8y8dfsgeD/iD8SNQ8T3mveKLCHVIEi1bw5putPb6VrO1HVftluq/vfl/2trbfmV/n3619+yx4&#10;Tu/ghonw0N/rNlpWieVLpus6fffZdSsZo3ZkliliRVV13N/Dt/2K7LxD8XfBHhOK9l17xnoGiLYT&#10;paXkuoarBbpayuu5El3v8rMnzKrVu6z4n0rSNBuNcvNTsrHR4IPtUuo3E6xW8UW3d5ryt8qpt/io&#10;A8q+E/7Lfhv4U+L/APhKrbXPFHiHxHJpT6Peap4m1P7fcXsXm798rum7cu3auzam3+Gucsf2J/C/&#10;hzxRFqmj+N/iLovh+3n+0L4KtPFU8WhD+J4vs/3/AC3bLMnm7f8AgPy16zpfxj8EeJrBr3R/GPh7&#10;UrV7aW9+0WWrQSxeRE22WXerfcRvlZ/4a4Hwh+2R8I/Hmpalpth488PW2o2uqf2VBDd6xZo+oy/J&#10;se12zN5qNv2q396gD0DR/h3puh/EHxF4xguL2TWNetbW0uoZWT7Oqwbtmxdu7+Nt3zNVXwT8GdD8&#10;DfDy+8EwPc6loV4155qagys7rdO7yp8qr8v71q5c/Hi28PfF34haH4u1TQvDnhPw5Z6XcRatqF0t&#10;r+9ufN3JLLK+3+BNv3a9X03WLLWNOt9Q066gvLK4jSWC4t5FeJ0b7rIy/eWgDx/4Ffsw23wO1v7Z&#10;Y/Ef4g+JtPSz+xQaH4m1/wC26fZxfJs8qLyk27dm1f8AZr3uuU8M+NNB8c6X/afhzWrDxDp6SNb/&#10;AGvS7uK4i81fvpuRtu5a86svj7eXvxd8P+CLnwDrmjxaxBf3VvrGsT2cSypa7PnSCKWWX593/LVY&#10;mX+71wAdtbfDyxsPiHqfjRLi4fUtU06DS57ZmXyfKgeV02rt3bv3r/xV5jH+x38O7P4ceMvBFoNV&#10;sNE8Raw2uN9huUil0u83I6S2Tqn7rY6Iy7t+3/drU+OXxx1r4fazo/hTwV4GvviV431SCW9j0S0v&#10;orCKC1idFe4uLqX5YvmbYv8AeaqHh79qDSLn4LeI/G3iHRdS8N6n4anlsNa8My7Z9Qtb5Nq/Z02f&#10;63zd6eU/8aujUAZHgn9ijw34Q8aeH/GUfjj4g6x4v0jek+t6x4klurjVLf7yWl1uXa0CM25VRU/2&#10;t1eheH/gX4c8Ny+EWtLzUn/4Rlb9bRJZIjv+2f63zfk/752bf+BVxnwp/aH8T+KPiDa+FfiH8K9Q&#10;+F+ranay3mhyXOoQajBqMUeN6M8X+qnVW3eU3zbd9fRdAHz/AOI/2U/DPiDwB4U8OrqXiPRLvwxG&#10;8OkeJtE1VrLWLJH+/sljXb8y/Kysm2uw+EXwhh+D+iXdmvifxR4wu7qTfLqvi7VXv7tl/gTc21UR&#10;dz/Kir96vUKKACiiigAooooAKKKKACiiigAoory/RfjZoniD4q+J/hzBBf22v6BbRXUst3AqW90j&#10;qrfuH3/Pt3pu+7t3pQB6hRXh/gr9qPwD418L+JvEZ1RfDXh/QdXfRp9T8R3EFhbyzpt2vEzS7djb&#10;vl3bd1bfwc8a6j458Mahq974i8IeJLM6ndLY6j4OvmurL7Gj/uvNlZn/AH6p9/b8u6gD1WiuAtvj&#10;B4DvdU0XTYPGvh6bU9bi83TLRNVgeW/T5vngTfulX5W+5/drv6ACqc0fn27RKzQ7l270++tXKKAO&#10;B8GfD3SvBfw/tfB0InvdLgtntWe+ZXluFbduaXaq7nfczN8v8dfLn7RP7MmuaN4L+HWn/DPQPGPi&#10;fWPC8Eul2usaD40g8PaxZ2Tfdia6liaKWL+Dbt3/ACp833q+4aKAPlX9nT9mkaX8LfGukePvCsOm&#10;2/jy8+1X3hltTbUngi8iKLZcXq7WnndkeV5f7z/frpvhd+ytp/wt8Wxa8fiL8TPFNvboyW2ieI/E&#10;0t7p1r/c2RbV3bV+Vd+7/vqvoSuY0Hxn4f8AF0upx6Hrmm6xNpk7Wt9Dp95FO9rP/wA8pdr/ACP/&#10;ALLUAdPRXhvjP4+3fhDx/wCGvDTeAdf+y63riaFFr13cWdvaO2x3d4k81p3+5/HEqt/f+7un+Nvx&#10;k1X4XRaFp/hrwTfePPGevXTwaXoK6jFYLL5SebK73Evyqqp/vbm/76oA9rorx/4A/F3UPi1oWtf2&#10;34Su/BPirQtRbS9W0O4ulvFgl2JKu2dfllVklRty17BQAUV81/Er9prxRoXxB1Xwr8OvhVqnxRfw&#10;4sUviS+tNVt7CGw81N6RReb/AK+fyvn8pNv30/vVteLf2nLK0+GHhXxV4O0DUPGus+L9sPh7w9bs&#10;sFxdTsu9kld/lgWLa/mu/wBzbQB71RXifwR+Neq/Eu/1rQvFPgy7+HXj7QxFLd+HLu+ivU8iXd5V&#10;xBcRfLLE2xl3bflZHSvbKACiiigAorK1fVotI0i91CZWeK1ga4dU+9tVd1eQf8NZ+Dh+z3L8X2s9&#10;YTQIk+bSntUXU0l83yvs/lb9vm7v4d9AHulFeG/E3496HoPglJdI8ceB/DHjXV9Piv8AR9P8easl&#10;lC3m7dnmor+bt+/9z+OvSr3xBaaJZaY+r6rp9vNfvFbwebOsSTzuv3It/wB5m+balAHUUVx/hL4h&#10;eFvH6XTeG/Euk+I1sZfs95/ZN/FdeRL/AHJfKZtrf7LV2FABRRRQBxXgP4c2XgBNeFpdXM76zqs+&#10;rz/aGX5Jpdu9U2qvy/LXkviv9jvw/wCJvGV74j0Xxv8AEDwE+pXX2zUdM8F+JJbCxv5/45ZYtrbX&#10;bbtbZt/76+avo+igDwT4s/sq+HfipL4d1CHxN4x8D61odo+n2es+ENaayvWtG277eWV1feu5Eb5v&#10;m3r96qvgP9kTwp8PtN8d6Xoms+KIdI8X2ctvf6Tcaw93bwSyoyS3UXm73WeXduZ3Zq9m8Q+JNK8K&#10;6Hd6vrWpWmj6fZxebc32ozrBDbp/fd2+VaqXfiuNPC1x4g0y2l8SW6Wf2u1i0dkle9XbuXyvn2tu&#10;/h+bvQBY8K6La+FfDulaLbNJNa6baxWUTStudliTau7/AGvlroq+dfhr+0N421X4l2fgz4i/Ce9+&#10;Gt7rEE9xo93/AG7a6rb3Rg2eajPB/qm2urKrfe+evoqgAoryL46fF+T4T6dpUGi+Grvxl4w166+x&#10;aP4csZ0ge8lVN7u8r/LFEir80r/d+WsD4V/tHN4j0vxmvjzwxdfDTxL4TjS71vRr68iu0itWRpYr&#10;iK4i+SWJkRl3f30df4aAPfKK+YPA37WPiPW/E+gReLPhLrfgDwh4on+y+G/E2o6hBcfapXXfCl1A&#10;nzWbSr93fu+b5a+n6ACiiigAooooAKKKKACiiigAooooAKKKKACiiigD5z/aM8GXPj7xpaabpuwa&#10;2nhbUb3SpXfbsvYL3T5bf/yKiVy/wx8G6hH8ZdFXxxo9lH4i8S+D9UvdfstyzRebPe2++3b+GVUi&#10;2xf7qV9LtpVnPqsWq/Zonv7eJ4Yrtok81Ym2s6K391ti/wDfNM/sSx/tpNWFjBJqkUT2633lr5yx&#10;M+9k3fe2blX5f9igD52+Cfgfw/8AD79r/wCLGkeFdB03w3pS+F9Cl+w6PZxWlvvaW93vsiVV3Vw/&#10;hb4IeA/iJ41/ac1nxT4W0vxJqVrr9xaW02rQfaltU/sq1bdErfLE27+NNrfKvzfKtfXcXhrTbHxJ&#10;da5FpVpFql5BFb3V9DAqXEscW7Yry/eZV3vtX/aam2fhHSNNu9We20yyt31mXz9Q8q2RPtkuzZul&#10;/wCerbERfm/hWgDzP9lvxD9j/ZH+GmtavdNtg8KWV1c3Dru2oturO3y/7Nd/8N/iL4f+LvhDTPFv&#10;hW9/tTw/qKs9ndmCWHzVVtv3JVVl+Zf7taFh4Y0vSvDcOg2OmWlnosEH2WPTIYFS3SDZt8pYl+XZ&#10;t/gqbwx4Y0fwZodrpGg6VZaLplum2Cx0y1W3t4v9xE+VaAN+iiigAooooA8Tt/8AhVP/AA1Lf/Zf&#10;N/4XL/wj0X2rH2z/AJBfm/J/0w+//wADr2yuX/4Qbw9/wlD+Jzoenr4jaD7K2s/Y4vtbQf8APLzd&#10;u7b/ALNdRQAUUUUAfH3xW/aF+GCftQfCid/iR4SS30hdbt9RmfXLXZZytEiokvz/ALptyOvzV754&#10;p+M3g7wb8N5vH+p69B/whUEC3Ta5aBryJom27HTyEferbl+7WPc/sw/By/upbm8+Ffgm9upZGlnu&#10;Lnw5Zu8rt8zMzeV8zV1V18PfC1z4MXwrN4a0m58LpAtuuhzWET2SxL91PI27Nq/3dtAHmH7Vscvi&#10;/wDZi1vVdISW/t4orLWvJhifdPaxXEVw/wAn3v8AVK/y1wvjX4veCvj18VfghpHgDxXpHjDULXXG&#10;8SXn9k3KXD6bYRWkqO8u3/VM73EUWx9r/P8Ad+Vq+p7Owg0y0htoIo4beJFSOGJdiIq/dVVrn/Cf&#10;w28J+BLq9n8OeFdH8P3F+/nXk2k6fFatdP8A3pWjRdzfM33qAPmvwP8AGvwL8BdH+MXh/wAeeJdN&#10;8Oa1YeIdU1X7Dqc6xXF/a3KebbvAjfNPuX5f3W75k217H+yT4Y1Dwd+zd8OtH1e2aw1CDR4vPtH/&#10;AOWG75/K/wCAbttdj4g+GnhLxZr2m6zrnhXRtY1vS33WOo6hp0VxcWvzb/3UrruT5v7ldrQAUUUU&#10;AFfM3x+8aaD4D/aI+CuseJdZsPDekwwayj32p3kVrbqzW8W1N8rqtfTNcV42+Evgr4lrar4u8J6F&#10;4s+yszQLrmmQXoi3fe2eajbaAOP8UfErR/iP8IPHVz8K/FmjeJ9Ys9Jult5tB1OK8MFx5T+V80TN&#10;sf8Au18A/AzSXu9a+Et9Z65+zZoE2najZXQl8P3l1b+Lrr+GWCXzVaWWd97KySr96v0u8GfCrwh8&#10;OIriLwj4W0bwrFcMrTxaJpkFkkrL/E/lKu6qkPwc8AWfjB/F8Hgnw9F4rlbzn1+HTIEvWZl2s32j&#10;bv8Au/7VAHz34e+C/gf4nfHj4/3fi/wrpvidrO5sre2XVoPPhg3WCMzJE3yLL/01Rd/+1Xmss2hJ&#10;+yP+zRY+OGjg+Gr61a2/iFruRltFgiS4+yLcfw+V56W+7f8ALx81fdlt4Y0jTL3U7620y0trrVGV&#10;76WGBVe6ZV2r5rfxfL8nzVwPxQ+Dn/CafCO88BeGNRsvAsTqscHk6FbX9jEm75omsJU8qWJ/n+Vv&#10;96gDwb4TaP8ABvUf2v8AVYPhrY+GZvDl54Ge31NPDltF/ZN0/wBrT5P3S+RL8j/Ns/4FWR8E/D37&#10;PPg/4ufEzSPEum/DXQfE1j4326LY6ta2FrdwJ5Vu9v8AZUlVW272+Xyv4q9r/Z2/ZqufgncXd9r3&#10;jCPxhrbWaabbS2OgWui2NharK8vlRWdt8i73Z2Zv4q9A8RfBTwD4t8RxeI9c8EeGdX8RRBPL1bUN&#10;Ht7i7TZ9zZKybvl/hoA8KtvhF4P+KH7YXxTk8XeGrDxYthoujJbWmsr9qtYmdJd7/Z3/AHW75fvb&#10;dy/Pt++9dh+xLaxWn7N2k2aqsdlZX+qWsESfdigW9uFRP+ArXtEPh7T7LWb3V49PtodVvFSK6voY&#10;FSWdE+4rv95tu5ttO8P+HdL8Nab/AGdpWm2mnafveb7PZQLFFvd9zNsX+8zM1AHnH7L3/Cq/+FcT&#10;f8Ke3/8ACIf2nc7/APj6x9s3/wCkf8fP7z73/Af7teRfEv49/C8/tYfC+8/4WT4SjstI07W7e/uP&#10;7ctdlrKyRKqSvv8Alb5X+V/7tfTPhnwXoPgbS/7M8OaLYeHtPeRrj7JpdpFbxea3332ou3c1cdc/&#10;stfBu4nlnufhL4HuZpWZpJZvDlmzszfeZm8qgDy7XPiV4W+H37UemeMfEfijSdJ8JeLfB6Wej+Ib&#10;i8VdPllguPOdPtBbyl3pKrL83zf7VePeKpo/iD4F+NXxN8PK2peCv+E+0TV47i0+eHUrPTHtEvbi&#10;Lb95f3Uv8LbvK+XfX2zrHw28LeJPCtt4Y1Xwvomo+GoNnl6NfadFLZRbPubYmTYu3+H5a2tJ0Sx0&#10;DSrbT9OsYLDT7aJYoLO1jWKKJF+6qIvyqtAHzN4k+Kng/wCOX7QnwVtPAfirTfFkuhTX+v6nLoly&#10;t0tra/YngRJXT7rPLKnyN83yfdr60rj/AAf8MfCPw6ivU8K+F9E8MfbJPNuv7H0+K1+0P/ffykXc&#10;1dhQAUUUUAFFFFABRRRQAUUUUAFFFFABXx98TPBXjHVPHfjDxF8PLCCbxLYeI102XzZVi2Wd5pVr&#10;FcS7mZf9U3lT7P4/Kr7BrCs9KtNMuLue1tI7ea9l825lSNVad9iLuf8AvNtRF/4DQB4B8E/hX4R1&#10;aT4teEdY8M6Trfhqx8UwRR6ZqdpFdW48rTbJUfynVl3U/wDZG0q00T4V/EDTdMsYNN0+18Xa3DBa&#10;WkSRQxKsvyKir8qrXvOn6HY6NdX09jp8NncX9x9ovJreBVa4l2qu99v3m2qq7m/uUzSvDel6DbXd&#10;rp+lWVhBdzy3E8VpbrEkssp+d3VfvO38TUAfn3Z/BzwPpX7DvgrxtB4WsP8AhNU1DSL1PEMsfm3s&#10;Uv8AaUSfLO3zKu3/AJZK23/Zr7q+KHxb8LfBbwtL4j8Y6n/ZGiRTxW7XfkS3H72V9qLtiVm+9V2T&#10;wB4a/wCEdt/D3/CP6X/wjlvsaLSfsMX2SLa+5dsW3Yu1vmqXxT4P0PxxpH9leJdGsPEOmsyytY6t&#10;ZxXEW9fmR9jrt3LQB0UMy3NussTb0ZdyvVmqyIsKKqrsRflVFqzQAUUUUAFeJfAL/hU39r/Ej/hW&#10;G/8AtD/hIZf+Ep/4/P8AkKbfn/4+P/aXy17bXMaD4M8P+EZdTk0PQ9N0ebU52ur6bT7OKB7qf/nr&#10;LtT53/2moA+av2qPjT8PtM+IPwo0288eeG7fU9E8aW9xqdtLrECS2CJby7nnTfuiX5l+9/frH/al&#10;8cfD74qeJfhZo2r+OLLw34I1T7bq9n8R9E1aCJ4L+22LFBa3/wA8UDN5su5/4vK2V9C63+zt8KPF&#10;Wp3Wr658M/CGs6rdN5tze6h4etbi4nf+87tFuar83wc8AXPg6LwhP4K8Ov4UibzY9BbSoGslbdu3&#10;Lb7Nv3v9mgDxr9ijxVLeaL468NQeILTx3onhrWvs9h41tD5r6yssSSs1xPuZZ5037XlVvm+SvaPC&#10;Xxa8MeO/E/ifw5oOqG/1jwvdJaaxbG1li+yysu5F3siq3/Ad1b3hvw3pXg/Q7XSNB0q00XTbVNkF&#10;jp9ukFvEv91UT5VqnpvgjQdC1bVdT0/QtP03UNUlSXUbu0tooprx1+68rKu6Vv8AeoA+bvBXxe8F&#10;fAX4q/G/SPH/AIr0jwfqF1ri+JLP+1rlLd9SsJbSJEeLd/rWR7eWLYm5/k+78y1wfge4Pwo8Mfs8&#10;eN/GP/Eh8LpqOstPd6h+6hsF1HfLZPLu/wBUu35fm27d/wA22vsPxZ8NvCfju6sp/EfhXR/EFxYP&#10;51nNq2nxXTWr/wB6JpEba3yr92tbXtB0zxXot3puqabaavpl7F5VzZX0CXFvOn910f5WWgDwL4U+&#10;M9G+K37V/i3xL4P1O01vw3pHhaz0W41bTJ1uLS4vGuHn2JKvytsi2fd/v19OVynhXwXofgbRV0fw&#10;1odhomjwM7RadpltFb26bm3PsjRVX71dXQAUUUUAc54//wCRD8Tf9g66/wDRT18fXnwm8RReGtVu&#10;mtID8NZfCS+KUmadd/8AbP8AZX2XyvK/u7f3+/8Av19q3NtFeQNBPEs0Uq7WRl3oy1RfR9PfSP7K&#10;azg/sxovsv2F4l8nytmzytv3du35dtAHyt+0t8OPCeu/sbzeJdS8LaPf+IrDwtZpaaxd6dFLe2v+&#10;q/1UrJuT7zfdrqP2rvDen+MPDXwf0bVYmm0+/wDGGnW88KTvFvRopd6b0dGr3nUPCWjapoEuiXOj&#10;2V5pTRLA+nXFsr27Iv3U8pvl20/UvD2k6zNZf2hplpf/AGCdLqz+0W6P9nlT7ksW77jL/eWgD56+&#10;HXw38K/Cz9sbW9P8HaDp/hvT7/wNBcXNlo1mtrbtKl66o2xPl3bW+9XtF58WvC9n8ULL4d3WqmHx&#10;ff2L6la6d9ll/ewKdrP5uzyv+A791b//AAjen/8ACQtrP9nW39qtB9lbUPIX7R5G7d5Xm/e2bvm2&#10;1VfwR4fuvEsPiOXRdNm8RWsDWsGstZxNdxRN96JZdu5V/wBmgDqqKKKACiiigDzb49/8IL/wqPxX&#10;/wALN3f8IJ9jb+2MfaP9R/2w/e/98Ull4w8H/D34LWniXTrk2fgLSdFW9tpX835bJYtyf635/ubf&#10;vfNXV+IfDeleKtDu9I1rTbTWNPvIvKubHUYFnhuE/uOjfK1Q3Pg/QbzwzN4ZudF0+bw5LB9kbSXt&#10;Ua0aD7vleVt27f8AZoA+ffgN8SPCfxj8e2XjXUvHXhjVfGV1Yumi+DtK121u5NEs3+d96ROzS3LJ&#10;t81/urt2p/Ez+0eLfi14X8CeJ/DHhzXNVNhrHii6a00e2FtLL9qlVdzrvVGVf+BbaqeFPgL8MvA2&#10;spq/hr4eeFfD2rRoyrfaTotra3CK3303xIrVv6l4I0HXdW0rU9Q0LT9S1DS5Xl067u7aKWazdvvP&#10;EzLuib/doA8T+PvibTvh98c/g/418UX0OleF7VtR0ifU7ttlvZT3US+U0r/diV/Kddz/AC/7VeRf&#10;EGSL9ozXf2h9Q+G13aeI9M/4QGDw0urabKrW95f/AOkTtbrKvyy7YnT5l3L+9219q+IfDeleKtDu&#10;9I1rTbTWNPvIvKubHUYFnhuE/uOjfK1M8MeFdF8GaDb6RoOkWOj6Vbr+4sdMtUt7eL/cRflWgD5F&#10;+IXxs8C/HjwH8H/CPgXxJpuq+KNR8Q6Je/2Tp0++7sIrN0uLhp4l+eDYkTL+9219uVxuifDfwn4b&#10;8Qanr2i+GNG0fXdUb/TtUsdOigurr5t372VV3P8A8DrsqACiiigAooooAKKKKACiiigAooooAKKK&#10;KACiiigDzzx/B42/s2JvCOsaLo8sSyy3Vzq2l3GofKq/KiRR3EHzf7bP/B9xt3ycR8F/jPI37LHh&#10;74keP9Xj3x6VLf6tqf2dYk+Rn3v5Sf7n3Vrofjt8ZW+Efh63kXwL4z8cf2iz2q2/gvR/7Slg+T70&#10;qb12rXzZ+zz8SrzUv2cf+Fa6z8EPiRNcaToUsWo2WvaAtlaapE0v72KCWV/nl8qV2VH2btlAHuvw&#10;j/aXg+LniabSE+GvxK8GFY2uINQ8WeHGsrKf/ZWXe3zfxbX215b8R/24tV8AftCReCovhL8Qdb0e&#10;3sbxpxpnhl7i9v5YpYlW4s/36rLa7Xbe+37zJWV+y3c+JZPi9FZ+DvDXxg8JfC+K0l/tPR/ilAq2&#10;lm2xFtE0153e6/gfem9kX/viuy/aD17XfhR+0J4F+JUfgPxV440C30DUdDubfwdpn2+9gnlmt5UZ&#10;otyfu/3TfNQB9BeBvFQ8YeDNH1z+ytU0L7fAs/8AZ+uW32W9td38EsX8L/7NZ/xd+Itl8Jvhzr/i&#10;++tbm9t9ItnuPsliu6Wd/wCCJP8Aadtq/wDAqu+APGD+PfCWn682h6z4bOoweaNK161+y3tr/syx&#10;bm2tXL/tC/D3UPib8E/FHhnSJIINYuoFlsftf+q+0ROssSv/ALO9EWgDxjT/AI1/Hr4e6lpHiH4r&#10;+DvBlr4B1jUYLF08O3d02peH/tD7bd7zzR5UqqzpE/lbfvbvu17/AKF8UbLxP4s8YeGrWyu11Hwu&#10;1ul48yoIpfPi81PK+f5vl/vba+WPHPx71z45XfhL4T618PNf+Fmr6pq1r/aup+NEitdPZbWVJZbf&#10;TZfN/wBPldk2ps/hbfXUXfi/xb8H/wBov4iwWfwu8UeMv+ExisLjR73R40/s2Jord4nS8umbbbfO&#10;n9xv9lWoA+hfhd8TNP8Ait4G0rxVpVrd2unairvFFeqqzLtZl+fYzL/D/frt68I/ZF07VPCX7Nfh&#10;Gx1rSrnTdYtbWdp9OuInilR/Ndtm1kRv/Ha6L4EfE7Xviz8PovEPiHwVqngDUmup4G0TVvN85Vif&#10;YkvzxRNtf733KAGw/HjQ7n4+3XwiSz1A+JbPR01x7t4o/snkM+zbu37t3/AK9XryW2+Juvv8f7vw&#10;E3gjUofDtvo6aknjJ2l+ySzs+37J/qtm7+L/AFv/AAGvWqAOM+Ien69qnhG/sfDGoW+j6/cbIrbU&#10;bq2NxFaln+aXyt6b2RdzKu7722vFPgtqXxR8D/HG9+HPjj4g2HxTgbQ/7a/tOLR4tLu9LbzfKSKW&#10;KBmVkl+Z1Zvm+R69M/aD8a+Ifh58I/EHiDwloOoeKfEdrB/oOmadZvdSvKz7d3lL8z7d+7b/ALFe&#10;UfsofESz1W9uvD0Hw1+KPh/Wp4v7S1jxd4+8PfYBq9191y0vmt83zfJEnyqi7V2qlAHP/C/XviL8&#10;TfjX4iWD9ovS7Sz0TxJeQzfDhNA06W9+wQXG1N8u5Z0V1/j2fxV9k18IePNE074p/G7QNP8ABv7P&#10;/iTwN430bxdFqmofEe90CDS7J7eCX/SnW8ibdefaF+RUb7/m7/4K+qPjX421f4Y/DPW/EuieFr7x&#10;xq+nxI8Gg6du+0Xjb0Tam2KVv4t/3W+7QBf+Jfh3xL4n8G6jpnhPxUvgzxBLt+y63/Z0V/8AZ/m+&#10;f9xL8rfL8teC/B7R/jTonx4n0XxP8aG+JHhrRtP3axB/wi9npaQXUu37PEssW5mbZvlb7u1dn9+v&#10;ddf8bajo3wrvfFi+HtQudYg0l9QTQbaB5btp/K3fZ1RV3M275Pu1z/7Ofgy98J/DDT/7cV5vF2rP&#10;/bOv3MybHlv5/nl+X+Hb9xU/hVEoA8Q1PXviR46/aW8YeFtD/aGsPAMWjajBFaeC5dA069u7+3+y&#10;RTyyo0rLLt+Zk3fNt2V9lr90V8L/ALTulaf8TfGuq+D/AA/+z34il+Jct9ZtY/E3+xYrWxtfKaJ0&#10;uv7UV/N/dKn+q/iZNtfbtsskFvEsr75VVVZ/7zUAXKKKKACvGvj58XNR+GmnaFpvhjRH8VeOPEt4&#10;1houki48iJnRd8s88v8ADFEi7n/75/ir2WvAP2jvDHi211rwZ8QfA+iR+Kta8HXNw8/h5p/Ie/s5&#10;4tkqRM3yrKu1HX+9t20AO+F9v8edTu9b0z4uv4HttKnsGWz1D4e3F7DcQS/dbd9q/wBltyun3WSu&#10;J+CngDU/gz+0/rHhD/hYvjzxzpFx4Ri1JU8aa01/5Fx9qZP3Xyqq/Kn92u5+D/7RF58ZvEN3aL8K&#10;PiN4KtbW382W98Y6Omm2+7+FYv3rPK/3vuL8v8X8NTQ6LqX/AA2Ldaz/AGfd/wBkP4KitU1DyH+z&#10;+f8AbXbyvN+7u2/NtoArfGT9prT/AINa/HZP4C+Ifjm7SDz7qXwd4ee9trJP4fNlZkRWb5vlVm+7&#10;8235ateMP2nvCHhT4Z+FfGttba34ps/E7RHQ9J8Pae15qGouyebsii/vIiszfN/A9eQ/HXXvGNz8&#10;YvEnh7VfAfxQ8U6VeWMa+Ev+ED1GXTdKVmibzWv7qC4t9jNL/wA/DMqqvyL8zbuP8PubH9kz4daD&#10;45+C3xJ1SXwlKmmzr4etWi1vTtRt1CxXlmsc6SNE299s8TfwfMrI9AH1P8L/AI123xO8H6rr114W&#10;8VeAo9Odxc2vjHSm0242qm/zVXc+6L73zK38DVxXw0/a80r4r+L9P0jTfhv8T7DSdR3NZ+KdT8LS&#10;2+k3Sbd8Uq3G/wCVZU+6zqv30+7WL+y3qPxAm+F/jOXVtL8ca3oUfy+F9M+Ji21r4guo1h/exXTL&#10;/C0u7a0vzbW/u7a8w+Dt7r2mfGvw9pvws8C/GXwB4VW68rXfD3ju1X/hGbWwVZd7WDyyyvFL5rpt&#10;W3fY393ZQB98VWmdYYnZvuKu6rNV5n2RMyrvdV+5QB5l8C/jrof7QPgiTxb4fs9StNOS+uLBodTi&#10;iSbzYn2v9x3Xb/wKvOrz9tLw03jSbQ/D3gj4i+ONPtb/APs268U+HPDj3uj206vtl3XG5f8AVfxM&#10;qt/wKvQPgr8SNe+Lnw7uNX8QeCtS8A6i15dWS6TqSS+d5attSf54om2v977teBfCb4x+Kf2cPD2n&#10;/CfxH8FfiLr17pF09ra694R0db/Sr+CSZmiuGn81PKZ93zq/3P4qAOj+JHx8T4TftQa7bagniTxD&#10;FL4PtZtM8J+HLaW/u7q4+1S+a8Fqr7d+z77/AC/Kn369V8GftBeGvHHwhf4hadZ63HpsbSxS6ZNp&#10;cranFcRy+U1r9nTczT+b8m1d3zVg6JomqSfte+INcl0y7h0qfwbZ2iXvkP8AZ/tC3UrPF5v3WZf7&#10;teYWNj8RfAn7PnxLuvDGia0mu/8ACaaje/ZLazP26XTmvVeeWyilX97K8G/yv9r7tAHqXwe/ai0j&#10;4w+J77w63gzxn4A121s/t8Wn+OtF/s2a6g37Gli+dtyq33v9+uc8a/tv+E/BOt+MdIj8NeM/E2q+&#10;Fb77JqeneG9F+2vEnlLL9rZlfbFB8+3dKyszI+1fkavJfhFqerwftJ+GvFdj8J/i3o/hLVtHuPD8&#10;Wo+Mbu51G7t7r7QsrS3EVzdTy2cGxMb/ALrs33a97/Z88N6jpHxD+OlzqGm31pb6j4wW6sZbuB4k&#10;uIv7PtU82Jm++u5XTcv9ygDZ+J3x6s/hj4T0XWP+EX8X+MrjVlV7XSfCOiNf3vl7FZ3ZVbaqrvT7&#10;7/xfxU3wL+0b4U8efCfU/H5bUvCukaS08Or2/iS1+y3elvB/rUuIvm2t/wB9ferz39qPxd4o8I+K&#10;vCqv4W+Ifir4ez2t1/aFv8NfN/tP7fvT7P5rQSxTpBs837kqfN9/dXlHgTwD428W/Bn46/DeX4fe&#10;JvCWu3+rP4i0z/hJrr7baX8TPE8Vu1+0svmyv9n2y7mbZv8AmagD3r4S/tZ6Z8X/ABXFpFj8OPiL&#10;oun3UTTWfibXvDL2ulXiL8yOk+7+NfmXcq15r4h/bx1Xw78cNY8J/wDClvifqOlWFi21NM8KPLez&#10;3C3DxfaIv9I2tZuq/K+371d78Jf2odX8f+K9L8Laj8E/iP4P1VlZLzUNW0pYtHtWiT59l15v71N/&#10;yrtX5/lrE+M3jDWfgv8AtI2njxPh14z8f+H9S8Lf2L/xRelfb7i1uEuvN/exb02qyt96gD03x9+0&#10;Donw48CaP4h1rR9f+263sTTPC1jp7XGt3U7Jv+zpbr/y1Rd275tq7PvVD8L/ANovQfiz4Q8Qa5ba&#10;F4i8P3egsy6noPiTTvsWp2rKvmpviZ9vzJ86/NXi37W/hLxF8TdJ+GXxD0XT/iTpmn6dFcS6npng&#10;a8TTfFFrBPEv3Yn3eYyOiq8C/N8/+zT/ANl/webXwn8StXtNK+M32vWbH7PLN8YmhbUJ2ihlVEgV&#10;P3u35/4/l/u0Adh4H/bb8HfEfWfBtv4f8MeM7vT/ABQEig1o6Rs0q1nZHf7LPdbtnmrt2ssXmbW+&#10;X+9X03Xjf7J+j3uhfs1fDHStT0+60rUrLw9ZW91Y3cDxS28qxLvR0b5lavZKACiiigAr51/ah8X/&#10;ABK+HngzVfEnhjXNF0rR7OSzi2zaPJe3rebcRIzLK1wkUX3/AOKKX/4n6Kr48/bb+LWpt4U1X4ea&#10;R8KfiL4s1C9Wzuk1jw94ea90xNtwkrp5qvu37Yvu7f4loA93+Mfxf0j4L+F7fWdXtNS1eW6uksrH&#10;SdEs2ur68uG+7FBEv3m+Rm/4DWd8I/jp/wALX8P6vqX/AAgfjjwfLpfXT/F2htYXV0mzdugTe/m/&#10;3fvferxv4hfFnSPjZ8IV1PxH8A/ivqOh6fq8SyaR/ZTWGvW1xEqS297axJOkrLubbvifcvz/AMO6&#10;ug/Y2v8AxtcWfiVNaj8eJ4KieBPD/wDws+CKLxBu+f7R5u35ni3bdry/NQBw/gb9v7VfE/jzxLo1&#10;98E/ii9la39rb2aWXhRvtFgssS7vt+6f9025ty7f4K+1k+dK+Qbr4j6z+z9+0L8RWvvhh4/8YaZ4&#10;tvLC907VvB2i/b7SJVt0t3S4fenlMjJ/3zX13HJvVW2su7+9QB5B+0H8V9V+HHh3RbTwroa+JvG3&#10;iO+XSND09pfKi8/a7vLO/wDDFEiMzf8AfP8AFXH/AAv+KnxV0T4mWngj40+HfC0Ooa3az3Wka94L&#10;nn/s+4aLb5tpLFc/vUl2/Pu+6y/7tbP7SXhTxLFL4I8eeFtHfxVqfg7VX1CfQIX23F9ZyxPFcJb7&#10;n2+aqvvVf4tm3+KvPPAnxfk/aY/aG0V/+EV1rwDaeCbG4vzpXjGOLT9bvLi6TyleKy3s3kIn/LVv&#10;lZ32/wANAHrqftJ+H3+CWpfFF9O1b+wLBp1lt0ii+1t5Vw0D7V83b99f79erWtyl5axTr9yVVZd1&#10;fnnf6j8Q7L9nH4gfBe2+D3jG58QWd5ftcay1nt0q6tZb95UltZV3PdSsrr+6Vf7+512V9jfFTxrr&#10;Pwv+EN74k0PwpqHjXW9Otomi8P6fvW4uW+VNqbIpW/2vut9ygD1KvJfhN8e9G+NmpeNrHQ7HUrOX&#10;wnrEuhX76hFEqyzr/HFsdty/722u98PahcapoelahdWcunS3VrFcS2kv37d2TcyP/u/drhPhH8UP&#10;EHxG1Txtba14D1TwZFoOsS6bY3Goebt1aBf+XqLfEnyt/s7v96gDiPit4w+KPgz4j/D1F13Rbbwt&#10;4g8WxaV9gtNFle9+y+VK/wC9upLhl+bZu+SBNv3d/wDfb+1l8SvEXgqw8H2Gk+Lrf4ZaXrepvZah&#10;481HTEv7fSCqboVZZXWJfNddnmy/Kv8AvV5j+0x8dNVm+J3hDTbL4M/FfXYfBfiuLUrvU9J8LvcW&#10;l5CkUq/6LKr/AL3/AFq/e2/xVe+MvjLVfHdv8O/Hmr/Bzxj4t+GXkX8Wq+AL7Q4pdVgvGZFtLqXT&#10;XbbKqqkv8XyebvoA9b/Za8SeM/EngvW/+Ex16y8ZxWurS2+j+L9Ogit4tbstiMlwiRfuvvs6b0+V&#10;tte7V8v/ALHPhvWtB0fxbNF4a8QeCfAWpamt34W8J+I22XumwNF/pCeRuf7LE0u5ki3/AC/7O6vT&#10;Ph18UfEPjLx/490HU/BWoeG9M8OX0Vrp2rXfm+VrKsm5pYt8SLtX/ZdqAPIfEmsfGP43fE3xfY/D&#10;Xx5pvw90DwTdRabtvNAi1KXW7/yknlSV2b91Am+JN8Xz7vN/2KbefH3xn8Tfhr8L9P8ABU+n+EvH&#10;/jmW4srrULi2+2W+jfZVf7bLFE3+tZHTbEj/AC/P89UtQ8ZeMP2aPil8RoE+GHizx/onjTUU13R7&#10;7wvZpdJBdPbpFLa3nz/uF3xI3mt8u2V/7lUR8L/GnwN+G/wi8XQeGrjxZr/hWe/vfEPh7RNs928V&#10;/va4+y/89Wid0+RPv7floA9C+BHirxzoXxA8QfDH4keJbbxtrenWMGs6Z4mt9LXTXv7WV3R0lt1b&#10;assTrt+T+Bk/i319G181/A+58QfFb4u+JfixqvhHXvAekS6PBoGi6V4mtltdTlRJXluLiWLe3lLv&#10;ZVVG/ubv46+lKACiiigBjdPlr5tsfGHxN0r9qPw14X8S+I9BvtE1PwvqOqNp+jaQ9p5UsVxaom+W&#10;W4laXasr/OnlK38Sfd2fR8kmxWbazbf7tfBvib9pLUpv2lPDPjqD4DfGefRdE0DUdFnVPCTNLLLP&#10;cW7I8X73a0W23b5938S0Ae6fF39qjSPhZ4yPhqz8EeOvH2twwLe3ln4M0Jr/AOwK3+q89t6Ku/a2&#10;3733P92pfjX+0ZP8J/gjb+ONJ8CeLdbl1GzeW20+30R5ZdOf7O8qvfxb0aCJdu1/7teN/tH69aXP&#10;jO01+L4WfHDRPFV1YWrWPi74awb5ZYPklS1vYvN8v5JXdWiuIm+78rfNXtNloPjzxl+ypcaR4ugj&#10;f4hap4ZuLe8iLxKj3TxOu1tnyq33N235N1AFX9m/9pm5+OsVtazfDfx14TuItMivZdT8Q6H9i0y6&#10;Ztm5bWXzX3/e3J/sV9CV8y/stfGu88WaTongnUPhZ8Q/Bmo6Jo8EVxqfibQPsWnyyxIsTJFPv+f/&#10;AGfl+7X01QB80fFD4r/FnxJ8SNR8D/BnRPDAu9Bigl1rW/G0l0tkssq74rWBbX960uz52f7u2n+F&#10;f2pli8D3F/478Oz6D4n0vxNa+E9X0bSZ4rpIr2eWJIpVZmT9w/mpL/e2t/FWL428W+Iv2ZvjZ4w8&#10;Uf8ACvPFXxB8FeNEs7gN4IsPt99Y38EXlOktvuX906Ir+b/ebbXll/puu/FP9nzxP8UdF0069qWr&#10;eN9L8Uv4Z8P3MV/d2tnYy26fZf3XyvdeVb7mi/hZ9tAH1/d/FOwsPixpXw+e2u31jU9JutXguE2/&#10;Z1igliidWbfu3b5V/h/vV6FXyB4F8U+Lviv+1n4N8Z3vw38TeCfCsXhDUrWC48R23lXDStcWrbJ4&#10;k3Lbv8j7Ud97KrttWvZ/GnxT8QeG/jH4K8HWPgXUtY0LXoLiW+8T2/m/ZNLaP7iS7YmX5/8AadaA&#10;Nn4tfFHT/gx8Odf8a65a3d5pWjWrXV1Fp6q9w6f7Cu6r/wCPVLYeIJ/Hnw5tPEPhVo7O91nS1vdL&#10;fWIt6RPLFvi81Ef/AGvmVWpnxZ8Z6r8Ovh5r/iPRvDV94z1XTrVri10Ky3/aL1/+eSbEdv8Axxqy&#10;Na+IHiDTfgVd+NYPCeqXPiNNF/tKLwtFE8t00/lbvsuzZuZt3y/c3UAeWfDqb4v/AAv+Ovh/wf4z&#10;+Jlh8U9H8R6deXrf8U9FpV3pPkbNjr5DsrRPv2fP/Ft2/wAVfU9fHf7K3xWl1jxMtprnwx+Kem+O&#10;tbg8/XPGPivwp9gspHiXd5Cy+a3lQJuZYov/AGd2ZvcPiL8UfEPg3x/4C0HTPBWoeJNM8R30trqO&#10;rWnm+Voyqm5ZZdkTrtb/AGnWgDmf2hvGXjGLWPCHgD4ealZaD4t8Wy3H/E+vrb7Uml2UCb5p0gb5&#10;ZZfmRVR/l+auI8MfGzxn8FLP4n+H/irrkPjbVfA+hr4ns/EFjpy2H9qWUqS/JLArbVlSWJ1+T5dr&#10;J/FXS/tIab4g8M+LPAvxS0Lw1qXjAeF2vLXUdG0RUbUJLO5i2vLbxN/rZUdE/dfxV51YfD7xB+1X&#10;ZfF/xRqnhvW/h9ZeJ/C8XhPQNP8AEECQag6J5sr3VxErfut0sqoqN/DFu/joAn0fxd8cPhZf+DPG&#10;fxD8baP4k8L+LdTtdN1DwxaaEtl/YMt5/wAe/wBlut26fbKyI3m/+hV9lV8V/wDCV+Ov2hpvBHw2&#10;1X4T+KvBUvhzWLDU/E2uazGsWmf6C6yollOjf6V5sqJ9zbtX5q+1KACiiigAooooAKKKKACiiigA&#10;ooooAKKKKACiiigAor5O/attp7D4m+CvGdi0n9oeCtOvdf2RO/723W4skuk2r9//AEeWX/xyvPB8&#10;S7Pwj8YfHPx7QtrGn3ngbUtQ0yFX2pLYWdxbxWu3/ZlbzZd3/TWgD70pj/LX5x/Ar9tPVdb+MXgv&#10;SpvjppPxNXxVefYr7wjaeELjS00Z3id0e1upVV50R1VP3rbmVt33q9z8U6l8ZPjJ8WfF+m/Dzx1p&#10;HgTw54Gngs5Yb7Ql1J9Zv2t0uJYpWd18qDZLEm+L5/negD3zwT450b4heHIvEOg3n2zR7hpUiuPK&#10;eLd5Tsj/ACsqt95WqD4c/EvQfiv4aXXvC962paU88tqtw8EsWZYpWilXbKqv8jI9fOX7P/gz4ieM&#10;v2P/AAbaeDviDB8N/Eq3l5Leanb6LFqkMv8ApdxviSKd/lXf/F975K9K/ZO8a+JfGfwI0/WPF2sx&#10;a7rqz39vPq0trFapL5FxLErNFEiKi7UoA9E+IPw88M/FPw5d+HfFGhWXiHSrniW1votybv7y/wB1&#10;v9tfmWuksNPttKsreztoFtreCJIook+6ir91a+I/Dfxf+JeifGvwFPP8XX+InhXxVrb2Euk2/gGf&#10;S9HiililZJbLV9rpdKjou39629a7jxPffGr4l/Fj4oeE/A/xB0/wPpPh+ewaDUX0WLUbpGltd7QL&#10;E6Kuxmy7Su7N/Ci0AfW1FeT/ALNfjjVfij8DvB3iXXFtv7dvLP8A05rVdsLzq7I7ov8AdZl3V6xQ&#10;AUV5PbaJ8TU/aAu9Xn1/T3+FTaOkFtoKRJ9rTUd/zS7vK+5s/wCmv/AK9YoAwPEPiTSvCuh3er61&#10;qVpo+n2cXm3N9qM6wQ26f33dvlWsTwT8XfA/xOuLqPwj4z0DxTLaqr3MOjanBeNBu+7v8p22/deu&#10;a/ae8Lah48+BHjDQND0iLxDrF1ZqsGkzSxRJdN5qN5TNL8i79v8AFXnv7L/iDw02s+J/D6fBLTfg&#10;j8Q7CCG71HRtOtrNory1bd9nlS6tURZ13b/91qAParz4m+DrDxtb+E7zxZo0Pii6Xfb6DNqMS30q&#10;/O29Lfdub7jfw/w129fAem/BbwZ48/Y+8SfEvWtGsJvH95HqniN/Fctsn9p215FLK0TRXH308ryo&#10;l2/d+T7tfaHw41i58QfDvwvq95xe3+mWt1P/AL7xIzUAaOratZ6BpV1qGp30Fhp9rE0s95dyrFFE&#10;q/eZ2b5VWuc8GfGfwB8RLm4tPCfjfw34muoE82W30TWLe9eNf7zLE7bVqh8e/D2peMPgx468PaLa&#10;tearqOj3VpZ2/mInmyvEyqu9/lX/AIFXjH7LOqaDo/jC78I6l8C7D4IfEVNMS7ZNPgsJYtRs9+ze&#10;l5aqu5kb70Tfd3L96gD3/wAQfEvwl4T17TdG1zxVo2j63qj7bHTtQ1GK3uLr5tn7qJ23P839yu1r&#10;428D/BTwL8etH+MXiDx54a03xHrV/wCIdU0r7dqcCy3Fha2yeVbpA7fNBtX5v3W35n3V7F+yR4o1&#10;Dxh+zf8ADrV9XuWv9Sn0eLz7t/8Alvt+Tzf+B7d1AHs9FFFABRRXyn+1zY3cPjzwF4q00zf2n4Ns&#10;dR8RQJC7/vYoJbL7RFsX72+3edaAPqyivhaH4i2tt8etY+OVu0msaVeeCtbuNJhRtqS2FhLarEyf&#10;9dZXuH3/AN10rVm1v9ob4ZaH4d+Kfifx7o/inw1qV1Zf2v4GttDitYtLt7yVE32t6rebK0Xmp9/7&#10;3zUAfalcf4G8d6H8SNEfV/Dt59rsEuZ7JpfIliInglaKVNrqrfK6OteI+ONS+MHxX+MXiDwx8PPH&#10;Wn/DjRfCEVm95dy6HFqkuqXU6eb9ndZWXyokTZ8yfN89fPvhX9ofUvgF+x9oUup6zpfhXxB4g8aa&#10;5pVz4jaxuLyx0l/t93LcXEVun72X7rLEj/xMu/5d1AH6QUV8YfsV/tKz/FDxZ4t8KT/FS0+MVvpt&#10;nBqVt4mh8OPoMybndZbeW3ZVT5dqMjp/ffdX2fQAUUVC+7y32/e2/LQBNRXkvwR0r4keG/Ak8fxW&#10;1zT/ABJ4iW8nuPt2kxIkX2Xd+6T5YovmVf8AY/4E1eMfD6P49fH1NO+Jek/F7TvAnhK/uWuNP8HR&#10;eFIL9ZbOKXan2i6ldZVllVfm2fd3fLQB9IxePNFuPG9x4Rivt/iK2sU1KW0+zv8AJAzsiNu27fvI&#10;3y7t1dhXx14+0Hx94i/a61vR/A/ijTvCF/P4Is/P8Q3Wn/b5bVPts3+qtX2xMzN8vzv8q/wtXS/C&#10;b4leM9V/Z38TX3irxno1h4q0HU7/AEOfxXfWeyyZoLjykumgVkXdt/5ZLtVn+WgD6gor42/Zt+KH&#10;xAj+Ns/gfxZ8QdU+I9hf6G+rwX2t+A5fCdxZyxyomxIpYk89XV/v/wAO2oZL/wCPvxb8Z/F3RPB3&#10;xO0vwTpvhnxF9i0+7uNAivbt/wDQreX7L8y7IoN0rN5rebL838Kp84B9n0V86/tCa34u03wr4a07&#10;SPidD4B8TXS7p7vT/CsviPU7xlRd62tlGu5ovvs7+U235PuVwfgH9pDxdpH7MfxA8Va9c/8ACZeK&#10;vCWsXGi2d7e6S+itqku+JLdp7V1R7f5pU3LtX7lAH2NRXzr8K/hn8dNF8U2ut+OPjNY+KtKuFZ7r&#10;wzb+FoLKK1lb/nldK3mt5TfIu/7y/erxDV/hN8atS/bA8QQaV+0B/ZGoT+G/ttrff8IXYXH2ewa9&#10;fyrLYz/Ps/56/eagD75or4//AGtv2g9S+APhf4f+GL74jW3g/VdeV4b7xzfaG975CwRJvlisIkdW&#10;lldl+RvkT5qq/sn/ALR978VPBHxIsR8QLT4nXHhVRcWPjGLQm0hrpZYHfbLauvyPE6uvyJtZdn+1&#10;QB9lUV8ffs+/8L/+J/hf4W/ETWfiZpKeHb6xtbjU/DMGixh7+Bof9e91t3LO7bW8qJIkX7u5vvN9&#10;g0AFFFFABRRXxX4n8WQfAf8AaJ8dfEO5km/sfVrr/hHb6FGZka6TTbe40/5P7zv9oi/2mlSgD7Uo&#10;r87ofidefsh/Cb4kLPrlnpviDUfHcVlPr2p2s91b2Fxdafb3F1dNFErNLsZpdsX+5/DXa/sY/tLy&#10;/ET4jeIPB9z8X7T4y2sWlJq8GuJ4ebQ5rJkfypbd4tiLKn+qZXT/AG938FAH1f468baP8OPCGreJ&#10;/EN9/Z2haRA11eXYgeXyol++21FZm/4CtReN/iL4f+HvgnUPF2vXzWHh2xtvtVzfeRLL5UX9/Yis&#10;/wDF/dr4W+P2q/Gr4tfszfEX4kR+ONFs/AWpadeJF4Dl0VH/ANASUxfaPt6v5v2ram7bt8rd8tev&#10;/tWp8W/CXwhvfiH4B+KreCtP8O+HvtdxoZ8PWd/9tlRN27z5/mi/u/dagD6qsL631Sxt7yBvOiuI&#10;0mif7u5W+Za5TxV8K/CfjLxBoWs634csNU1XQbz7bpV9cRbprWX/AGH+9/wH7vyr/drN8eeJNQ03&#10;4S3GqweItO8K3/2NG/tvVoPPt7V32fP5Sunmt83yRfxttWvDf2YfiN4+b406x4K8YePNU+IlrLoC&#10;6xbajrHgaXwpcWrrceU0SxSxJ5qvuDbqAPsGivgA/E34/wB58Fr34v8A/CwNGsdE8Nandq/h5NDi&#10;uJdbtYtQaL/SJ/k8hkT5FSJf4NzNuf5PvOzm+2WcU/8Az1VWoAuUUV5R8H9F+Juh33jVviD4g0/X&#10;rK61eW48Opp8ao9np38EUv7qL5v++/8AeoA7fVte03R5rRdR1C2sBezra2y3EqxfaJW+7Em77z/K&#10;3y1U8VeNND8DaK2seJdcsNE0eBkWXUdTuYre3Tc21N8jsq/er54+P/wy8J+Hvi18IvFWn+F9LtvE&#10;uo+O7f7ZraWi/bp91rcfI0/3mX5F+XdtXYtL+2XpsviLX/hxZaR4V034leIrK+utQi8B6wsX2TVr&#10;XyvKuJWef91E0Xmptd93zPt2/PQB9H+GPFWi+M9Bt9X0HV7HWNKuF/cX2mXSXFvL/uOvytXRV8vf&#10;sR/2DH4Y8a/2RoreCdUl8RSy6v4Gii8qLw5c+VEv2WJNiKysqLL5qKqN5vy19Q0AcV4s+JPhPwJd&#10;WUHiPxVo/h+4v38mzh1bUIrVrp/7sSyOu5vmX7ta2va9pnhTRbvUtU1K00jTLKLzbm9vp0t7eBP7&#10;zu/yqtfMXgj4QeCPj18VPjfq/j/wtpHjHULXXF8N2f8Aa1slw+m2EVpE6JFu/wBUzvPLLvTa/wA/&#10;3vlWuD8D25+K/hj9njwR4x/4n3hd9R1lZ7TUP3sN+unb4rJJd3+tXb83zbt2z5t1AH2b4V8aaH45&#10;0VdY8Na5Ya3o87OsWo6ZcxXFu+1tr7JEZl+9XV18x/Cjwdovwp/av8W+GPCOmWmieGtW8LWetXOk&#10;6ZAtva294tw8G9Il+Vd8Wz7v9yvpygAooooAKK5zx/8A8iH4m/7B11/6KevgR7JE/Z51j9n1bydE&#10;t9M/t2JPMZpf+Ef+xfbPv/3ftX+j0Afo9RX50/Gn9rH/AIQrVPCHw+g+MNj8E4rDwzpupT62/heX&#10;Xru/lli+S3SLa0UUSL87M/zbtm3+OvU/DX7UPiXx/wDst6B4g8L3enap411vXU8J2Gsvavb2Us/2&#10;h4vtrQN8yr5S+b5TfxfLQB9Hah480HR/GuleEbq9aHX9Us57yytfIlbzYINiyvv27V2+an3m/jo1&#10;/wCJHh/w94v8P+E77UGh8QeIEuH0y0+zyt9oWJd8vzKu1Ni/32Wvlvwf4W+JXg/9sn4daf8AEXxz&#10;Y/ESVvDOtvYarDoq6XcJ+9tfNiliiZomX7m1k+b7+6uq0qP4tfDr9pzwhpHiL4tP4y8IeKDq0seh&#10;/wDCPWdh9gWJVeJPPTdLLt37f4fu0AfV9ef6D8MvCfhXxrrvifTdE0/SvEGvJEuoX1pF5U15s37d&#10;/wDtfO3zfeb/AIDXmH7UHiLxVaXvh/SPC3xT/wCFdX0nm3TW+keDZfFOrX6L8vy2sW5ooE3fNLs+&#10;8yLvT+LyqD9oj4i3f7JuieKtO1SC58ap40t/DEuo6jp/2JdRRdV+ys9xB5TfZfNX76om6Lc+35qA&#10;PuSivln4b638VvA/7RK+CPiH46sfHlr4j0C61yx+xaHHpqaTLBcRI8CbXdpYv9ITa0u5vk/76+pq&#10;ACqzusKMzNsRfmZ2ri/i1p3i/WPhrrtj4A1K00XxhPbMumahepugt5/77/upff8Ahan6V4Yutd+H&#10;Fp4e8atba9dXWnra600XyxXUu3bN91E+Vm3/AMK0AWPBvxW8E/EgXT+E/FuheJ/svy3KaNqcF55H&#10;+/5Tttrsq+S/h98MfBuo/tCWHi/4V+DdM8M+GvDtpf6bf63oljFYW+s3UjIjWsSRInnpE0W5pW+X&#10;f8qN8r7frSgDA8Q+JNK8K6Hd6vrWpWmj6fZxebc32ozrBDbp/fd2+VaZ4Y8VaL4z0G31fQdXsdY0&#10;q4X9xfaZdJcW8v8AuOvytXhXx98M6d8Qfjn8H/BXiixh1XwvdNqOrz6Zdrvt72e1iXyllT7sqp5r&#10;ttf5f9mvIviFDF+znrv7Q+n/AA0tLXw5pv8AwgMHiVdK02JVt7O//wBIga4WJfli3RInyrtX91uo&#10;A+wtE+JHhPxJ4g1PQdF8T6NrGu6W3+naXY6jFPdWvzbf3sStuT/gddlXxH8Qvgn4F+A/gP4P+LvA&#10;vhvTdK8Uad4h0Sy/tbToNl3fxXjpb3Czyr88+9JWb97ur7coAKKKKACiiigAooooAKKKKACiiigA&#10;ooooAKKKKAOE1nwVb6r4xsPEN5Is9vb6VeaXLp01vvSdJ3hZt3/frbt2/Nvrldf+AWg+KtexJHDb&#10;eGn8L3XhZ9Bt7JYofIndG+Rl+VNqpt27a6nxJ8UPDfgzxl4d8L6rqv2PXfEbSppNo8T/AOlPEm51&#10;V9u3dt/vNTLX4r+GLn4lXvw7g1UzeMLLT11S409beX91as+xX83Zs/4Du3UAeW/D34A/Fbwf4usm&#10;1D4/634j8Dac6+R4cudCsIruWJf9Ulxfqvmy/wC22xGepPG37OPi2++K2p+JvA/xY1T4faT4g8pv&#10;E2mWOlWt19veJfK82K4l+a2l8ram9Vb7if3a+jaKAPLPgJ8Lo/gt8MNH8HrqsmtrpzT7L2WLZLL5&#10;sry/P87fN8/3t3zVS+H3wLtfBnwe1D4fX2ptqVlfPqPn30MX2d9l1LK7bfnba6eb97/Zr2CigD42&#10;f9i/4i3Ol+HLe9/aG1i8u/CF5BceF9nhmwit7BYl2bZ4v+Xp/K+VWZl2/e2tXvXgz4Xt4V8e+PfE&#10;8mqi/m8VfY91t9m2fZ/It/K+/u+bf97+GvT6KAPOvgh8NH+D/wAL9E8IPqX9sf2asqfbUg8jzd0r&#10;v9zc237396vRaKKAPJbb4Za+nx/u/HreN9Sm8O3GjppqeDXWX7JFOr7vtf8Ardm7+H/Vf8Cr1qii&#10;gDjfiLoWueJ/Bupad4d8SS+ENbmX/RNYWzjvPsz7vveRJ8sn+61ef/Az4Fav8ONe1vxT418b3fxH&#10;8datFFYy63cWMVhFFaxO7RW8VvF8ifM7OzfxNXb/ABU+JFj8IvAWteLdTsdQ1Kx0mDz5LXTIllu5&#10;fm27YkZl3N8396uW+CPx9f42XusL/wAK6+IPgFNOSJt3jnQ/7NW637/9R877tuz5v99KAPNNb/Y7&#10;1nWNY1PR7H4razo/wg1m8a91HwBFpluwlaV900UV6/72KB2+9Ft/if8Av17F8Xfh3qnj/wCFWq+E&#10;/DXiS78B6hdQJb2mt6Sr+bZbWX7myWJvups++teb61+274F8OeP5dCudG8UXGjWd8ulX3jG00V5d&#10;BsL37v2eW63fI+5kX5FdfnX5vvbfpJH3puoA4XUfDmszfD19BtPENzpXiBdPW1h8Q/Z1upY7hE/4&#10;+PKl3K/zLu2t96vPPgt+z/4h8FeNNR8aeP8A4j33xQ8X3Fiul2uoXGnwaba2dnv3bIrWL5dzt95/&#10;4tq16h4/8b2nw78G614l1C3nubLRrOXUJ4bVVaVook3Pt3sq7v8AgVcB8EP2j1+NOqXtnF8MviL4&#10;JitYFuFvvGmhfYLe43N9yJ/Nfc1AHHfEL9lbxLr3i3xDeeDPjBrfw68L+LH83xPoOnaXb3H2qVk8&#10;qWW1nl+ezd0X5mTd83zV7/4V8K6Z4G8NaV4e0a2Sz0rS7aKytbZPuxRImxFrxP4m/to+CvhZ4s1D&#10;w9c6H4v16HRlR/EOs+H9Ce90/wAPqy7/APTZV+58nz/KrfLXvOlala63ptrfWc63NpdRLcQSp9x0&#10;b5kagDUooooAK4TV/Bseq+NtK8Q3EiCKw068sJbJ4N63CzvFn5v+2X3dvzb67uigDyDW/gFoWqeI&#10;9JlWC0t/C9n4evfDb+HLW0WK3+zztF9zayrEqLFt2Iv8deT6L+xr4n/tPQNN8T/GXWPFnwv8PXkF&#10;7png640q3gl3W7q1qtxer+9nWLavyOvzbEr63ooA+c/iD+zn4x1j4r3PjXwL8WdS+HB1mCC38Q6f&#10;aaPa36aikHyxNE0/+ol2Oy79rfw/3fmpaD+yDBonwc03wVa+MtWtda0TWrzX9F8V28afbrO6llll&#10;Xf5rS+b8s7RS7/8AWrv+7ur6ZooA8R+D3w4+Ivgm51C88ffF68+I8z/urWJdCs9It4F6O7LBuaR/&#10;l+8z/L/cr26iigAqvMm+JlVtjsv36sUUAeVfAf4ba/8ACzwM2g+JvGWpePtQa+nuP7W1VX83y5W3&#10;LF88svyr9371eT2f7KXxD8D+IJbb4cfHnUfBXgCW9e9/4Ra48O2eqPb+a+6WK3up/mijb5tq7W2f&#10;7VfVtFAHmGm/C5rH40ah4/fV2mF1oUGhLYtB86+VK8vm+bv+bdv+7trgtU/ZUfUfhP4r8H2/i+50&#10;/UNU8SS+KbHWbazXfp159qW6g/dM22VYnRP7u/8A2K+jKKAPlrwX+y34+0T4n+GfiBr/AMctZ8Ve&#10;JrCN7DU0uNAs4LK8sGfetvFbxf8AHq2/YzS7nZtv8Neq/DH4Uf8ACu/EvxC1dtS+3/8ACW67/bXl&#10;JbeV9l/0WKDyt29t3+q3b/l+/XqFFAHgXxy+Avir4g+MvDvi/wAB/Eq8+GvifSLO401r1dKg1S3u&#10;LWVkd0a3lZVVt8S/NXP+Cv2Sn8N6N8R/CviHx5rPjnwb4033E+nahawRXtveS/8AHxcLdRIm7e6p&#10;tTaqxbFr6dooA+cPhb8C/ix4E8U6Y2u/HjVPF/hCw3JHoNz4esoLiVNu2JZ7xd0su3+J/l3bKu/G&#10;v4BeMvHPj6w8cfD74nT/AAy8S2+nPpF5cJotvq8V7a+b5qJ5U7KqMj7vmr6CooA8I+IvwS1zx/4V&#10;8IyxfEG/0L4leHI/9D8Y2NnB+9naLZN5tm37popfveV/u/3au/Dv4UePNB8Ka7Y+P/inefEXU9Tg&#10;e1iu20a10u3tYmXb8kEH3m+b7zN/3zXtVFAHnvwX+HbfCT4V+EvBTah/ao8P6ZBpovkg8jz/ACl2&#10;79m5tv8Au7mr0KiigAooooAK80tvhfpk+teJbnWbaz1621bVoNVjtL2zR/sssEUUUTru3bmVoN6t&#10;8u3Nel1wOmfFTwv4h8ba/wCDLHVFm8UaJFFPqGn+Q6vbpL/qnyy7W/4DuoA4PxP+zVD4rtfF6yeJ&#10;b7StQ1nxFB4m0/VtJiSG40i6it4ootu/esv+q+bcq71lZat/Bj4ZfE/wlqd1d/EH4w3PxHieLyra&#10;x/4R6z0iKL++zeVuaVv+Bba6/wCHvxY8MfFOHV5fDGr/ANsJo2oS6VfssEqJFdRffT5lXd/vL8te&#10;gUAfGnir9iPxPqvhTxX4Is/jfrOm/C3Vln+w+Fk0WB3sGlfdse8VlllgV2f918nybEZtitu9++MH&#10;wp/4Wj8EvEHw8Gq/2V/a+ktpX9pi283yvk27/K3rv/3d1em0UAeRfGb4LP8AFf4YW/hiw8Q3nhvU&#10;rCezvdO1u3iSVoLq2dHid4n+WVdyfMjV5v4F/Ze8eeGviroXxD13446v4m8RRWsuma1DLoFnb2l/&#10;Yb90VvBFF/x67X2u7q7M+3+GvqWigDwCL9mdv+Gcdb+E/wDwkPzajLdP/bH2D/VefdPcf6rzfm2b&#10;9v369xsLf7HZxQbt/lKqbqvUUAFeT/CP4X+IPhzqXjW51rx5qnjOLXtYl1Kxt9Q83bpMDf8ALrFv&#10;lf5V/wBnb/u16xRQB8o/GP8AZh+LvxR8fQ65Z/H9NC0fTNWTV9C0Y+C7O6/s2VV2r+9aVWl+8/3/&#10;AO/Wl4m/Zu8e+J9G8H6vB8Yb2w+LXhyK6tV8c2/h61EV7azuryxS2G7ymX5ItvzfeXdXa6/+0L4W&#10;0Lx5o/hOWLXbnUdR1hdGilh0O6WxS42u/wDx+uiwPt2fMqSu+7+H5Wq58YfjppfwX0zTJ77RvEHi&#10;PUtVl+z6doXhnT31DULx1Xe/lRfL8qL8zMzL0oAr/A74M3nwot9d1DXfFt3418ZeIbqK61fxDd20&#10;Vr9oaKIRRLFbxfLFGir9z/eq/wDDr4XeIfBvj/x7r2p+NdQ8SaZ4jvorrTtJu/N8rRlVNrRRb5XX&#10;a3+yi0nwQ+NekfHTw1favpmn6tol1YXj6ffaNr1n9l1CwnXa+yeLc2xtro3/AAKvVaAPmv4l/sye&#10;KNd+IOq+Kvh58VdU+F7+I44YfEmn2mlW9/Ff+UmxJYvN/wBRP5Xyeam77if3K2vFv7Mdld/DDwr4&#10;V8Ha/qHgrWfCG2bw94ht1We4tZ1XYzyo/wAs6y7n81H+/upnxb/aw8O/CbxavhWDw14x+IXiX7N9&#10;sudK8EaP/aVxZwN9yW4+dVVW/hrttb+Lug+HvCuj63d2+svb6tEktraWmi3l7e/d3/PbwRSyrt/i&#10;+X5aAOa+CPwU1b4aahrWu+KfGd38RfHuuJFFd+I7uxisk+zxbvKt4LeL5Yol3s23d8zO7V7ZXEfC&#10;j4kaX8WvAOk+LtFju4dK1RXeBb6Dypdqu6fMn8P3K7egAooooAxfEOlf23oOpaasvkm9tpbfzdu7&#10;buTburjLz4Q6bdeBJdE8q0TWJfD3/CPNrf2RftHkeVs/3tm759m6u7v7630uxuLydvJit43mlf72&#10;1V+Zq89/4aH+Hr/Bv/hay+JYX+H6wfav7ZWCX7u7Z/qtnm7t3y7Nm6gDz/xf+zV4laTR9X+G/wAT&#10;r/4aeJ7bR7XRdR1SLR7e/tNRggX5GltZ/uyr/C+/5VZkrW139n3xD4v+D8PhXxP8RtU1rxbBfQ6r&#10;beMlsLe1e2vImVopYoIl8tY02/6r+P5tzfPXsmm6rba9pFpfWMnnWl5EtxA+37yMu5G+atqgD5q+&#10;Hf7NfjHQvij4c8feMvixffEHxBpemX+lP52iwafb+VO8TJ5UUDbYtnlfN95n3feXai16X4t+Gj+J&#10;/if4K8YrqYtj4Ziv0W08jf8AavPRF+/u+XZt/uNXpVFAHz98WfgF4x8W/Emw8a+BfidffDXWPsH9&#10;lagYdHt9US8tVfzVRUn+WJ9zP8/zVxmhfsWX/h3wdfeFG+Jmoav4c/4Sqw8U6eur6VFLd20sV2t1&#10;cJLPEyee08v8e1dv91q+tKKAPMNR+Fn9pfHXw/8AEMakkKaNod7ox0/7Nu83z5YJd/m7/l2/Z/u7&#10;P4q9PoooA4L4s+DNV+Ivw81/w5o3iW+8GarqNq1va67Zb/tFk/8Az1TY6N/4+tY+vfDjW9b+B914&#10;Ft/GN5Z61Pov9lf8JW0DS3Hm+Vse42vLuZ2+99//AIFXqtc54o16z8JaFqGr3rypaWcDzyvDE8r7&#10;V/uonzN/urQB4d8DP2fvit8JtR0e21r42weMPBemWn2ODwzb+C7DSlVFXbFslifcuyvQPiL8LvEP&#10;jLx/4C17TPGuoeG9M8OX0t1qOk2nm+VrKsm1YpdkqLtX/aRq5T4YftYaH8TvG48JzeEvGvw91+4t&#10;5bvTrXxtoD2H9opF/rXt/mbfs3LuX5W+evf6APIvjp8IJPixp2lT6L4lu/BvjDQbr7bo/iOxgSd7&#10;OVk2OjxP8ssTq3zRP975awvhX+zi3hzSfGbePPFF18SvEviyNLTW9ZvrOK0SW1VGiit4oIvkiiVH&#10;Ztv993b+Kuu+Nnxi0H4FeC5vEPiB5p0edLWx07T4vNu7+6f/AFVvbxfxyu1Zvwx+O9h8RfCWq69d&#10;eFfFXgOHTGb7TZeMdHewu1iVN3mrF829fvfd/uNQB594G/ZO8R6J4n0CXxZ8Wtb8f+EPC8/2rw34&#10;Z1HT4Lf7LKi7IXup0+a8aJfu79vzfNX0/XkXw/8Aj1oXxN8da74W0ix1+G90Sztb2dtY0WfTdyTt&#10;KqbUuVil/wCWX3vK2/3Wb5tvrtABRRRQAUUUUAFFFFABRRRQAUUUUAFFFFABRRRQB8x/tN+Gb3xV&#10;420p9Fga48R6T4ev9a0pIvvtdWt7ZSoi/wC/tZP+B14/4k1jxP4Jn8V/Eiz0a50T4h638PNb8Rf2&#10;fdx/6RZP9ot1t4nX+9FEsXyf3levtr/hHNPufElvrbQb9TtbWWyiuN7fJFI6M67Pu/eiT/vmqOoe&#10;DNGu/EcXiG8sUuNVSwl0szMzMn2WV0Z4tn3W3Mifw0AfAX7PPwr8deG/iZ8OvHGg/BLUPBkV/cxN&#10;4i8aXPxJt9c/t6yni2u9xFv+dnleKVWi/i/hrtv2qPh94I+OGsfELVpfCNl4nvvAlm1pfa94m8ZX&#10;+kW+ky/ZUuFSzggilV9u5HZpfK3O+3c/8HunhD9i34G+APiMnjvw/wDDvS9N8SLK9xBcQyXBt7d2&#10;/iit2fyIv9nYi7f4a0fGP7JHwe+IvxJi8ceKvAWm634lVEVri/aVoptvyr5tvu8iX738aN/B/dWg&#10;DwjxBpdx8WfDv7JtjrmuapFNq0Er313ZXP2e7nX+zf3qeb95d/3XZNr/AD/K6t81d7+y38OtA+CH&#10;xt+Lfw88GW02m+EtPtdJ1C10p7yW4S3nnil811eV3b5tiV6T4M/Zo+HXw2tdEg8PeGjp1r4fu7rU&#10;tLhivJ2S1uJ12ysu6X+JP4W+Vf4dtdnpvgLRdD8X6r4osbHyta1i3gt7+6eVn81IN/lLt37V2b3+&#10;6tAHYUUUUAFFFFAHiFt8PvAMP7UmpeNYvFG74iz+HorCfw299b/LZLLvS4+z7PN+/wDx7tte31wC&#10;fCLwrbfFWb4ixaPs8Zz6eulS6j9ql+e1V96p5W/yvvfxbN1d/QB5x8a/AEvxR+GWu+E4NaTw/d6v&#10;AtvHqbWy3H2eXerq/lMy7/ufd3V5f8APFfj/AEX4m+L/AIVeP/FOl+O9Q0bT7XV7XxDZWCWFxsnd&#10;0+z3VvF+6Vl2fJt+8lexfEL4e6D8UfCGpeGPFGn/ANq+H9Ui8m8tPPeLzV+995HRl/4C1Ynwi+BX&#10;gP4CaDPpHgLw1b+H9Pnl8+48qSWWaV/V5ZWZ3/4E3y0AfOHhXW9D0z/gnr41tNXlg+0WenazpuqW&#10;kzfP9vaWVfKZf+eru6bV+829K+mPCWvWnw9+DnhzUPGWq2mg29ho9ml9fancrbwxN5SK2922qnzV&#10;yniL9kf4Q+K/irF8RdV8BWV/4vt2S4XUXaXY8q/dlaDf5Ur/AO26M3yp/dWu9+JHw68P/F3whqfh&#10;LxVZf2p4f1FVS8tBPLD5qq2778TKy/Mv96gCl8SvCsPxR+GGveHrbVorO017TJbKLUET7QqrOm1Z&#10;V+dd33/73zV4v8EPEPxD+HvxruPhL458baX8R0/4R1dasdYttMTTb22VZfK8i4t4mZdv9x/vfK9e&#10;7ax8OvD/AIh8CXHgvU9MW88M3Fn/AGbLp8sr/Pb7Nmzdv3/d/i3bq5T4Ofs2fDr9nmz1CHwB4Th8&#10;PJfsj3UqTy3E0u37itLKzPtX+7v2/M1AHm/wR8Q6R4c8G/HWPxHqNtaT6X4p1i71r7VcKnlQSrvi&#10;eXd91Hi27a7b9jSzu7D9lz4YW19BPaTJocGyC4XbLFF/yyVv+Abak+IP7JHwl+L/AIvsPFni7wRp&#10;+t67aoqLcTPKvmqp+VZVVlWdf+uqtXsMMKwxJHEqoirtVE+4tAFyiiigAooooAKKKKACiiigAooo&#10;oAKKKKACiiigAooooAKKKKACiiigAooooAKKKKACiiigAooooAK+MfiXZeKPDnxQ8YeOvA+h3et+&#10;IItd/wCEdntLGJ3fyLzTbVUlfb/DFcJbys/8C76+zq5rTfDWn6Rf6xfWlvtu9WnW6upd7N5sqxJE&#10;jf7Pyon3aAPgP4nQ6v8ACv4YeO/B3hDT7m+0+8+IunaHfW9prS6XLe27aba74vtsvywfaHTY7/7b&#10;p/HXoX7G/wANfFXwm+JGtKPg3N8FPAWo6TubSpvGS69FcX8T/wDHwi+buibyvlb5f4Er6a1b4P8A&#10;hHW9O8T6fqfhy01Gy8UT+fq1pfO1xFPL5SRb9j/d+WJPubfu7vvVzHwc/ZP+FP7P2qXV74A8HQaJ&#10;qF7F5U9211cXEuz+6rzysyL/ALtAHxn8TfBXhd5fDnx58I+E49L1HV/GWnJY+NNW8aXkusXm6/SC&#10;XZYbXg8pot6qnm7li/gXbtr2XxV8CvDHx6/a8+JuheMTqd/4fj8M6DLPo9vfNa2903m3pVp/KZJW&#10;2bNyru27n3OrbU2+j3v7BfwDudS8R6jP8MNInuPEG77YztK33m3O8Cb/APRm/wBq32NXpPgz4ReF&#10;vA+szapo+jjTNQl0yz0VpRdSvutbXf8AZ4trMy/Lvb5vvN/FQB5t+w480XwBstOknmuYNJ1jVtLt&#10;HuJWldbW2v7iKFNzf3URU/CvoyuP8DeBND+G+iPpHh2z+yWD3M960XnyykzzytLK+52Zvmd3auwo&#10;AKKKKACvD/gF8OvAPgDVviHJ4M8Vf8JJe654hlv9diGoW919gvXX57f90i+V/uP81e4V5/4D+EHh&#10;T4V3viK88LaQ2lXHiLUH1XVH+1Sy/aLp/vP+9dtn+6m1aAOB/ai/5G/4Ff8AY+Wv/pPcVyf7Ttnd&#10;ePvil8MvAfh/xFL4E8d/6fr+leLvK+0fY1gRIpYEt3dVnaVJfmR/l2I7Vs+P/wBgH4D/ABK8X6p4&#10;o8SeAv7T1zU5zcXl3/bF/EZX/v7Yp1Vf+ArW1rP7G/wd134X6P8ADy88FQXPhLSJXl06xlvLrfas&#10;z7n2T+b5q7v96gDE/ZQ1vVUl8eeE/FEUN7468P6wq67r1i6tDrMssSNFdFF/1D+V5StF/Ds+X5a9&#10;n03xvoOu6tqumafrun6lqGlypFqNpaXMUs1m7fdSVVbdE3+9WV8MvhH4P+CnheLw54M8NWnh/RYf&#10;n8q2Vmd3/vuzbmlb/aZmal8JfCXwr4H8UeJ/Eeg6WbHWPFF0t3rFybqWX7VKq7UbYzsqf8B20AfK&#10;GneF/iVqnxX+PMfg/wCJGk/DLU9O8Qpe3l5qGmRapcaja/YImt1fzWVba2Vd3zKrfNv+7s+f6Z+B&#10;Xj+7+K3wP8KeL9RtVs73VNM8+eK1bfFu+6zxf7Dbdyf7L1hfE/8AZG+E3xu8Q6brnjjwZY69rViu&#10;23u3knt3ZN25Ul8p181f9mXd/F/eatb4vfs2/Dr46aBo/h/xr4ai1XRNJl82xtLeeeySBtm35PId&#10;Pl2/LtoAxf2KP+TX/BX/AFyuP/SiWvdq8G+EH7GHwe+AvjN/EvgLwj/YOttavZNcf2neXH7pmVmT&#10;ZLK6/wAK17zQAUUUUAc54/8A+RD8Tf8AYOuv/RT18U3ngPXk8F634Ll0G7f4ev4dXxympvF/on2r&#10;+z9n2L/e+1L9q219z39nb6lY3FnOvnRXETQyp93crfK1ZU3g/TLnwk/heW236E9n9ga381v9Rt2b&#10;N+7d9ygD88vi5o3iP4ufEjw74Mu/g7c/GXw7o/grSb+x8Pv43Tw9FFLLFtlu9u5Wnb/llu/g/wCB&#10;17F4eGp6J+yhYeDPit4c1eHUtR1j/hGrHwtF4oSW4lill/0W1nv4pf8AVeU673+95S/cf5Vb274m&#10;/sr/AAu+Mmg6Vo/jHwdZ6vaaTEtvYO0ksUsESrtVFniZZdv+zvqX/hl34V/8Ke/4VX/whth/wgu7&#10;d/ZW6X7+/d5vm7vN83/pru3f7VAHzr+yX8Pbb4J/tGfEPwZpGg6T4Q0mXwzZ6lP4b0HxRda3bpP5&#10;sqea7XUUUsUrJ/Dt+7try+w+BXh+z/ZP8L/GD7ZrM3j/AEO7gl0fVX1CVE06L+0kRreKJWSLymRn&#10;3blZn3v81fYXgb9jr4OfDTXPD+s+HPA9louraDFLFZ31pJOku2X7/mvv/f8A+9Lu2/w7a7L/AIUp&#10;4Kf4cReAP7Ff/hFYmVk0/wC1T/wy+av73fu+/wDN96gD0FG3orVJTE+Wn0AFFFFAHmHx+8I+GPHn&#10;wg8T+H/Getf8I34X1GzaHUdW+1RWvkRf3/NlVkX/AIHV3wpJ4a+H3wt0poNZjfwjomkxeVqtxOkq&#10;PaxRfLK0q/K/yru3rWl488BaH8SvCWq+GPEunf2joWrQfZLy0E7xebF/d3Iysv8AwFqqap8KfDGr&#10;fDK48A3mlfafCEtj/ZbacbiVc2uzZs81X8z7v8W7dQBwHw707U/i3400f4o6za3Oj6La2cq+FtEu&#10;Y9tx5U/3726/uvKm3ZF/yyX7/wAz7U9P1LxvoOhatpWmahrun6bqGqSvFp1pd3MUU146/eSJWbdK&#10;3+7XlHwr/Yi+C3wS8a2/ifwP4M/sTXbeJ4orv+1byfarfK/ySzuv/jteh+LfhL4X8d+J/DHiPXNK&#10;N/rHhe6a70e5FzLF9llZdrtsV1Vv+BbqAPEP2oNN1zUfjl8EotI1LStIuJ21a1s9W1mPz4rC/a3T&#10;ypYoPlWefb5uxd6/x10P7OXizx5beOPH3w38eeKrTx7qXhprO6j8U2WnxWDypcozeRPBG21ZU2fw&#10;/wALrXpvxP8AhF4T+M3hW48NeMtBttd0S4VXe3udy7X/AL6Ou1lb/aVlasvwN+z/APD74d/DnUPB&#10;HhrwxbaR4Y1KKWK8tLeSQPceau1/NlZvNZtny7mbdQBxHgD/AJPl+Lv/AGKXh/8A9G3tfRdfKth/&#10;wTR/Zw0q8tbu2+HjQXVvKssTprmpNsZW3L/y8V9Tp8tAD6KKKACiiigAooooAKKKKACiiigAoooo&#10;AKKKKAPIvj7/AG/B8N7mTQ/iRp3wmeKVXuvFms2MF3Faxf3dtw6RfO2xdz/3v71cP+zb8RvGN34Q&#10;8XzeK/FNp8SNH0K7c6V460rTorJNcg8rzZmWJG8pvKffFui+Vtn3t2+uy/aD8Vaf4S8AD+3fhvrf&#10;xU0W7nW1vNE0HR4tVldfvK72r/K6bk/4DXk37OPhnUk8K/FnUrLwDq3wy8D+IP3vh7wjqcC288T/&#10;AGV0uJfsas32XzX/AOWS/wBzd/FQB0Pgf9tvwd8R9Z8G2/h/wx4zu9P8UBIoNaOkbNKtZ2R3+yz3&#10;W7Z5q7drLF5m1vl/vVufFT9q/wAMfCrxu/hhtD8W+JtVghiutWbwtocupRaJBLu2XF4yfcT5Hb5N&#10;zbV+592tv9k/R73Qv2avhjpWp6fdaVqVl4esre6sbuB4pbeVYl3o6N8ytXlU3jPxP8DPjl8QrSL4&#10;W+LvHFv441G11LSNZ8OWkUlrA62sVu9veTvKv2ZUeLdub/nq9AHf/sYeKbnxz+zv4a1691W71ea/&#10;lvJVvr2V5ZZYvtUuz5m+b7m2vQPi78RbL4TfDnX/ABffWtze2+kWz3H2SxXdLO/8ESf7TttX/gVe&#10;f/sdaRq+i/s8+GrDXtIn0XWElvXn0+7idHidrqV/4kRv4/vba6X9oX4e6h8Tfgn4o8M6RJBBrF1A&#10;stj9r/1X2iJ1liV/9neiLQB4xp/xr+PXw91LSPEPxX8HeDLXwDrGowWLp4du7ptS8P8A2h9tu955&#10;o8qVVZ0ifytv3t33a9/0L4o2XifxZ4w8NWtldrqPhdrdLx5lQRS+fF5qeV8/zfL/AHttfLHjn496&#10;58crvwl8J9a+Hmv/AAs1fVNWtf7V1PxokVrp7LaypLLb6bL5v+nyuybU2fwtvrqLvxf4t+D/AO0X&#10;8RYLP4XeKPGX/CYxWFxo97o8af2bE0Vu8TpeXTNttvnT+43+yrUAfQvwu+Jmn/FbwNpXirSrW7td&#10;O1FXeKK9VVmXazL8+xmX+H+/Xb14R+yLp2qeEv2a/CNjrWlXOm6xa2s7T6dcRPFKj+a7bNrIjf8A&#10;jtdF8CPidr3xZ+H0XiHxD4K1TwBqTXU8DaJq3m+cqxPsSX54om2v977lADYfjxodz8fbr4RJZ6gf&#10;Etno6a4928Uf2TyGfZt3b927/gFer15LbfE3X3+P934CbwRqUPh230dNSTxk7S/ZJZ2fb9k/1Wzd&#10;/F/rf+A161QB578XPDHjHxZ4Qm0/wP41f4f6886Out/2PFqW1FPzp5EvyfN/erxT4DaT8XbD4t+J&#10;dP8AFPxc/wCFo+F9EgS0nb/hGbPSEi1Fij+UjQbnbZFt3/w/vUX+9t9r+Mfi7WfBPwv8S654a0q5&#10;8Q+ILOzlbTtMtIHle4uPuomxf9qovgh4Bl+Gnwu0LQ55JbzU/K+1anfTf626vJf3txK/+08rvQB8&#10;+/C/XviL8TfjX4iWD9ovS7Sz0TxJeQzfDhNA06W9+wQXG1N8u5Z0V1/j2fxV9k18IePNE074p/G7&#10;QNP8G/s/+JPA3jfRvF0Wqah8R73QINLsnt4Jf9KdbyJt159oX5FRvv8Am7/4K+qPjX421f4Y/DPW&#10;/EuieFr7xxq+nxI8Gg6du+0Xjb0Tam2KVv4t/wB1vu0AdF4nstcudA1CPw/eWlhrrQMlncahE0tv&#10;FL/AzojqzL/s7q+fPhpqfxa+G/xw0rwL44+I9p8VtP1nSrnUnuI9Ag0u70nyHRU+S3ZleKXft+f5&#10;tyfLXqXxC8feI/CvwT1Xxjo/hbUNY8SwaT9ttvDNvE81w90yfLBtVNzbGb5vl3fLXj37K3xVTWtf&#10;bS9V+GnxQ0vxnrMD3eteMfF3hr7Ba3Mqf8sVl81/KjXdtihX5V/3t1AGVqevfEjx1+0t4w8LaH+0&#10;NYeAYtG1GCK08Fy6Bp17d39v9kinllRpWWXb8zJu+bbsr7LX7or4X/ad0rT/AIm+NdV8H+H/ANnv&#10;xFL8S5b6zax+Jv8AYsVrY2vlNE6XX9qK/m/ulT/VfxMm2vt22WSC3iWV98qqqs/95qALlFFFABRR&#10;RQAUUUUAFFFFABRRRQAUUUUAFFFFABRRRQAUUUUAFFFFABRRRQAUUUUAFFFFABRRRQAV82/tQ6l4&#10;m0i40e80n4/aB8EdMaN0VdT0izvZdTn/ALqfapV+4uz5IlZm3/7lfSVfMX7UPjzwraX+n+H/ABd8&#10;APFfxitJ7Z57O40fwtFrNvayt8rozu37hvu/On/stAG1pXx5v/h/+zboXxG+KlhPptykFt/akNra&#10;/Z2VpZUiSXypXXyl+ZWZG+ZK1/hR+0ponxc8far4Y03w14q0f7NZ/wBoWura3pDWVlqlvvVPNtWZ&#10;t0q/MvzbVrxrWfhp440n9hvw54a1fSr+bxLbX2nO2jRStqVxZwLqSOlvvXf5vlRbV3f7FfZEyedE&#10;67tm5du+gD4n/am/ba8PWfwt+JmjeGrLxtZS2VndabbeP9J0mddHh1JW2fZ0v0+ZZfN+Tft27v46&#10;+yPDbM/h/TJGZnla1idmb7z/ACV+f/irxB4/0r9l3x38Cbb4JeNr/wAUWOn39q2sW+nr/ZV1A0rM&#10;lxb3Cs7Tyujo3lIrPv8Al/gd1/QDw2rJ4f0yNlZJVtYkZW+8nyUAeZ/tB/FfVfhx4d0W08K6Gvib&#10;xt4jvl0jQ9PaXyovP2u7yzv/AAxRIjM3/fP8Vcf8L/ip8VdE+Jlp4I+NPh3wtDqGt2s91pGveC55&#10;/wCz7hotvm2ksVz+9SXb8+77rL/u1s/tJeFPEsUvgjx54W0d/FWp+DtVfUJ9AhfbcX1nLE8Vwlvu&#10;fb5qq+9V/i2bf4q888CfF+T9pj9obRX/AOEV1rwDaeCbG4vzpXjGOLT9bvLi6TyleKy3s3kIn/LV&#10;vlZ32/w0Aeup+0n4ff4Jal8UX07Vv7AsGnWW3SKL7W3lXDQPtXzdv31/v16ta3KXlrFOv3JVVl3V&#10;+ed/qPxDsv2cfiB8F7b4PeMbnxBZ3l+1xrLWe3Srq1lv3lSW1lXc91Kyuv7pV/v7nXZX2N8VPGus&#10;/C/4Q3viTQ/CmoeNdb062iaLw/p+9bi5b5U2psilb/a+633KAPUq8l+E3x70b42al42sdDsdSs5f&#10;CesS6FfvqEUSrLOv8cWx23L/AL22u98PahcapoelahdWcunS3VrFcS2kv37d2TcyP/u/drhPhH8U&#10;PEHxG1Txtba14D1TwZFoOsS6bY3Goebt1aBf+XqLfEnyt/s7v96gDiPit4w+KPgz4j/D1F13Rbbw&#10;t4g8WxaV9gtNFle9+y+VK/726kuGX5tm75IE2/d3/wB+H9obxh421b4j+CvhV4C8WWngDWPEFne6&#10;rJ4ju9Oiv3WK1aL/AEeCCV1V5H835t/8CtXmv7THx01Wb4neENNsvgz8V9dh8F+K4tSu9T0nwu9x&#10;aXkKRSr/AKLKr/vf9av3tv8AFXQ/tAeKPBHxb+DvhXWPHvwA+IvjLR7+6l8rQ4NDf+3dJlU/elii&#10;uEliV1VvmV/7m779AHf/ALM/xB8S+Irjx14J8ba5ZeKfFHgjVE02fXtPtfsqX8UsSSxSy26/LFL8&#10;zqyp8vyV7/XzR+x18NdU8LaN4o8Tar4aTwOniO8g/szwnEqf8SjTre3SK3ifb/y1b53f/er0P4df&#10;FHxD4y8f+PdB1PwVqHhvTPDl9Fa6dq135vlayrJuaWLfEi7V/wBl2oA8h8Sax8Y/jd8TfF9j8NfH&#10;mm/D3QPBN1Fpu280CLUpdbv/ACknlSV2b91Am+JN8Xz7vN/2KbefH3xn8Tfhr8L9P8FT6f4S8f8A&#10;jmW4srrULi2+2W+jfZVf7bLFE3+tZHTbEj/L8/z1S1Dxl4w/Zo+KXxGgT4YeLPH+ieNNRTXdHvvC&#10;9ml0kF09ukUtrefP+4XfEjea3y7ZX/uVRHwv8afA34b/AAi8XQeGrjxZr/hWe/vfEPh7RNs928V/&#10;va4+y/8APVondPkT7+35aAPQvgR4q8c6F8QPEHwx+JHiW28ba3p1jBrOmeJrfS1017+1ld0dJbdW&#10;2rLE67fk/gZP4t9fRtfNfwPufEHxW+LviX4sar4R17wHpEujwaBouleJrZbXU5USV5bi4li3t5S7&#10;2VVRv7m7+OvpSgAooooAK+MfE3jb4oeEPjtZQaZ8bfDfj6+utdgtbr4UafoVql3YWErfPK86SvOv&#10;kRP5u+Xarf8AA1Wvs6vg/wCJzxfFz4nWVl4R/Z88VeEvihZ+IbWef4j6hosWm2sUUEqpcSpqKvvu&#10;keJWRYm/1qP92gD6A+Lf7Tfhn4LeLbHwvq+n6/quu6lp82p6fp+g6eb24v8Ayn2/Z7eJX3tL/H93&#10;YFRmZlpulftO+F7v4KXXxR1LT9e8LaLazy2suna3Y+VqaTrP5H2f7Orv+9eX5FX/AGqr6poOpXX7&#10;YXh3Wv7MvH0qLwfe2kt6tu/2dJWu4mSJpfu7tu/5af8AtT6Rrlz4F0TVtB0G68VXfhrX7LXZdHtE&#10;V7i8t4H/AHqRK335djblT+JkoA8t8GftIy/F39qvwFpVppvjbwZBB4e1m41Hwt4r0+XTXlfzbX7P&#10;ceVvaKX/AJa7X3Nt+f7tfZNfH3gzxt4m+M37U3gDxgPhj4x8GeGLDw3rNqbvxRp/2WZrh5bX5ZYl&#10;ZvK+58m9tz/NtTam9vsGgD5o+KHxX+LPiT4kaj4H+DOieGBd6DFBLrWt+NpLpbJZZV3xWsC2v71p&#10;dnzs/wB3bT/Cv7UyxeB7i/8AHfh2fQfE+l+JrXwnq+jaTPFdJFezyxJFKrMyfuH81Jf721v4qxfG&#10;3i3xF+zN8bPGHij/AIV54q+IPgrxolncBvBFh9vvrG/gi8p0lt9y/unRFfzf7zba8sv9N134p/s+&#10;eJ/ijoumnXtS1bxvpfil/DPh+5iv7u1s7GW3T7L+6+V7ryrfc0X8LPtoA+v7v4p2Fh8WNK+Hz212&#10;+sanpN1q8Fwm37OsUEsUTqzb927fKv8AD/er0KvkDwL4p8XfFf8Aaz8G+M734b+JvBPhWLwhqVrB&#10;ceI7byrhpWuLVtk8Sblt3+R9qO+9lV22rXs/jT4p+IPDfxj8FeDrHwLqWsaFr0FxLfeJ7fzfsmlt&#10;H9xJdsTL8/8AtOtAGz8Wvijp/wAGPhzr/jXXLW7vNK0a1a6uotPVXuHT/YV3Vf8Ax6rWkeJpfHPw&#10;+sfEPh7/AEabVtMS907+1Iv9V5sW+LzUV/8AaXdtaq/xZ8Z6r8Ovh5r/AIj0bw1feM9V061a4tdC&#10;st/2i9f/AJ5JsR2/8canaZ4q1C7+GNv4luvD97DqsunLfy+H/wDl7WXytzW/zqvz/wAH3VoA+fPg&#10;b42+IKfG228OXXxq0T49eHbq1un1WbRtFtbL/hHJYtnlb5bV3TdK7OnlStv+Tcv3Gr6+r4g+EVtH&#10;4+/aG8K+J/AHwJ8TfBnStMgvf+Eo1PXtFi0P+1llT91b/Z4m/wBKbzfn81/ubP8Abr6L+IvxR8Q+&#10;DfH/AIC0HTPBWoeJNM8R30trqOrWnm+Voyqm5ZZdkTrtb/adaAOZ/aG8ZeMYtY8IeAPh5qVloPi3&#10;xbLcf8T6+tvtSaXZQJvmnSBvlll+ZFVH+X5q4jwx8bPGfwUs/if4f+KuuQ+NtV8D6Gviez8QWOnL&#10;Yf2pZSpL8ksCttWVJYnX5Pl2sn8VdL+0hpviDwz4s8C/FLQvDWpeMB4Xa8tdR0bRFRtQks7mLa8t&#10;vE3+tlR0T91/FXnVh8PvEH7Vdl8X/FGqeG9b+H1l4n8LxeE9A0/xBAkGoOiebK91cRK37rdLKqKj&#10;fwxbv46AJ9H8XfHD4WX/AIM8Z/EPxto/iTwv4t1O103UPDFpoS2X9gy3n/Hv9lut26fbKyI3m/8A&#10;oVfZVfFf/CV+Ov2hpvBHw21X4T+KvBUvhzWLDU/E2uazGsWmf6C6yollOjf6V5sqJ9zbtX5q+1KA&#10;CiiigAooooAKKKKACiiigAooooAKKKKACiiigAor5g/aR8T+IPBHxK8Ba9pWs6hZaJoNtdarrGmW&#10;8+y3v7P7RawTean3X8qK4eVf7uys3wb4z8S+Jf2n/EetWmr3er+Gr/w3fpoWgpfMtlL9juIovtGz&#10;7ivLK9wvm/3dlAH1jRXxj8L/ANqX4g3nx90XwL4y1v4SeIbXWZLy0jt/h3rFxe3+l3ECb/8ATFlb&#10;7vysn3V+au/8fftE6n8CviFc6b8QLKCfw1rMZfwpqGj28vnXV4v3tNnVnbdO7OvlMm1W+b5V20Af&#10;R9FcZ4Dm8VXPhPTJPFyabb+JZ4vNvINNRvs8Dt83lIzM2/Z93f8Axbd21fu12dAHE/EH4eeGfin4&#10;cu/DvijQrLxDpVzxLa30W5N395f7rf7a/MtdJYafbaVZW9nbQLbW8ESRRRJ91FX7q1pUUAFFFFAB&#10;RXlFtrXxLf8AaAu9Im8P6enwrTR0uLbXkkX7W+o7/mi2+b93Z/0y/wCBV5d+3X4Ks9Y/Z9+Jmuya&#10;hrqS2HhufyLSy1i6tbL+Pe0sEEqJPu3f8tVdfl/3qAPqiivnP9pXXtV0r4EaJpWi6rc6Je+Jb/Sf&#10;D39p2kvlXFrFdSqkssT/AMMvlb9rf3q4fw98HPC37JPxy8AWfw5iv9G0Dxot/p+taVLqNxd209xF&#10;b+fDdfvXbbL8jLuT+F/u0AfYlFfnxJ8EdN+J3wS1f9om+v8AVI/jEtvf65o/iCLVbpP7MWB5fs9p&#10;FEreV5GxNrJt+bzX+b5q+4fAHiFvF3gbw7rkqrDLqWnW966L/C0sSv8A+z0AdNRXiv7VXjDV/BPw&#10;N8R32hXkmm6rdNBpltfJ/rrV7q4S381P9pPN3LXjf/Ci/D/7JXxX+GGq/Dx9Vs18Va03h/xNb3eq&#10;z3Sat5tvLKl1KsrMvnpLFv3pt+WWX5fmoA+zqK+Hrf8AZ88OftT6h8RfH/jG81pvEWk67f6R4Zvr&#10;HVbi1/sGOz+RJbVYn2b3lXzWZ9/z19Ffs0+NdS+JfwD8CeJda2NrF/pcT3jp9151+R3/AOBMu6gD&#10;1eiiigAooooAKKKKACiiigAooooAKKKKACiiigAooooAKKKKACiiigAooooAKKKKACiiigAooooA&#10;KKK+S7z4n6h8Lv2i/G+r+IfEF7N4FvN2mxafd3LPb2F7a6fb3ieUn8Hmo9xu/vMqUAfWlFfHfwi8&#10;SfE/w18L/i3Pc61Ya34zsNf81bjxnqcsWk6Sstrb3Dq7feWC381/kXb9z+H71bf7KP7RPif4peMv&#10;F/hDxZq3gPxFq2kWdrqUGs/Di/lutMeKdnTyneVmbzVaL/vl0oA+qaK+Uz+0l4vtNe1X4V6npGn/&#10;APC62v8AytHS2s7j+yb2wl3Ompff3JFFEjeanm7vNTYrfOlfTtrHLHbxJOyvLs+Z1XarN/u0AX64&#10;LxV8K/CfjLxBoWs634csNU1XQbz7bpV9cRbprWX/AGH+9/wH7vyr/drvaKACiiigAooryj4P618T&#10;dcvvGq/EHw/p+g2Vrq8tv4dfT5Fd7zTv4JZf3svzf98f7tAHq9FfG37Vf7Onw51a9uvGL2Ot6l8Z&#10;9XH2fwnd6drl0l9b3SL+6+yxLL5UUEX+td9u1NzM33q1fjL4Zl+LnxQ+GXwZ8bX13eeG7zQr3XPE&#10;NvY3Mtr/AGvLbfZ4kilaLa3lebK0u1Nv3EoA+tKK+X/2dNDtvhN8XPiF8I9FudQfwfodrp2taPaX&#10;1011/ZsV15qPaxOzb/K32+5Vbd9+vqCgAor4xPwL8P8A7WvxX+J+q/EN9VvF8K60vh/wzb2mqz2q&#10;aT5VvFK91EsTKvnvLLv3vu+WKL5flrnrDVNT/aE+H/wS+HXi/VdQudM1u51S08SXFvdPb3GrQaZv&#10;i8qWVPm2ytsaX7u7/YoA+76K+Xvgf4KsvgD8eNf+FfhVru28BT6BB4h07Rri8lul02f7Q8VwkTSs&#10;7LE/yNs/vb/71fUNABRRRQAUVzHjdpIvBeuzRyeVLFp07rKvysj+U3z18XP8QvGKfsy6l8N18Y6t&#10;/wAJ7axb18QzXj/2n/Zf2L7f9q83727b/o+/+9QB98UV8m/FP4w/ErwJ8PPh/feGvEPwv8P2+paR&#10;ay3Os/FLWp7X7ZcNEreVAsWzc38TOzfx10Hhj41ePviZ+zNoPxI8H6Lo154ieE3V5oz75Yb1IJWS&#10;4is5VlXaz7H8p33L93dQB9JUV4X8J/jo/wAevEH9peERGPh/a2ifbNRvbWVLi4v2+f7JF8y7fIX/&#10;AFu5G+Z9n8DV7pQAV5/oPwy8J+FfGuu+J9N0TT9K8Qa8kS6hfWkXlTXmzft3/wC187fN95v+A16B&#10;RQAUUUUAFFcF8WtR8X6P8NddvvAGm2mteMILZm0zT719sFxP/cf97F7/AMS1FbeKr7w78OLHXfGk&#10;SaZqsVjFLqFpYfPsumVd0UXzPubzW2Km5t3y0AehUV8h/CXw3rWlftla1rPiW5lbxBr3gqK9urTz&#10;d8Vgn210itYv+uSfef8Aibe/8dfXlABRXzN+0roq/Ff4h/Dr4SaxdXcPhTxD9v1LWrexumt31GC1&#10;iTZauyfN5TvKrPs2/cryy7v2/Y3k+NnhPwU1z/wi+j+DYvFOgaZe3Utx/Zd03mwSxRPK7N5TOkUu&#10;35vnd6APuyivhbWPgV4f/ZisPh78T/DF/q3/AAm2pa5pen+JtUutVnn/AOEgS+lSKX7Ujts+9L5q&#10;7UXbsr7poAKKKKACiiigAooooAKKKKACiiigAooooAKKKKAPNfFXw3/4SzxtaXd/FDc+H30K/wBI&#10;vLd2bfN572//AI7tif8Airznxt+zCL2B9B8J3kfhLw5F4GvPCNm8Esv2izeV4mRk/vLtRtzbt1fS&#10;FFAHxLD8D/2j9U1f4e6xqus/C/TZfBFz5WneH9Jsb1LK4tXiWKWVpW+dJUTfsiRNn96vTfin+zvd&#10;fHrxFrsvje7ittDs4Ft/CS6TcM02nXX3m1JtyLtuVZVVV+ZURPvfO9fRtFAHl/g+x+Ikfwm/s7xP&#10;d6X/AMJ1FZy266hpjO1vLL8yRXDebF8m75WZNjbfm+9Vv4KaV490X4a6LY/EjV7LxB41iif+09T0&#10;5ES3nfc2zYqxRfwbP4Fr0WsXVdWtNDsJb6/uoLG0tY2lnuLiRYookX7zOzfdWgDaorj7zx/4e03w&#10;1D4ju/EGm23hyVVlXWbi8iS1ZG+4/m7tvz7l2106OsyKytvRvmV1oAs0UVlavq0WkaRe6hMrPFaw&#10;NcOqfe2qu6gDzy20T4mp+0Bd6vPr+nv8Km0dILbQUiT7Wmo7/ml3eV9zZ/01/wCAV57+1t8OvjV8&#10;XfC2qeCvh3P4Dh8Ia3pj2Wpy+I2vkvUd/wDng8CtFt27fvLXsfwx+IVl8WPAPh/xfpVtc2um69Yx&#10;ahaw3qqsyxSrvTeqs67v+BV29AHzAnwg+LfxX+D+r+EfitqPg/R9bintbjw9qfgmK8lSyntnWWGe&#10;Vbr77LKifJ91l3Ve+F3wr+LGvfEjTPGfxm1rwpeXHh62uLXQ9M8HQTpb7p9iy3U7T/N5uxdmxPl+&#10;dq9y8SeJNK8HaHdavrmq2miabapvnvtQuFt7eJf7zO/yrXPfD34reFfi1Zalc+DvEFp4gs9OuvsV&#10;xd6c3m2/m7Fbakv3ZfldPmXctAHzxrn7OPxigstV+GXhzxT4Zt/ghrd1PLcTXVnP/wAJBYWtw7S3&#10;Flb7f3TI251WV/nXzX/uJXu/xW8KeMZfhHqGg/CzUrLwx4rhtorfR77UF329ttZPvbopf4F/uNXq&#10;FFAHlvjv4a3HxV+C114O8R6h5ep3+nxRT6har/qrxVVvtCJ8v3ZV37K8z8FfB74w+KfH/hrXvjH4&#10;i8J6lpXgt5bjQ7XwzYXET3t00TRLe3jS/cZYmf8AdRfJulb+4tfT1FAHyd42+Cfxo0HxT4ts/hN4&#10;q8KaP4O8Y3Ut7qH9vWM8uoaNPKipcS2Hlfupd/8Ardsv8Ve//DjwHpnwu8A+H/COkbv7N0Szisrf&#10;e3z7ETbuauyooAKKKKACiiigAooooAKKKKACisq8v4NMtJrmeWOG3iRnkmlbYiKv3mZqx38feGP+&#10;EM/4SxvEujJ4VaBbj+3mv4vsXlf3/P3bNv8AtbqAOtoqhbXMV5As8EqzRSruV1bejLV+gAoqndXK&#10;WdrLO33IlZm21yPwv+I2m/FPwLovi/SLa7ttM1aD7RBFeqqzKm7b8+xnX+H+9QB3VFFYHirxTpHg&#10;fw5qGv65fQaVpFhA9xdX1w22KJF/iagDforxr4M/tO/DH4/y6jF4A8X2/iGWwZftNsYJ7eVEb+LZ&#10;OiMyf7S/LXstABRRRQAUUUUAFFFFABRRRQAUUUUAFeN6n8C9I8Za34nHi7T7bV9Hv9ds9es4jPKr&#10;RS21vbojPt2/xxN8vzKy/e/u17JRQB8r/FL9nfxrr1t4wvfD+peHk1u48aWXizSbHW1ll0+68i1t&#10;4livFVd6/PEzrs3fMif8BT4X/Cb42aF8eH+Ifi/X/A+qjXtFi03XNO0mzvLf7B5DytbpZO7v5qs8&#10;rM7y7W/urX0JrPirRfDcunx6lqtlpU1/cLa2aX1ysX2idvuxRbvvv/srTNQ8WaNp3iHT9Gu9ZsLf&#10;WtRSV7PTpbpVuLhYvvtFFnc+3+LbQB8969+zV4x1y4/4WM2tWEHxvtdTe80y+WSX+zILP50TSm+T&#10;e1q8TfM+zd5r79v8NeofGXRvib4k+GSWvw31fS/Cfjrz7dmu73/SLWJd6faEXfbvv+Xcqt5X/fNe&#10;uUUAULNJEt4lnZXl2r5rr/E1X68/+J3xI034Y6bo95qtvd3UWqana6RAlrGrOs077Ud9zL8n96vQ&#10;KACiivLvjF+0J4B+AOj2Wq+PfEcXh6xvJfIgd4Jbh5X27vlSJHb/AMdoA9Rryj4P6L8TdDvvGrfE&#10;HxBp+vWV1q8tx4dTT41R7PTv4Ipf3UXzf99/71bvw0+Jvhf4reDNO8S+E9ah17RbxN0V3b7v+BK6&#10;N8yN/sN81d1QB8d+JPhv+0pY/HXxh4z8I3Pwuu7LU3itdMbxW2pvd2Nmir/o6rAioqO252+9uf8A&#10;i+7t9I+Mvwp8deK5fCHjjwPq+haV8TfDkEsSrqcUsuk38U6p9ot5dv71YtyI6snzfIle+UUAeJfA&#10;X4X+KvCV14l8WfEPV9O1r4geJbiJr59EgeLT7O3iTZFa2/mfOyJ87b3+Zt9a3w+0r4lWHjzx7c+M&#10;dfstS8KXt9E3hmxs4lSWwt9nzpL+6Tc27/blr1eigD5h8a/B74w+FvH/AIl174OeIvCem6V40eK4&#10;1y18TWFxK9ldLEsTXtm0X32aJU/dS/JuiX++1SeJf2Z9Z8O/DbwBZfDnXra28feA5GutM1PXoHe0&#10;v5ZVdbtbpIvmRLje/wBz7v8ADX01RQB4B8CPhh4603xXr/jz4paro19491mODTfs/haKdNMsLKBm&#10;ZIovN+dmd3Zmd/8Ad/hr3+iigAooooAw/E9jLrfhzVtOjZUmurOW3Rm+7uZWWvL7n9nfSpvCt3cx&#10;aZZJ4/uPB/8Awibaz9ol2eV5W3Z/u7/m3bd1e2UUAfJGt/A742+HPH2j+IPh9rngpLe68N6doGqn&#10;xTBdTy6b9n3bpbDytm/fu3bJdvzIn/Abvwx+DXxk8A/A/UPhz/wk/hproam9vY+JtPint7uPTpXZ&#10;7i4aJldftm522Iv7pfl+b5a+qqKAPnr4a/Aa9+BfxGuv+EDFpbfDXVrVZNQ0S7mlE1nfxqqLdWvy&#10;Mreav+tV2X5l3fxNXY6lovxIm+OGi6rZ69p6fDCLSZYtQ0N4k+1y3+/91Kj+V93b/wBNV/3a0vDn&#10;xn8AeNvEFxoPh7xx4b1vWrff5umaZqsFxdJsba++JW3Lsan+MPjJ4C+HuoW9j4p8b+HvDGo3CebB&#10;Z6zq0FrLKv3dyrKys1AHf0V514v+Nfw/+HV9FZ+KvHXhnw5dzxefFb6zrFraTSp/eVZXX5a6bQde&#10;0zxXotpqWl6laavpl7F5tte2M6XFvOn95HT5WWgDform9A8T6R4mS7/sjUrLUksp2tLn7DdLL5Uq&#10;/fifb91l/u10lAHBfFrTvF+sfDXXbHwBqVpovjCe2ZdM1C9TdBbz/wB9/wB1L7/wtWF4j+DWm/GD&#10;4Raf4L+LdnB4n3W9q2rfZrqW3Se6i2Mzq0XlNt35b+H/AHa9aooA+QPh3/wT8+G/wr/aE07xr4X8&#10;L2ml6Jpemf6DB/at9LcRalvbfLsldlZfKfb8zf8AAP4q9o+IOlfEq/8AHngK58Ha/Zab4Usr6VvE&#10;1jeRK8t/b7PkSL90+1t3+3FXq9FAHiXx3+F3ifxgPDviXwDrFhonj/wpcy3GmS6xbtLp90kqbJrW&#10;42fOsTrt+dPmXZXL+Af2efEHiHSPiFqfxk1LRtb8W+NrBdDv4vDccsWn2GnRI6pbweb87/NLLKzN&#10;/E+37qV9K0UAfJfhX4D/ABj1rxH4S0P4m+LvCusfD3wheRXunvo9hcRarq8sC7bdr3f+6i2fK/7r&#10;7zLX1pRRQAUUUUAFFFFABRRRQAUUUUAFFFFABRRRQAUUUUAFFFFABRRRQAV598ek3/Az4gK3/QAv&#10;f/Sd69BrmPGfhq18YeFtY0G7aeG11SzlsZXt2VXVZU2tt/2qAPgj4laV5nwo8ffBmS0mTRPANjde&#10;KYvl/dNZyxebpsX/AACWW4+T/p1WvWPj9ol78S9dh03QPFPxb/tPQdKglutJ+Gep2ekW9l5qsyPd&#10;T3Txea77f9UrsyKn3F37n+kfHXgCy8f+AdV8Hahc3EGmapYtYSzW7KsqxMuw7WZWXd/wGvMPH/7H&#10;vhX4iePP+Eol8ReM/Dz3NtFaaxpPh/X5bCx1uKJNiLeLF8zfJ8nyOvy0AeWa38SPGet/8E+/B/ic&#10;+I7uw8YXKaSsmsxMyStL9tiid28p13bv413fNlq9L0b4H678Prvxr4i1P4n+L/Go1bQrqK50nXrl&#10;XsoJ9u7zbWBNqQL95dm1v96p/D/7I/hfw38KLr4c22veJ5fCr6nFqFrb32opcPpyRSpLFa27snyw&#10;Iyfdfc33vn/ir3DV9Ji1fSL3T5mZIrqBrd2T721l20AfFf7Hviq5+Lnw8+HvghtXvvCWk+GPDel3&#10;F1pNvLLZanrO6L91Mk6srJY71/5ZNulZNr7E3LL9014PF+zJ4YtPCnw60rTdQ17R9Q8A28Vvo/iG&#10;0lg/tDyFXY8UrvE0UsUqqu9Nm3/dr3igDKubO21BYluYo7lElWVEdd211+ZW/wB6vFv2Xf8Akb/j&#10;r/2Pl1/6T29ejfE74f8A/CyfCF74e/4SHXfC323bnVvDd99ivotrbv3Uu1tteLfDH9iDS/hZ40t/&#10;Eun/ABa+Kuoym+/tC80/VvEiS2moy7Nu64iWBfN/g+9/cWgD6hooooAKKKKACiiigAooooAKKKKA&#10;CiiigAooooA5H4q/8kv8Yf8AYHvf/Sd6+FPEmiInwr8W/BJrGVPDuk6LceNotkX+j/2c1l5sVvu/&#10;6/2f5f7kVffviHR4PEmg6lpFyzJFf2strK0X3lVk2tt/76rG1jwBaa98Ob3wZPPcJpt5pjaU80TL&#10;5vlMnlb923bu2f7NAHzd8VdHn+Itv4V8OaL4n+K6alpegWd3caP8MdTsNLeJZU+S4uri6eJW3bdq&#10;RLLu+Rm2fxVmT/EjxnqX/BPKy8QP4j1Cz8YR+RZf2w8uy73LqSW++Von+Zti/Psf5vmr0vx9+x14&#10;Y8d+MNP16DxP428LX8WnQaXqK+Gdcawh1m2g/wBVFebE+f5Wdfl2/K7f7NWvD/7Hvg7wz8LdX+Hl&#10;jrXiQeFNRvIr2Cxu9Q+0f2WiSpKlva+ajbIt6fdfc3zv89AE/gb4H694A8Uat4p1X4p+L/G02p6V&#10;LDeaNrc6f2ek/wAjeba26bVt1+Vl2fN9/wC//e8T/ZG8Y3PxL+Hvgr4bvqt94Q0/SdHi1G6hhkls&#10;9Q1uJ7iXZ9lnTbstUZdrvE3ms3y/uk/1v27PZrc2skDfcaPZXix/Zi8OQ+BvA3hrTtV1vS7vwXKs&#10;ui+IbOW3/tO1+b513PE0TqytsdGi2stAHtiR/Iq/3f73zVk+J5tMs9Fu7nWWgTSbVftU8t3t8mJY&#10;vn3tu/ubd/8AwGtaNdiojOz/AO0/8VcN8YPhVY/Gz4da14M1fUdQ03TNWiSKe40qRYrhU3K3yO6u&#10;v8P92gDz/wAA6I3xT+L0Hxhn09tH0O20eXRfDy3Mey9v4JZVllup1/gifyk8pG+bbudtu/bX0FXg&#10;fwd/Zh/4VD4q/tlPin8T/GSJata/2Z4u8Sfb7Jd2z51i8pPmTZ8rf7TV75QAUUUUAFFFFABRRRQA&#10;UUUUAFFFFABRRRQB87ftbeAF+JVj4K8PLsS9uNVnlsZnX/UXUWn3UtvKv+0kqI1eSeB/En/C5vjR&#10;8Ivixe2dzYTT3l1oFrDdrseBYNPuGu/++7p5U/2lt0r6317wfbeIdT0DULmedJ9EvGvbVIXXazND&#10;LF8/y/d2yvVXxP4AsvE+veFta1C6uY7nw/PPcWyRMvkyvLbtE/m/L8y7Hf8Au0AfDvxH1XxBpHiL&#10;Tfip4X8cfGDXdMuvFdha/br3U7G38I3EUt6lrLFFp29Z/K2s6I/lMrMu/c+7fXtXxtsvF3jn9pjw&#10;b4I0Lx9rfgnRNR8KatPqL6LL++lVZ7Vf3W/93FL83yy7HdFZtu3fuVuof8E8/AGpWWoadceJ/Hw0&#10;WWf7VpOj/wDCTSpY6FPv3pLZRKu1XRm+XzfNr17Tvg3ptn488NeKpNS1e/1jw/oUugQTX1ysv2qK&#10;V4meW4bZveXdAvzbl+8/y0AeB/Gnwbf/AAO+BfgrSr7xH4m+ITWfxA0u7ivtYla91O4ia63Jb72b&#10;52X7v8C/7teo/AjVJfjLBF8TLrxHczJcPLZWfhyyuZ4LXSVVtjw3UXyeZebvvtKn7r7sSr99+++J&#10;3w3034nabo9nqtxd2sWl6na6vA9rIqu00D7kR9yt8n96s/S/g5o/h74oar430ebUtOu9ZgWLVdKt&#10;5Yv7P1GVflS4liZN3nqvy70Zdy/e3UAeoV5r8YE8f/8ACL/aPhbF4XPi1JVVJfGPn/ZFg/5a/wCo&#10;/e7vlSvSq8j+NHwNX42W+lY8deNfA8mnO+y78E619gmnR9vyStsfcvyo1AHH/sg3iXfgLxJZ32mS&#10;ab4ws/El+viS1MqtbvqLPvd7dokVfIZWTb8u7b9/c252+jK83+D/AMIdB+BvhD/hHtBW7kheeW9u&#10;b7ULl7i7vbqX5pbieVvvys1ekUAFFFFABRRRQAUUUUAFFFFABRRRQAUUUUAFfOX7Y9z/AGh8PNC0&#10;G51CXR/DviLxJp2i63qMM/2dksJZfnTzf4Fl+WLf/t19G1yXjrwNofxI8K6h4c8R6bFq+i38XlXN&#10;pc/cdf8A2X/eWgDjPD37Pnww+Glzb6p4R+HfhvRtb0yJ/sd3pmlRQXf3GXa0qrvbf/tN81fKfhDw&#10;h4bsv2Y4fjE3wZ0L47+Pdenn1XxR/b11avLauvm/aEWW6SXYtvs8rykX+GvfPhl+yPpXwp8V2ur2&#10;vxG+Jmt6fZIyWOg654mluNKtf4U226qu7YnyrvZv++trVjeOP2DvBnibXNdv9G8WePPh2muu93rG&#10;n+Dtf+xWWoyv9+WWBkZdzfxbdq0AeGeLTc+L/jX4Z1Dw/wDs86F8YrS6+HWl3EXh7WdTsIotGiaV&#10;9myW8ibf/c+RVr3PwTZT/sifsv8AjDxDr1ppOjXFvcX+uLoeiO32HTmnb91ZRf3tj7F+RNu9m2rX&#10;q3hD4HeH/BPjC08Q6ZcXqy2/h618NxW8sqtCtrA25G+7u3/N97dWx4t8B2njmXw+2q3U+3R9Ti1V&#10;beFl8meWLd5Xm7k+ZVZ9/wAu35lWgD4x/Yq+Nnwrtvjre+DPh94si16w8UaFBqV5/oN1a79bg3/a&#10;5f36JuaVGR/k/wCeVfoTXnvj/wCF+n/EO/8ACuoXk9zZah4a1NdV067smVXWXa6Or7lf5HR3Vq9C&#10;oAKKKKACiiigAooooAKKKKACiiigAooooAKKKKACiiigAooooAKKKKACiiigDxf4k/G4/C74oeBf&#10;DV1o0l5pniaSWGfWEulVNNbfFFFvi2/Oryyon3vl3Vkz/tMWFn8aPFngm70h7LQfC+hNrV74j89n&#10;XfFsaW3SBV3fIksTbt38e3bTPjx4G/4WR48t/D0Ui2d7deEtU+x3b/8ALC6W6snt5f8AgEqI1c/8&#10;K/B+q+Bvjh4QsfEF3DqXiWfwfqN7q97b7vKlvJb+3aVk3fNt3vsX/ZRKANT4A/tB+Ef2g/id4t1D&#10;wP8AFH/hL/D9lY2ar4b/AOEdlsv7NlZn3T/apYkaXzdv3P4dlXfH37Yfwd+F19qVj4q8dQaVe2Wp&#10;/wBlT2zWN09wk/lJKy7EidmXZKn71fl+dF37qqeAP+T5fi7/ANil4f8A/Rt7XHfCbQdNufF37Vmp&#10;tplpNeT6/LZS3flr5zQLpVu3lO33tm53+T/aagD6l0fVLPxFplpfafcx3mn3US3EFxC25JUb5kZW&#10;rXrwD9l/xAdE/Y4+HWt33nzRWXhK1u59nzysqW+5/vfxfLXdfBf4v6Z8dfhlonjjw/Z3tno+rxPL&#10;axagqJcLtdk+dVdl/h/v0Aei0UUUAFFFFAHAJ8XfCtz8VZvh1FrG/wAZwaeuqy6d9ll+S1Z9iv5u&#10;zyvvfw791d/XiNt8QfAM37UWpeDIvC+34iweHor+48SPYwfNZNLsS3+0b/N+/wDwbdte3UAcp4xu&#10;PEMXhu8bwpbWVxr6wP8AYYNUneK3eX+DzXVWbb/e2/NXjXwW+J3xXT4r3fw++K+meEJtT/sf+2bP&#10;UfA0t08UEfm+VsuFuvmVm52N/FtevVfih4n0nwN4C8Q654lllh8NWVq8uoyorsyW/wB2V9sXz7VT&#10;5vk+avkL9j8/DJPjrcD9nCLVm+FEuiyt4je4W/8A7NXVFli+y+U95+98/wAppd+35dmygD1TwN4+&#10;/aE8efEbU7vT7b4bQ/DSw8SXWlSJcf2iutNBBL5Tuu1ng3/+O19SV+dXiHUPhHf/ALSWnyfAt9ft&#10;/j03itB4pt7JdRW3ayWXbqH2xLj9x5G37uz+PyttfaHxo+L+mfAr4Za3448QWd7eaPpESS3UWnqj&#10;3DbnVPkVnVf4v79AEvxj+INn8Kfhvrviy7tZL9NLg3xWsTbXnlb5Iolb+He7Kv8AwKvIfBXxh+MP&#10;hbx/4a0H4x+HfCem6V40eW30O68M39xK9ldLE0q2V4sv32aJX/exfJuib++tdJ+0ZpF98V/2bNQn&#10;8O2Nzf30trZa5Y6f5X+kXHlSxXXlbf7zqu3/AHq8r/4Xp4f/AGtfiv8ADDSvh4mq3i+FdabxB4mu&#10;LvSp7VNJ8q3liS1laVVXz3ll2bE3fLFL83y0Abvjb42fGjXvFPi28+E3hXwprHg7wddS2Wof29fT&#10;xahrM8SK9xFYeV+6i2f6rdL/ABV7/wDDjx5pnxR8A+H/ABdpG7+zdbs4r233r8+x03bWr5Qtv2gf&#10;Dn7LGofEXwB4wtNbTxFq2u3+r+GbGx0q4uv7eW8+dIrVok2bklfynV9nzV9Ffs0+CtS+GnwD8CeG&#10;ta2LrFhpcSXiJ91J2+d0/wCAs22gD1eiiigArxr4pfG9fhR4+8C6NdaLLf6b4muntLrVknVE0354&#10;oonZNvzq8txEn3vl317LXgPx18FRfEjxvpXhxrr7NLqXhbWYoLj/AJ95fNsmil/4A+xv+AUATv8A&#10;tH2Nr8etc+H1xpTQafo+hS6veeI/tG9EaLymlt/KVN3yxSxPv3fx/drF+Cf7SXg79oP4r65P4F+K&#10;P/CT6FZaVBv8Lf8ACPS2v2OXzW3XX2qWJHff8ieV/Ds3VifDTwZr/g742/D228VXltqPiq68M65f&#10;61fWO77PLeS3dkz+VuRW2L8qLv8A4FSuu0b/AJPj8Tf9iHZf+lstAE3xM/a5+FHwjuNVg8U+M4NE&#10;uNLuYrK5t3s55ZVleLzU2osTM/yfxJuVf4q9Z8O+JNN8W6Hp+taNdw6jo9/Al1a3du2+K4iZdyOr&#10;V4B8JtB02b48ftGalLY2z37XVha/a3jXzvI/s9G8rd97Zu/hra/ZG1OPQv2P/At7KjfZ7DRWdli+&#10;/siZ/lX/AIClAH0JRXmvwO+NOkfH74Y6T438P2d7Z6Pqnm+RFqcapcLsdk+dUd1/h/vV6VQAUUUU&#10;AFcA/wAXfCtt8VYfh1LrGzxnPp7arFp32WX57VX2M/m7PK+9/Dv3V39eI3PxB8Aw/tRab4Ml8L7v&#10;iLP4elv7fxIljB8tksux7f7Rv837/wDBt20AZHx+8d/F3TPiB4V8I/CmLwZJqGrWF7qF03i5Lzyl&#10;jge3X5Htn3bv3v8AdrutLu/iHp3w00ybWdP0DWviFtRZ7TSbyW10x5Wf+GWVHlWJU+b7jP8AL91q&#10;8Q/beu/2ckk8M2vx2XUoboJPLoU1omoh9/y7/Ka1+XzPuf62uo+C/wAR7z4U/spaL4u+Lup6vpZs&#10;LUS3V14ggkn1BLVpdtv9qWJGdp/KeLf8u7d96gDofgF8VvEvxD1r4lad4q03R9LvvDGuLpUdvo1z&#10;NdRbfssEvzzyrF5jbpX/AOWUf+7/ABN7jXwZ+yr+2D8JdS+M3xQ0i18X+df+N/F63WgQnT7xftsX&#10;2K3i37vK2xfPE6/Pt+5X0z4z+PWg+D/i94M+G1zY6nc694qgurixuLaOJrSJYPv+a7vuX/gKNQBz&#10;vx9+KfjHQPEnhrwH8M9N0jVfiF4g8+9ifxDPLFp9hZQbfNuLjyvnf5niiVE+b5938FYnhz9pLWvD&#10;fw8+IU/xP0i003xl4BVP7UtNAnaWy1HzU328tq7/ADqsu7Zsf5lZazPj54wtPgZ8dfBvxV8TLdp4&#10;FTRL3w9qup2lpLdf2XLJLFLbyyrErMsT7HTd83zOlee3mlX/AO0l4N+OXxD8I6dfXWleI4NLi8M/&#10;a7Zrd9WTTv3ryxRP8+yV9yJu27ttAHpfgf4vfGbw5488O6f8YfDnhLTPD/jKZrTSLjwteXUtxpt1&#10;5Typa3nm/K7MisvmxbV3p/trX1DXxc/7QHh39rb4jfDXw18PotUu7vw5rsWv+KDfaZParoiQRSr9&#10;nlaVdvntK+zYu77j/N8lfaNABRRRQAV4f4N+PUPiD4mfELwxqWiyaCnhX97BqE115sWo2qr++lVd&#10;i+Vsb5WT5v4Wr3CvkbX/AINa18S/EOq32g6lDpUtr4u1HT9ae4Rt11o08Vv9rt02fxN5UW3/AIHQ&#10;BteG/wBt3wgPg9/wsT4hxP8ADjR5dan0eCK4We/d3X5onfyotyb0+bbt+X+9XYfBj4nabf8AwMh8&#10;d6h8Qv8AhP8AQl+237eJv7Eaw/0VJXfZ9lVN37pV2fd3Ns3VZ/ZsRYdO+IcSrsRPGuqIq/8AA0ry&#10;X4Uf8mBeO/8Ar18Tf+lF1QB6f4e/a7+D/iz4h2XgPSvHlleeKtQiWeDT0jl+bcm/Z5rL5Xm7P+WW&#10;7d/s17jXx54h8PaboPwq/Zgi03TbTTbeDxJozxLaQLEkTy2su9l2fd37m3f79e1/G7476H8BNE0f&#10;V9ctNQvbXVNVt9IjXT44nZZZ3+R23uvy0AesUUUUAFFFFABXnvw7+MPhX4uaLqOq+EdVbWLLTryW&#10;wuZfsssG2eL76fvUT/vr7tehV4h+zT8QPA3xH8Ma7qPgDwv/AMIpptnrl5p95bfYYLPz72Nv3suy&#10;BmVt399vmoA4ew8aftD+Nvib4gj8LxfDOH4f6N4ibSJxqaaimsNBF5XnOnlN5W/a7ba9I+Onjjxr&#10;4A8JatrXhPw1o2tw6VplxqdzLrGry2SReUu5ESKK3laVvlPys0S/7f8Ad+S/ivL8G5f2hpZPhB/b&#10;9t+0o3iSBNTi0ldRVXg81Ptf2rzf9G+y+V87bf8AYr3r9s79on4efCP4Y674X8Y+IP7H1vxLoV/F&#10;pVv9hnn89vK2feiiZV+d0+9toA9s+HWtS+KvAPhrW7xI4rrUdOt72RIvuK0sSO23/Z+autr5z/ZE&#10;/aQ+H/xo+H2laD4O8QNreq+GtGsItVi+w3MHkP5Wz70sSK3zxP8Ad3V2Xwm+PejfGzUvG1jodjqV&#10;nL4T1iXQr99QiiVZZ1/ji2O25f8Ae20AeUeNvjZ8aNe8U+Lbz4TeFfCmseDvB11LZah/b19PFqGs&#10;zxIr3EVh5X7qLZ/qt0v8Va/jL9pDXPE3hX4bwfB7T9K1nxb49s21HTD4hllisrKziRHluLjZ+9bb&#10;vSLanzbnrzi2/aB8Ofssah8RfAHjC01tPEWra7f6v4ZsbHSri6/t5bz50itWiTZuSV/KdX2fNVGz&#10;0qb9k6z+BfjnxxBdJoXh/wAL3vh3xNd2VpLdJpMty0U6SsiLv8rzYmi3bW+8tAH0F8Bfih4q8W3X&#10;iXwn8Q9I07RfiB4auIlvk0Sd5dPvLeVN8V1b+Z86o/zrsf5l2V7bXy/+zprlt8Wfi58Qvi5ottqC&#10;eD9ctdO0XR7u+tWtf7SitfNd7qJGXf5W+42qzbfuV9QUAFFFFAHFfE7xhP4B8A6/4lisf7Wl0mxl&#10;vVsUl8rz9ibtu/a23/erxrxr+1zB4S+AHh/4hweF7m/1PVLlLJ/Dj3yxTWtwrP8AakeXY/8Ax7+V&#10;L/B82z/br1H9on/khXj3/sC3X/op6+dfjT8G9V8JeGvjH4gub60m8JT6VLdaHpMSt5tldXXlfbXf&#10;5Nu13iXb/vy0Adv8fP2qPAHhXX7X4dv8U1+HXxCvJ7KWB/8AhHp9U/dSyp+6/wBV5X71dybt/wAu&#10;7dXrPj74r+EfhgNHPizWodFXU5ZI7a4vVcRM0UTzy732bYtsUTtufb92vP8A9tL/AJNzm/7C2jf+&#10;nC3rM/ah0fT9e+Ln7PFpqWnwarZP4tuma3u41lTcum3To21v7jor/wDAKAPQPgt+0H8PP2gNMvdS&#10;8AeJYfEkVnL5Vz+4lt5Ym/h3xSorf8C216tXzh8P4PI/bY+L6K7Kj+F/D8rJ/ebferu/3vlSu4h+&#10;PGh3Px9uvhElnqB8S2ejprj3bxR/ZPIZ9m3dv3bv+AUAer0UUUAFFFFAHC/E74o+Gvg14PvfFni7&#10;UP7H8P2Gz7VefZ5bjZubavyRKzfeb+7Wb8WvjFpnwr+EuoeOp4pdRtLeCJ7O0t/klvZZXRLeJN38&#10;Tu6r/wADrM/aV8eeDPhv8Gtd8Q/EPw5/wk3hKzWL7dpX2OC88/dKiJ+6ndVb59v3q5D9q/w3c+OP&#10;2b1vPD1jqTtpl1pfiK1tNKgV73yra4indbeL7rS+Ur7E/vUAanwT1X496jrU118VtI8Fadot5beb&#10;Z23hme8e9spfveVdeb+6b5fl3RfxLXvVfA37NV18Ltb/AGhrXV/2eJfEUui3Vney+O7i7+3tZS3D&#10;bGt/Na8+b7V5rP8A6r+HfX0/4z+PWg+D/i94M+G1zY6nc694qgurixuLaOJrSJYPv+a7vuX/AICj&#10;UAWvi14v8Y+E/D0mp+FvC+l699ls5726bVdYewiiSNdyqnlW87Ss3935V+T71YFj8cX0v9mXT/it&#10;4ggieZ9Ct9UntLFGRJZZUXZFFu3bdzuq/wAVUf2p/wBov4ffBDwJqGn+Ntb/ALEu/EOn3lvpkX2G&#10;e4+0S+Tt2/ukbb99fvba8D8AfFfwj+0h+xrcfDf4eau3iHxx4a8M6dPeaSljdK/mwNE/lbpVVWZ3&#10;i2fKzUAeseB/i98ZvDnjzw7p/wAYfDnhLTPD/jKZrTSLjwteXUtxpt15Typa3nm/K7MisvmxbV3p&#10;/trVTxx8ZvjT4k8b+JE+EvhrwlqnhjwXdfY9Wl8R3lxFdatdKiSzW9l5XyxbF+XfLuXe3+xXNP8A&#10;tAeHf2tviN8NfDXw+i1S7u/Dmuxa/wCKDfaZParoiQRSr9nlaVdvntK+zYu77j/N8lV4v2g/Df7J&#10;/ij4ieDvHUGrW2sa9r91rXhmK00q4uv7eS6VNkVu0SbfNSX90yPs+8lAH1F8LviFY/FTwD4f8XaY&#10;siafrNmt3FFMdrxbvvI3+0rfLXb15F+y74M1X4dfAXwVoOuQLbaxb2Pm3lurbvKlldpXT/gO/bXr&#10;tABRRRQAUUUUAFFFFABRRRQAUUUUAFFFFABRRRQAUUUUAFFedfEXw9rniGxSHRvGWr+EBAks0s2j&#10;W1nLLcfL8ibrqKVVX/dXd9z5l/i8w+CHxXfwt+xXonxB8Y32pa8+naHLf6hdyt9ou5/Kd/733m+S&#10;gD6Uor59+Bvxp+J/xI1ZZPFPwa/4Qnw1eWf2qx16DxbY6pDOfvovlQfMu9fm3DfXlvxQ/aM+Pfhj&#10;9pq18LeH/hA2u6E+lX09npX/AAlNhb/2skUtuv2/zXi3QeVv2eUzfN5u7+CgD7Uork/A2r65rfhP&#10;R9Q8R6H/AMIprlzbpLeaP9sS9+xy/wAUXmp8sv8AvLWJ8cviTL8JfhR4i8WWunpq2oadbf6HYvL5&#10;S3M7MqRRb/4d7slAHo9FfHFzf/tA/Ag6L448b/EXR/H3hS81C1tNd8M2/h6Kw/saK5lRd9lcRNun&#10;8p3Vf3v3k3fxV714O+KDeJ/iH4/8K/2f9m/4RJrVXu/P3/avPt/N+5s+TZ937zUAem0V518EPiW/&#10;xg+F+ieL303+x/7SWV/sST+f5W2V0+/tXd93+7XotABRXktt8Tdff4/3fgJvBGpQ+HbfR01JPGTt&#10;L9klnZ9v2T/VbN38X+t/4DXrVABRXiX7UvxL1T4cfCa4ufDjQw+JdUvrXRdMubt18q1uLqXykuH3&#10;fLtT5n/4DXk37HGteBtZ8W+JV8H/ALQ/ir4uaxBB5Wq6d4j1B57eKXf/AMfFlFLEm2LdvX90zJtd&#10;Pn+7QB9jUV8l/Grxr4p1j4q/Dq98P6zfaX4Ks/Glpos6WUrxf23cMsv2hWZfvQRbdm37ry7/AO5X&#10;1pQAUV5F+0z8QtQ+GvwY1/XNEaBNd2xWWnS3C71iup5Viidk/i2M+7b/ALNeN6f4N8Yfs0fFL4cz&#10;v8T/ABZ4/wBE8aai+haxY+KLxLpILp7d5Yrqz+T9wu+J18pfl2yp/coA+waK+Lb3wZ44/aP1f4ge&#10;NbL4teLfAg8NateaR4Z0nw9OsWn77VfmlvYmT/St8u/5X2fL8tfQ37P3xCufiz8GfB/jG+tls9Q1&#10;fTori6t0bckU/wB2VF/4Er0AemUUUUAFFFcJ448N614j06KLSvF+q+ERFulkuNJtbWW4l+X5V/0q&#10;KVVX/gG7/aWgDu6K+dv2cviLc6P+yJo/jPxZqepa9LYadeXt9fXDfaLuVYpZf++m2JUfwK+PvxN+&#10;L2qWFzqvwZfwl4K1G0+2ad4mi8W2OopKjfPFugi+Zd6/722gD6Nor4w+Mf7Q/wAdPB37R2heGfC3&#10;wg/t7w/PBevZ248TWMH9toiRN9o3Sxb7Xymf7jN8+6vqPwBreveJPCGmah4n8NN4Q1yeLdc6P9uj&#10;vfszf3fPi+Vv+A0AdZRXn/xj+IUXwo+GHirxhLaNff2PYy3SWiPs891+4m7+Hc21a+cNS1j9oj4O&#10;aNp/xT8XePNC8U+HWlt213wHb6HFaxadazyorPa3q/vZXi3f8tflb5/9mgD7PorzLwp8V38S/Fnx&#10;h4KfTPJ/4R6zsLo6h5+77R9qV22+Vt+Tbs/vNS/BD4nS/GLwDF4j/sz+yhLeXVqtv5/2j/UXDxbt&#10;2xPvbN1AHplFFeS3PxN19Pj/AGngJfBGpTeHbjR31J/GSNL9kinV9v2T/VbN38X+t/4DQB61RXxd&#10;+138TorXxpZeCdY+JWpfCbwLpemf274n8QaDK8Wqz75fKtLW1dUZk3Oru2xG+VNv3a9X+CHjHwno&#10;HwDtfEGj/EXWfiR4St0luIPEOtz/AGrUJV3/AOqlfYjPLv8AlVWVX+6lAHvVFfK3wC1zxrqH7S3x&#10;StvF2tXs/m6Ho2qW3h5pW+yaN573X+jom/bv2xRb3/ibf/Dtr6poAKK+a/jv/b3xI+LPhL4SaH4s&#10;1rwPpt/p15rmu6x4buFt9QaCJ0iit7eVkbyt0su5nX/nlt/jrhbb4oeLf2f/AAN8YvCd54mvvGWr&#10;eEIrJ/D2t63tlvXivvkt0un/AOWrRS7/AJ2++tAH2dRXx/pngbxZ+zN4++H+pXfxT8WfEHT/ABfq&#10;y6HrmneJr1J7eK4lileK4sk2fuFWVdvlL8u1/wDZWvsCgAooooAKKK+W/wBq9fF3hex0LxFY+Ptd&#10;02yn8V6DYf2DZJbQWjxS3sCyo8vlfaW3fPu/eqrK+3b97cAfUlFeH/H346aj8GrTw3ZaH4Wk8c+K&#10;vEOo/wBm6Vo76nBpsUsux3YNdT/KnyI21fmZm+WrPhL4ifE3Wvhnruta38H5PDfjKwWX7D4WbxFZ&#10;3SaiVTdFsvF+WLe3y/Ovy0Aez0V8Wfs5ftF/H3x34g1C0174Ltc6Inia60+81t/Fdgp0SJXTfb+Q&#10;sStP5X99fv19p0AFFeC/tC+NfGttq3hPwB8Pb6y0jxV4tluP+J3qECzrpNlAm6W4SBvlll+dVRW+&#10;X+9XNfDHxH8TvhV8UP8AhXnxK8S2nj4aro9xrWi+I7TTE024d4HT7Ra3EEW+Jf8AWoyOv+3QB9P0&#10;V4BN+0w3/DN+hfFhfDh36jLap/Y32/8A1Xn3SQf63yvm27933K9/oAKKK8k+CPxO8Q/FXw5rN7rv&#10;gfVPAd3Z6rcWEFlqHm77qKJvkuE3xRfK/wDlqAPW6K/OTUvjH4a+JfxKTV/H/wC0N4m+F91qWsT2&#10;vhLwn4Zv3tbT7LBcPAkupbYnR/Nlib/WsnyfL/u/Y3xe8T6vZaPaeHPCs6p4t15WitrvZvSwgX/j&#10;4vXT+6it8v8AeleJf4qAPVaK8K/Y71bVdY/Zq8D32tare69qTwSpPqGoTvcXE+24ddzu3zM3yV7r&#10;QAUV8W3vgzxx+0fq/wAQPGtl8WvFvgQeGtWvNI8M6T4enWLT99qvzS3sTJ/pW+Xf8r7Pl+Wlufib&#10;4l/aY0r4L+EdP8Qav8O5fF/h668Q+IdT8PSrFexRWvlRPBbz7f3W64l++v8AAn+3QB9o0V82/s53&#10;+veEPH3j34T654p1fxl/wjMFhf6drGtssuoNa3Ky/up5V/1rI8T/AD/e+evpKgAooooAKKytSiup&#10;rC4js7j7NdNG6x3Dx79jfwtt/ir56+Hdt4l0D9qfxF4Y1fx/r/i/T18JWuoRJrP2WJYpWupVd0it&#10;beKL+D72zd/tUAfTVFfMXxF/aY8dWHxV1rwJ8OPhHL8R77QoIH1i5bxNZ6N9nedd8QSKfc0q7P4/&#10;u7vlp/7YXxj+Jfws+AeoeJfA/hOSbUf7PluL7UJtTtYn8P8AybvNaKVHW62N8uxKAPpqivDv2fvi&#10;b8UfHa3Y+Ifwl/4V1bwW0Utrff8ACR2uqfb2b73yQKvlf3vm/vV7jQAUV8o+J7/4w/HH4j+LdH+H&#10;Pj+y+F/hXwheJpTaiNFg1i61O98pZZd6Sttiii3ov95m31q+Bv2k/ENt4P8AD9t4u0CxfxY3jL/h&#10;CdX/ALMneK0S4+dvtUW9GZldNjbP9v71AH0zRXnCfE7f8cJvh9/Z6futATXf7R8/+9cPF5Xlbf8A&#10;Y3b91ej0AFFeZfHX4g658LPhvq/ijw94P1Hx5qtns8jw9p277RdbnRfk2RSt8v3/ALlc1+0R8V9X&#10;+HXwLbXdItVsPFWqNY6bp0d8u5LW9vJUiRpd38MTPvb/AHKAPcqK+M/2PNX8C6h451+Dw5+0R4u+&#10;LPiO1gaLWNH8QX7tZLLv+a4s4pYk2pu3/NEzptdf9mvsygAor5F/av8AFsVz8U/BXgvxH8T9U+Dv&#10;gfVNOvL+fxJo+qLpdxdXkTxeVa/bZV2RLtd32/x1zvgf49ap4P8AgR8YrbTvFF14+fwRfR2HhzxX&#10;qzJPLqUF1FF9llll+5PseVl837sqorfx0AfblFfH+meBvFn7M3j74f6ld/FPxZ8QdP8AF+rLoeua&#10;d4mvUnt4riWKV4riyTZ+4VZV2+Uvy7X/ANlaj1DwV4z/AGj/ABd458UWnxT8ZeAbfwprNxovh3Sf&#10;DNysVo0tsqM9xexMn+lb5f8Alk/y7E2/xUAfYlFeY/s8/EW9+KnwV8H+KtTjjg1O/sUa8SL7n2hf&#10;kl2f7O9Wr06gAooooAKKKKACiiigAooooAKKKKACiiigAooooAKKKKAPIPjn4w+InhLw/aS/Dz4a&#10;/wDCxL28aW3urb+3LfSvsUWz5Zd86/P/ALleH/s9D48+HPgyngDXPghpuj/2HpTJa3mseKbW6tNW&#10;bzfmtXigR2i3xO6723Lx81fVOpeJ9ItNX0/S7rVLK21a+R2s7GW6RLifb9/ykzufb/Ftpp8YaL/w&#10;lbeHDq9k+vx2y3sulpcr9rSBn2LL5X3tm75d1AHyb+zd8JvHmi/GhvEcXwbg/Z/8Ntbztqujad4t&#10;TVLXWJ3VFieKyg/cQNFs+/tX7/8AFuau/wD2gNF+I/hz4zeCviV8PvAsXxEmsNIv9CvNBfV4NNeJ&#10;J3ilW482X5f+WG3b/tV9N0x32JuoA5X4f6xr3iHwbpN94l8NnwrrtxBvu9HN8t59jl/ueevyy/7y&#10;1i/G/wCG/wDwtr4W+IvCa3g0271GD/Rr7Zv8idW3xPt/i2OqVd+GHxP0/wCK/gux8T6Va3dtp900&#10;6pFeqiy/upWif7rMv30/vVL8PPG3/CwvD/8AbL+H9e8M7p5bdbLxDafZbv8AdSum/wArc3yts3K3&#10;8SulAHyN8Tvid8TNV/4Rfwn8cPDWk/CvwI+rWv8Aa3jm31X7fZas8EqypFEixf6AssqJ891t+Tcv&#10;3q9AvrD4seFvjj4t1LwD4M0fxV4a8eWthdReKbvXVt7fSXgt3i3S26q0t0r/ACMvlbd2/wC8v3l+&#10;lNW0az1zTpdO1G0gv7S6iaKe0uI1lilRvvK6N95a0URYUVVXYi/KqLQB49+zP4J8R/Df9n7wz4e8&#10;Q2cdt4lsYJ/Pt0ZGTzWld0+67r/Gn8VaXwH1/wCI3iDwHFd/FHw9YeHPF/2mdZdO0mRXiWBX/dP8&#10;ssvzMm3+OvWKKAPKLbWviW/7QF3pE3h/T0+FaaOlxba8ki/a31Hf80W3zfu7P+mX/Aq9XoooA8Y/&#10;af8AhTc/GL4TXmh6bFYza1ZXlrq+nQ6smbSWe2uFlSKX/pk+zY3+y1eaeBfDHxV+L/xY0bxn8Qfh&#10;5afCKHw/pV5pUEVjrkWpahfNdbPnWWBdsUUWzcqNu+evcfiz8ZfCHwN8HS+J/HGr/wBiaBFKlu93&#10;9lln+d/uLtiR2/8AHa4n4QfthfCX9oDxHdaN4A8WPr+qwW32qW3TTLy32Rbtu/fPEi/xUAeB+Pv+&#10;Ce2p2sHgqw8L/Fb4varp1nrlq1zDfeL4tul2qq++4t18pdkqfJs2bvvfdr6k+LV7468JfCXVZfhv&#10;pUPirxxawRJp1prEi7Lp96q/mu0sX8G5vvrXI6l+2V8HNH+K/wDwrS88dWVt4v8AtiWTWU0Fx5S3&#10;Dfci+0eV5Ct/wP73yfer32gDxz4ofDvVfjF8Crrw5ePa6N4ivLCCVG+/b2t/HslT7u75VlT+Fvu1&#10;5h4Z0f4x/G74m+EL74leA9O+HugeCbmXUt1nr8WpS63f+U8ETxIq/uoE3yvsl+fd5X+3X01qep2u&#10;k2dxeXk8dtBAjyyXFw+xI1X7zM38K15V8Kf2rvhV8eNe1LQ/AnjWy17WNOXdcWixyxOyK21ni8xF&#10;81f9pNy/Mv8AeoA8o1rRvjZ8JvEnjXw58NPBGjeMPDXi/UbjVbDW7vWlsP7Burlf332q3ZN06+b+&#10;9Xyvm219EfBn4dQfCL4W+EfBkFy14miadFZPdy/fuHVPnf8A4E25q474g/tb/CX4QeL7Dwn4u8b6&#10;fomu3SK628ySt5SsflaVlVlgX/rqy17DDMs0SSRMroy7ldPuNQBcooooAK8n+N3jjx/4M0Kyk+H/&#10;AMN/+FlX91O0VzZf2/b6X9mi2H97vnXa/wA3y7K9YrmtS8UaPpOrabpV5qlpZ6lqLOtjYzTokt1t&#10;Xc/lL959q/3KAPlj9m64+PPhX4axeAta+Ctn4eGl6XcvZ6zq3i21ntb24aXetvLb26u8SMrv83zb&#10;dtZPwG+FPjrTvjZY+JbD4Hw/s+aKiytrlppni2K/tNb/AHWyKJbC2XyImRvn83av/j1fXv8Awluh&#10;/wDCWf8ACN/2vY/2/wDZvtv9k/aV+1+Ru2+b5X3tm7+OuloA+cP2kPD3xB0r4jfD34h/DzwZH4+v&#10;dBiv7C50FtVi0t3iukT96txL8vyeV93/AGq9a+HWv+IfEPhDTNQ8VeF/+EQ8QTq32rRP7Qivfsjb&#10;vu+fF8r/AC/NXa1578K/iZYfFnw7Nr2kW13bWsWoXmmul6iozS21w8Er/K7/AC7on20AWPi/8PYP&#10;it8NPFHg6edrNdZsJbRbpF3NA7fcf/gLbWr5C+JvxD+KsPhzQ/AHxk8MaT4E8Cy3lrp+u/Eq31L7&#10;ZY38UTptRIFi3Wf2hlRd90you9/9mvrzwD45bx/os2pjw/rvhh0u57T7F4hs/slw/lPs83bub90+&#10;3crfxLXR6npltq1ncWd5BHc206PFJb3Cb0kVvvqy/wAS0AfMuuWfxW8O/tA6v4v+Gvg7RPHHhLxt&#10;pGnQLr82uRWtvpjQebiWRNrPcxssquvlf99V337KXgPxH8Pvglp2jeJ7SKz8QQXl/PKkTK8X727l&#10;lV02O3ytuVtu6vZba2is4FggiWGKJdqoq7EVav0AeV/A7WviXrvgt7n4n6Dp/hnxIt9PEtjpcqPF&#10;9lV/3T/LLL8zJ/tf8BWmXOtfEtP2gLTSIfD+nv8ACt9He4udeeRftaajv+WLb5v3dn/TL/gVer0U&#10;AfNHxu8JeOvDHxe0X4q/D7wLpXxH1KLSJdCvtEvNQi026SJpfNSaC6lTav8AErq33l2VheGP2YNY&#10;8c/DjXYPHWo6t8ONa8ReKf8AhLJbHwNq/lNpcu1Eit1n2sjt8qu7oi/vfmT+9Xe/F/8AbC+Ev7P/&#10;AIjtdG8f+LH0DVZ7b7VFbvpl5cb4t23fvgidf4a6Pwl+0f8ADnx58L7r4jaN4nhm8FWvm+frFxFL&#10;axReV9/esqo3/jtAHhXwL/ZG1/4X/tNeI/FU/jr4h+INAXSLOKzvvEfiGK8/tOf/AEhZYrpNu91i&#10;3o0W5U2uz/er2/xRr3xNs/i74K0zQdB02++HtzBdN4h1i5dftdnKv/HusS+av3v+uT/8Bqp8Gf2n&#10;fhj8f5dRi8AeL7fxDLYMv2m2ME9vKiN/FsnRGZP9pflr2WgD51+O3gzx7pXxA8MfFH4caBbeLfEG&#10;h211pGoeG7vUEsP7Ssp9j/urhl2pKksSN8/y7Wf+KuY0j4EeLviz8Pvilq/jy0sfCHjLx8sCWumW&#10;dz9sTRorVP8ARElnX5ZX83e7Mvy/N8terfGf9pDwB+ztpumX3xD8QN4ftL+doLWb7DcXXmyKu51/&#10;cRPtrZ+HHxh8I/FbwJF418L6zHqPhmXzdmpzQS26fumZZdyyqrLt2N96gDw3w5pfxo+NfjzwevxK&#10;8EaX4A8O+C77+1Zbuy12LUm169WJ4omiiVP3EHzvL+9+f7n+1X1pXiHww/ax+FHxr8S6h4d8D+Nb&#10;LxDq+nKzT28MUsTuitsZ4vMRVnT/AG4ty/d/vJXt9ABRRRQAV8d/tcXXxr8ZXtp4W8F/BZ/Efh/T&#10;NY0vXIPEP/CV2Fp9qa2nSd4vs8vzr8ybN+7/AGq+xK5fSvF2keIr/VLDTNXsr/UdLnW3vra0uVkl&#10;s5WXcqSov3W2/NtagD548daj8VviJ8HrT/hJv2btC8US3FzLb33gbWPFVnLMifL5N1FdeV5H/PX5&#10;fldfl2NWx+x98OPGfw18Ha1beItFbwbo9zeI+h+C7jxC+uf2JapEivF9qb+FmRn2KzKu/wD4DXt3&#10;hvxbo3jGylv9D1Ww1q1iuHt2uNPuluIllQ7XTcn8S/xLXU0AfKPgcfGL4P8AxQ8S+HNP+E8fifwV&#10;r3imfV/+Exi8TWtr9lt7p1d99kyeazRfN9379fV1ee/FT4mWHwm8Ow69q9td3NrLqFnpqJZIrsst&#10;zcJBE/zOny7pU3Vd+InjN/AHhq51lND1jxJ9naJG07w/Z/art9zqu9Yt6/d3bm/2aAPOv2gfBPjS&#10;51Xwj48+Hdhp+seLfCUtx/xJNQn+zpq1rPFtlt1uP+WUvyoyM3y/3q8r+H3xE1X4hftF+b8W7S0+&#10;EvjCw0WfSvDfgiW++1S3SXWxri6S62JBdN+6RFit9zLtffX2RHJvVW2su7+9WPqGjWOqXdjcz20M&#10;1xZStLbTSxqzwOy7GZG/gba7r/wKgD4fT4cfH68+CGn/AAfb4daTpul+HNRsv+KgbXIriXW7eK98&#10;3fBAmz7P8q72aV/9lUZm+X6m+PGv/Ebw/wCA5bv4XeHrDxH4v+0wLFp2rSKkTQM/71/mli+ZU3fx&#10;16xRQBQs3ke3iadVSXavmov8LV5z8Edb+J2u6Fq0vxP0HTfD+qxarcRWNtpkisstmr/uZW/ey/M3&#10;+8v+6teq0UAfCeq/Cn4teDNC8dfBbwx8K9A13wL4w1G/uoPGeo6xFFDYRXkrO/2qy2ebPLF/Ds/h&#10;WL+41epePP2OYfGWq6fqsXxT+JnhbULLRbXSGi8J+IfsENwkCtsd18p23Mzt/FUFz/wUe/Z503W7&#10;jSLn4ieRqVvctaS239h6j8sqtsZd32fb96vR/jH+0h8N/gJo2n6r488TweHrS/fZbb4Jbh5/4vli&#10;iR22/wC1toA4r9i/4I6z8B/g5aaL4k1TXb/WZ5GuJ7LW9TS9Sx+d0WK32fKiMuH27m+d2ruPg/rX&#10;xN1y+8ar8QfD+n6DZWury2/h19PkV3vNO/gll/ey/N/3x/u1v/D74m+HPij4ZsfEXhjXLfXtEvE3&#10;xXto+5OvzL/ssv8AEjfMtdxQB8d61o3xs+E3iTxr4c+GngjRvGHhrxfqNxqthrd3rS2H9g3Vyv77&#10;7Vbsm6dfN/er5Xzba0/EPwL8WfBnQfhJrnwz0qDxnr/gXSZdDutGvr5bN9Zs50i83bO3ypL5sSS/&#10;P8v367Lx/wDtu/Br4YfEaXwV4l8YNp3iiKWKJtO/sq8l+aXbs+eOBl/iX+Ku9+Knxg8I/BDwnL4l&#10;8b6/B4e0dWVftFxvd2b+6iIrM7f7KLQBwv7P/hDxnP4o8Z/EX4g6ZZeHPEvij7LaRaDY3i3n9l2V&#10;sr+VFLOvyyy75ZXbZ8vzV75Xn/ww+LvhP4zeFbfxL4N16213RLhWRLi23Ltf+46NtZW/2WVWr0Cg&#10;AooooAwtUup7fSbufTrT+0LuKJ2gtfN8oyvt+RN7fd3f3q+NbDxT+0lF8cb/AMfS/szbVv8ARYNC&#10;ay/4T7S/3SxTvL52/b833/u7a+zNW1az0DSrrUNTvoLDT7WJpZ7y7lWKKJV+8zs3yqtZWq+P/Duh&#10;+HovEOpeINIsNBuEiMerXd/FFav5v+q2ys2z5967f726gD5Q/ad+H/jzx342ZI/2ctG8WahE6Pon&#10;xE0nxlHo2oad97yvNYIs+6J3ZtqMyN/D81e1/Ej4TeJfHn7KOtfD671eHUvFV/4Z/s2XU5vuT3Xl&#10;bd//AANv4q9xR96bqfQB4P8AAH4gfFbxRJLpnxD+EB+HFpYWcSQagniS11T7bL9118qBP3f975q9&#10;4rg3+J2np8UovARtbv8AtiXSm1lbgKv2f7Osvlbd27fu3/7NOvfHr6f8R9M8Jf8ACPa1N/aFnLej&#10;XIrPfpkHlOq+VLPv+WV93yptoA8K8YWfxf8AgL4/8b698Ovh9Y/Fbwv4quk1WTTzrUWl3ul3qxKk&#10;rfvU2yxP5SttT5t+6vPfCtpqHxI+DFh4g8C6hpPxC+JmkeN08X+IfDltP/Zrreb3SWy/0pElt9i/&#10;Iv2hV3eVX3jWFbaHY2d7d30FrBDdXjo9zNFGqvcOq7U3t/F8vy0AeBfCjw78Uta+Pd38Q/HnhjT/&#10;AAva3nhmKyg0/T9QW8azf7Rv+zyy/L5kv8e5IlT+De9ejalrXxIh+OGi6VZ6Dp7/AAwl0mWXUNce&#10;VPtcV/v/AHUSJ5v3dv8A0yb/AHq9UooA81+OWq/ELQvhlq998M9D0/xD41iCfYNP1N1S3l+Zd+9m&#10;li/g3fxrXNftB/C/Uvjf8C7rw8baw/4SVltb+2ttQRnsvt0DpOkUu3d+6Zk2t/sNXt9cB8WvjD4R&#10;+CPgu58WeNdV/sTw/byxRS3f2WWfa7PtT5IkZvvf7NAHivw60D4qfFP40+F/GvxE+Hel/DG38IWd&#10;7a21vFrUWqXeqNOqL8rwKqRQJs3bX3Nu2V6f4o174m2fxd8FaZoOg6bffD25gum8Q6xcuv2uzlX/&#10;AI91iXzV+9/1yf8A4DWB8IP2z/g98evGb+GvAXi7+3tbW1e9a3/sy8t/3Ssqs++WJF/iWveaAPCP&#10;2mH8Sz6Bpmn6N8FNJ+OOnXE7NeaPrOp2dqluy/6qX/SkeNv4l/vVw3hX9mjxBrfwQ+Iun+Mbmw0z&#10;x745n+3yJp+57TSZYkRbKCL+8kXlJ93/AG9te1fFr43eCvgR4cTXfHXiCHQdNlkW3ieWKWV5Zf7i&#10;RRIzN/wFaPh38Z/BnxZ8EHxd4R8RW2q+G23/APEw2vEi7fveasu1otuP4ttAHiPhzS/jR8a/Hng9&#10;fiV4I0vwB4d8F339qy3dlrsWpNr16sTxRNFEqfuIPneX978/3P8AaqLxLofxt+EHivxlpnw48A6X&#10;458O+L9UbV7XVrrX49P/AOEfup1Rbj7REy7p4t/71fK+b7/8W2vSvhh+1j8KPjX4l1Dw74H8a2Xi&#10;HV9OVmnt4YpYndFbYzxeYirOn+3FuX7v95KPil+1b8Jfgv4qsPDXjLx1p+g69ebHjtXill8pXbaj&#10;ytGrLAn+1LtX+KgDrfgp8Ol+E3wp8NeDlu2v20izS3lu3X/Xy/flf/gTs1ehVQtrmK8gWeCVZopV&#10;3K6tvRlq/QAUUUUAFFFFABRRRQAUUUUAFFFFABRRRQAUUUUAFFFFAHyr+1VoM9z4+8NeIbKHzta8&#10;IaLf+JLDam590F1ZNKi/78Hmxf8AA68lvPiJJ4Q8S+MPjtpljLPqWt/D7Vtcsbe+Xa6WsVxbrZKy&#10;/wAK7U81l/6avX2xceELa88Yaf4iaWf+0bKxuLCOJX/dNFK8Tvv+X737pay9d+FOkeJ/Fv8Ab+pm&#10;a7Z9Hn0OXTnZfs8trK6O+5du7d8v96gD4c+Avjj4g23xb8FX1tB+0VrMus3n2fxMPiLoXleH/Ili&#10;bfNapFu+y7JdrJ/Dt+WvatS8JeKv2jPjT8Qki+KPi3wHpvga/tdN0nT/AAzcxQI119liunuLxWR/&#10;tMT+bEnlP8v7p/79dV4D/Y+0H4deLrLWrDx98SLzRdObfY+ENQ8UT3GiWqr/AKpEg+8yp8u1Hdv+&#10;BVofEH9kvw18RfiG/jF/EfjTw5d3ixRaxpnhzXZbCy1tIvkRbyJPv/J8nysvy0Aeb/s//Byf4r/s&#10;geDNBvPHvi3wldWt5eSy6x4O1D+y7u4dbu4Vtz7X+Vvv7a7v9kPXr62/Zri1DxH4mv8AVZdOn1SK&#10;XW9euWurjyoLqZUeWVvvbVSvTPg/8KNL+C3w+0zwdok1y+lab5og+0MjMqvKz7flVV/i/u1V8FfB&#10;jRPA3w6vPAsT3Oq+H7xrzz4dQZWdkupXeVPlVfl/evQB8jaA3ijwZ8Y/hh4v0vxl8YtY0LxVr62s&#10;8vjTUbFtE1G1nt5W329gsqz2vzKrpvgXatd7rXgDxV8bPjd8YNB/4Wt4v8H+GtGl0t4LTwtffZbh&#10;ZWtd3yXDb/Ki+/uiRF3N95604P8Agn74MNhZQyfEH4l3lxpd1FcaFfXHiuV5tB2fwWS7fKRWX5fm&#10;Rm2/dZa9z8P/AAy03wz4r8W+Ira8vZdQ8S/ZftiXEqMi+RF5Sbfk/u/e3bqAOY/ZM8Vaz4y/Z58F&#10;ax4gvW1XWZbPZc6hKmx7p43aLzW/2n2V7PXEfC74Z6f8KfA2leFdKuru607TldIpb1laZtzM3z7F&#10;Vf4v7ldvQB5LbfDLX0+P9349bxvqU3h240dNNTwa6y/ZIp1fd9r/ANbs3fw/6r/gVetV5RD8B9Dt&#10;vj7dfF1LzUB4lvNHTQ3tHlj+yeQr7923Zu3f8Dr1egDL1XUrXRNNur68nW2tLWJrieV/uIi/M7V5&#10;N8Ao5/Hf2/4ralBLbS+JV2aLbXCMjWejL/x7rsb7ry/69/8AfRf4K7D4s/Duy+LPw717wZq9ze2e&#10;lazatZXU2nyolx5T/fVWdW+9937tdXp2mQ6Rp1pY2y+Xb2sSW8S/3UVdq0AfKf7WqfEDTILmfU9K&#10;8L6h8ArW8s73WLbTGli8R7VuEaV181Wg2+b87bNsrLu2srfNX1lbTxzW8UkTfumRXX/dr528RfsX&#10;+G/Gfjm61/XfGvxB1rSLrUf7SfwdfeIWfQVlV/NX/RVX7qy/Nt3/AHq9Q+NHwf0v46fDHW/Auu3l&#10;7ZaPq8SRTzacyJcKqurfIzq6/wAP92gDhf21BIn7N/iaN0/0W4lsrW+/69ZbqJLjd/s7GesX496T&#10;pml/E79ni60i1g0/UIPEzaVZ/ZI1X/QG0+4823+T/lltiRtv3fkSvZ7n4f6Lf/Dz/hDNQtvt3h99&#10;O/sqe3uBu8+DyvK2Pt/2a8v+Ev7I3hv4S+NYfFCeIfF3irU7K2fT9J/4SjWnv4tJtW2borVNq7V+&#10;VU+bc21PvUAc18D/AA9pHiTwX8cpfEen295PqninWLXWvtUCv5sES7Ikl3feRItu2u2/Y0vLu/8A&#10;2XPhhc30893M+hwbJ7ht0ssX/LJm/wCAbaw/ib+xd4K+KfizUPENzrni/QYdZVE8Q6N4f117LT/E&#10;Cquz/TYl+/8AJ8nysvy17zpWm2uiaba2NnAttaWsS28ESfcRF+VFoA1KKKKACvlv9rDw1c6x4v8A&#10;CupaZB52t+F9K1LxFpmxPn+0WtxZPsX/AH4vNi/4HX1JXIXHg+0vPGGleIZJ5/7QsLO6sokRl8pk&#10;leJn3/L9790v/j1AHx3YePVX4m3fxysbGS5uNd8B69q+nW1yu12sLV7RbJNn91/ml/7eGrgvg18S&#10;PiDc/EjwDr0EX7Rmq6trd9BF4hi8V6B5XhR7Wf8A1rwRJv8Asqp8jI6fwp/tNX3nqnw30vXvG9p4&#10;l1Fp5riDSrrSFtGZfs8lvO0Ty7127t37pf4v71eSeFv2NvDngXxba6npfj34kWvh2wl/0PwW/im4&#10;bQYFX7kS2/3/ACl+9sd9v/AaAMvxZ4L8TftB/HDxloo+JXirwLoHghbBbO08I3iWst1ezxea0t07&#10;I3mxBdieV9371cx+zV8IL74m/sr2fhq++IPirw9e2vijWXute8G3y6Vd3UqaldK/3VZUR3+bZXqf&#10;xM/ZS8P/ABJ+I0XjE+KfGPhDVngitNSTwprkunxazbxNuSK72fM6rudfkZG2u3zfc29n8FPgzofw&#10;L8DReFPDzT/2Lb3N1dQJcOrNH58rysi7UX5U37V/2aAPO/2L9W1F/gG8+va9qmtzaZrWs2Tarrl+&#10;11dPBBf3ESPLK/3tqJXg5vPEuhfE3wJ4+0Dxp8Xtd0XxD4mtbOW78TarYJ4Wv7W63o/2fTVlSeJf&#10;+eW6Jfu/8Cr6/wDh98H9G+HHgi68K2bXN9o95eXl1Ol66u7tdXDyyr8qL8u6Vl/3a8QT/gnb4DTS&#10;V01vGvxHuorCVX8PLN4pl2eHHX7n2BNu2L5fk+dZfloAqeLvBvir4vftH/ErwmvxP8YeDfCthpuk&#10;T/Z/Ct55F287rL/qp23+Qvy/OqJul+X5/k2t6l+yF4i1XxV8BfD9zreoTa3qtrPdWE+p3f8Arbry&#10;LiWJZW/2tqLXVeGPhJZeHPHOteLIb69vNS1mxs7C6+1yK6bbVHVH+7u3Nvbd81W/hX8MdP8AhF4S&#10;j8P6RcXdzYrc3F3vvmRpd08ryv8AdVf43oA72vJbn4Za+/x/tPHq+N9Sh8O2+jvpr+DUWX7JLOz7&#10;vtf+t2bv4f8AVf8AAq9aryib4D6Hc/H21+Lr3moHxLZ6O+hpaJLH9k8hn37tuzdu/wCB0ATfHX4h&#10;z+AfCFvHo6x3PirXbpdG0C0b/lrey/cf/ciVXlf/AGYmq74Y8H6B8NfhvbaffTw/2Vpsb3t9qOob&#10;f3su7zZbqVm/iaXfLupPFHwo03xR8RfCXjC5vL37b4aguksbJXX7KzzoiNKybN25FX5drL95qf8A&#10;GD4VWPxs+HWteDNX1HUNN0zVokinuNKkWK4VNyt8jurr/D/doA8/8A6I3xT+L0Hxhn09tH0O20eX&#10;RfDy3Mey9v4JZVllup1/gifyk8pG+bbudtu/bX0FXgfwd/Zh/wCFQ+Kv7ZT4p/E/xkiWrWv9meLv&#10;En2+yXds+dYvKT5k2fK3+01dF4z+Aug+MPi94M+JNzfanba94Vgurext7aSJbSVZ/v8Amo6bm/4C&#10;60Ac/wDtC+Bvil4i1DwP4j+FkvhSHxD4fubppYvGLXX2SWOWHyvl8hd27/vmvNfid8ZNT+K/7Ffj&#10;XV77RZPDGsWs76HrtjDdealu8V0kV3tlX78W3f8A8BavavjZ8CovjTFpkT+OvG3gd7Bmf7R4L1r+&#10;z5ZVb+CX5H3LV3wp8GvCPgH4X/8ACvNM0hX8LvBLb3NvcOzPdeb/AK1pX+87PvZmagDzP48abpWi&#10;eKf2fZ9FtoLO9tfFdvpunfZE8r/Q2tZfNiTb/wAsvKTds+78if3a+ma+dfhN+yJ4U+EHjSDxNHr/&#10;AIx8T31nbtaaLbeKNce/t9Egb78Vkm1di7Nq/Pubav8AvbvoqgAooooAK+G/EGpXfwo+Kfi3xFod&#10;pI99451q/wDCLtaQbv8AiY7Im0+WX/YVWuNz/wC7X3JXK+GPCFt4ZfWJbSeZ/wC1NRl1KfzmU7JW&#10;VFdV+X7vyUAfBuva7qHwL+D8XgDwjF4yh0/U/H2qaRcy+A7Nb3XVtYot0v2Xd92V9v8ArfvL8z13&#10;f7L/AMSPFnhjSPiSs+nfFy88K6NpP9s6ZcfGWx8rU2ulWXzbdZ/+WsXyRN/sfNXvPiD9mrwj4w8M&#10;axoeoy6uiX+ty+IoNRtL5rW906/f/lrayxbdmz+H73+1upnwj/ZvsvhZHq32nxr438fS6lH5DTeN&#10;tcfUvIib78US7VRVf+L5d3+1QB8m/E34R+Lofgl4M+JWufFrxV4k1DxBrvhzUNY8P3ckUuhP5+oW&#10;7olrBs/0XY7r8yv8235vv17D+2R8M9S0/Q734m6V8TPH3h/UNNawt00HRNfe10qX/SkRmlt0XczM&#10;svzfNWhZfsDeCbWJLM+KfHt9o9hf2t/ouiXmvvPp+jNBOsqLawOu1V+XZ825tm7ay7s17l8Uvhhp&#10;/wAWvBd94Y1e6u7awupIHaWyZFl/dSpKn3lZfvp/doA5f9obVray+Hr6dL4g8ReG5tZni02Cbwgq&#10;/wBqzyy/8sLV3Rlilf8A56tt2Lvfcm3evin7MV74p8I/Fr4leBdS1bx9caVaaHYavbQ/EPVbXVNV&#10;ille4ifZPayyp5X7pPk3bt26voD43/B3SvjX4Ti0PU7vVNKmtbqK9sdY0S6+y6hYXCfclgl/gf7y&#10;/wDA64D4e/sfeFvh348tfGNj4v8AHF/4g+wNYarcax4hlvf7bTZsR73zV+dot3ybNqr/AHaAPnLS&#10;rH4gab+zz8PPjXefGHxnea9a3lgqaIt5t0q6tZb9Iniuom3tPK6O/wC9Zv7m1V21+jNeOv8As2eH&#10;3+CWm/C5NR1b+wLBoGiuHli+1t5Vws6bm8rb99f7lexUAFeSfBH4Y+IfhV4c1my13xxqnjy7vNVu&#10;L+C91Dzd9rFK3yW6b5ZflT/K163XlHwR+BWh/ATRNY0jRLvUL211TVbjV5G1CSJ2WWd/nVdiL8tA&#10;HOePr9Pil8XNP+G9ujz6DpMUWu+KQm7ZL8/+hWb/AO+6+a6/3IkVvleuw+J3xC0j4b6dYahPaNqX&#10;ibUZP7K0TTLRF+239w/zfZ4t33V+Te7N8qKm5/u07wH8JNJ+HWt+LtX064vb288Uat/a+oXF7OjH&#10;zfKSJUXaq7YlVE2r81cj8d/2XdN+Ovibw/r0/jjxt4M1LRIJ7e2l8Haqtg7JLs37n8p2/gWgDW/Z&#10;++HF58O/B10uqxWVrrWuanda7qdvp6/6JBPO+54ovubkT7u/b8/3v4q9grzr4RfCj/hUXhX+xP8A&#10;hLvFHjYee0/9p+LtT+33vzfwebsX5ayvhN8BNG+CepeNr7Q77UryXxZrEuu36ahLEyxTt/BFsRdq&#10;/wC9uoA8b+JGq/Ff9m3x549+I1to/hrxH8KNU1G11DU7RL2eLXYE8qC1eWLcnkbU2b9n3m/vLXW+&#10;PHi179sH4RQX1v8AaNNi8Pazqdisqb0W/wB9qit/sssTS/8Afb1a8YfsgeHPH3xDl8T+IPFnjrVd&#10;NlvIr9/Bcuvv/wAI+88Wxkf7Lt/vIr7d+3dXYfGT4D6D8bdH0/TtVvNW0W60qf7Vpmt6DefY77Tp&#10;tu3fBKv3Pl3L92gDifhfappn7W3xqs9PgSHTbjTtEv7nyk2J9vdLhZWb/aeJIvmr6NrzH4L/AAa0&#10;T4J6De6ZpdzqWq3d/dNe6jrOsXj3V7fz7dnmzyt95tqqv/Aa9OoAKKKKAPNv2ikSb4F+P1ZVdX0S&#10;6Vkb/rk1fGXxO0Npvh74y+Es9ncpo/wxS41y3fytlvLby/PpUSf3vK82f/d+zpX3X4z8KQeMvCeq&#10;+Hr6WeC11S2e1nltmVZVR12/Lu3VH4/8AWnxF8Eat4W1Ce5ttP1K2+yzy2mxZVT/AGN6Mv8A47QB&#10;8N/tIfEvxF4w+N3ibwrKfjxa+HfC9rZRWafBjT1+e4li815byfdu/jVVi/2N9ehXvj/4h+LPgB8G&#10;vDV9qWv+BPGvjnWF0DU9Yu7FbLVreCJLiWWXynX91PLFB95fuPLuWvUfiz+yn4f+J3iD/hIbXxL4&#10;0+HviJ4Et7nWfBOuNp1xfQRf6qKfCOrKm75fl3Vq+JP2avDnif4VWXgbUNc8UzpYypdWfiF9albW&#10;4bxPmW6S6b5vN+9/s/7NAHkfwm+FepfCr9rr+xbnx94m8a6e/giV7O48Uzrdaha7r1N6vdKitKu/&#10;7u/7v3as+BPh3qvwZ/a+0LQY/iV498YaPrvhbVNSn0/xdrjXtvFLFdWqp5SbFVfllevSfhD+y94c&#10;+EnjI+KbTXfFHiHxK2mf2Vean4m1P7fcXsXm70eVnTduXbtXZtTb/DXZ3fwssL/4saV8QXubtNY0&#10;zSbrSILdNv2dop5YpXZl2bt2+Jf4v71AHjX7SuiXHxH8bReHNF8T/FZNS0uxS7uNG+F2p2WltAsr&#10;vsnup7p4lbds2rEsu75XbZ/FXntn418f+Jv2ZfgXPbeMtQ0jxXqXiuDSLrWZU82WVEe6i/forbZ2&#10;2xLu+fazr/FXs/xR/ZT0D4m/EOHxi3ibxl4T1Oa2istTh8L60+m2+sW8Ts6xXSom5l+Z1+Vlba7U&#10;vg39j7wj4E0bTNG0vV/Eb6FpHiGLxDpOmXup/aodOliRkS3t/NRmSD52fbu3bv46AOa+CvhzXvg/&#10;+0h4l8Cz/EHxV470K/8ADcGvxf8ACXXy3txa3X2t4mETKq7YmXb8iJtXbX1NXCp8M9PT4pS+PRc3&#10;Z1iXSl0Zrcsv2fyFl83dt27t2/8A2q7qgDzL46/D7XPip8N9Y8L+HvGGpeA9VvNiweIdO3faLXa6&#10;t8m2WJvm+79+uwttvh/w5F/aV95y6fZq1zfXH8exfnlb/vndXJfHH4LaR8fvhjq3gjxBeXtno+qe&#10;V58umSKlwux1f5GdHX+H+7Vvxx8LdN8cfC7U/AFzqGoWGk3+nf2VLdWMqJdLFs2/I7Iy7tv+zQBx&#10;/wACg3xI1DUvixqEToNbH2Xw9DN9+10lX+R9v8L3D/vX/wBnyl/hr2+sjR9HttB0bT9MsVWG0soE&#10;t4F/uoq7Vrzzxn8BdB8YfF7wZ8Sbm+1O217wrBdW9jb20kS2kqz/AH/NR03N/wABdaAPN/2mbfxN&#10;rXxR+Hdj8NZ7C3+Kulpearavru7+yjpvyRXCXW1Wk+d3i2eV83yP8yV5RqWuXNx+yt8bYNVsJfDn&#10;j+LWETxpbRNttxLPLB5s1q6t/wAez2/3f4vv7tz19H/HH9nPRPjld6VqFzrXiLwlr+kK62PiDwjq&#10;b6fqEEUv+ti83a3yPtX5dtWvh3+z34S8A+DNX8MRHUPElvru9tdvfEN497fas7J5TPcSt95tiqvy&#10;7du2gDhvjxpulaJ4p/Z9n0W2gs7218V2+m6d9kTyv9Da1l82JNv/ACy8pN2z7vyJ/dpnwK0TR/EM&#10;Xx1u9etIby7v/Fepafqf2uJX32scSJFE+7+Hym+7/t1pfCb9kTwp8IPGkHiaPX/GPie+s7drTRbb&#10;xRrj39vokDffisk2rsXZtX59zbV/3tzPil+yD4R+LPi+68QS+IPGXhWXVYoodd07wzrL2FlrsSfK&#10;i3se35/k3J8u1tr0Aa37F15Lf/swfDqSS4kuF/szZBNM293gV2WJt3+5sr3esbQ9EtPD2k2Olafb&#10;R2en2cS28FvF9yKJV2olbNABRRRQAUUUUAFFFFABRRRQAUUUUAFFFFABRRRQAUUUUAeX+OfjLofg&#10;H4jeDPCerQagb3xTLLFYXcUG+0idNvyzvv8Ak3s6Iny/eqLTPjXomqfHDVvhdbQahJ4h0vTF1W6v&#10;BEv2JEZ0/dbt+7zfnR9m37rL81cR+0Z4MufH3jS003Tdg1tPC2o3ulSu+3ZewXuny2//AJFRK8V8&#10;c+HvGvh6z8TX0Vt9g+KWrfDXXtXvItPlR3ivJbi3/dRMn3vKRUiVv+mSUAfX3h74oeDvFXiPUdA0&#10;LxZomsa7prN9s0ux1GKe6tdr7W82JX3p8396m+M/i/4D+HVzaWfinxjoHhu6ul321trOpwWTzr93&#10;5Vldd1fnd+zzpaN47+EuoaX4k/Zs0GKwu7d1XwVfTweJr+KWJont5Vl3NKzeb8yS/wASbvl216J+&#10;0x42+GHinxV8W4Ne/wCFV+GNa8NQfYp7jx5oa6rrerP9iR1ewX7RA0SLv2Js83c+5tqfxgH29q3i&#10;3RdFlsIb7V7Gwlv5X+xx3d0kTXG1Nz+Vu+/tX5vl/hqPwb4/8NfEPSm1Pwr4j0nxPp6s0TXej30V&#10;1EH/ALu6J2XdXxjZ2nhj41+B/wBknTNRubTxTotwjW+orFfebFLLFpuWgn8tvm+ZdrRN/uOteufA&#10;Twbo3w6/aX+M2g+HNH0/w3oqafol1/Z+k2y29usrRS7nWJflT7lAH0/RRRQAUUUUAcv/AMJz4e/4&#10;Sh/DB1zT28RrB9qbRvtkX2tYP+evlbt23/arqK8Tt/8AhVP/AA1Lf/ZfN/4XL/wj0X2rH2z/AJBf&#10;m/J/0w+//wADr2ygDz34ueJ/GPhPwhNqHgfwU/xA15J0RdE/tiLTdyMfnfz5fk+X+7XmXwZ+PnxK&#10;8c/FO/8ACPjj4Qf8K+ms9MTUHul8UWuqfel2ojpAvyb9r7dzfwNXrXxS8d6V8LPAPiDxfrQ2aVol&#10;nLezlPvsqJ91f9pvu1xvwO0HWdH+HkviXXLZbjxx4oZ9a1G3WXZsldP3Vqj/AN2KJYov+AbqAKnx&#10;e/aCtvhz8TfAnguHQ5teuvEeoxWt1cJP5UWmLLv8qV/lbczvE21Pl+47bvlr3KvzU+IXjb47aI3g&#10;SfxB+zy1vrd144tdUl1B/GlhL/al7slWK1VVT9wm35E3b1VU/id91fd3jb4l6N8L/h9d+MfGdynh&#10;7R7CCKa+fY9x9l3bU2fukZm+dtvyLQBY+IvjzTfhp4M1vxVrc7Q6TpNq11OYk3yvt/gRP4nb7qr/&#10;AHq8g+Gv7TXijXfiDpXhX4i/CrVPhc/iNZZfDd9d6rb38N/5Sb3il8r/AFE/lfP5T7vuP/drS/at&#10;jl8X/sxa3qukJLf28UVlrXkwxPuntYriK4f5Pvf6pX+WuF8a/F7wV8evir8ENI8AeK9I8Yaha643&#10;iS8/sm5S4fTbCK0lR3l2/wCqZ3uIotj7X+f7vytQB0fiX9of4qP8V9f8L+Cfgm/jXQtBv7fT7/Xv&#10;+EqtbDa0sMUr/uJYtzbFl/havphfuivg39o++8J/Czx94l8deBPjpqWm/E+XU7NZfhxDrEF1aapd&#10;booPs76Wq+bulTavm/w/er7ltnlngiaVNkrKrMn91qAL1FFFABXlvxA+NOifDvx14K8L6vBqH2jx&#10;ZdNaWd3Bbq9vbum3/Xtv+Xe7oi/L95q9Sr52/aT8Ey/EHxVo+h2bKmqy+G9WuNOlf/lleRXGny27&#10;/wDf1EoA7e1+OWg3fxwu/hdHBev4gtdJ/teW48pfsiJvVfK3793m/Ojbdn3XWtfTPin4M1fxndeE&#10;9P8AF2iX/ieziZrnR7TU4Jb632/f3wK29du5f4f4q+V9Q0HxroniSPVbm0XTfilr3gHxNqt3aW8q&#10;SvBeNLZeVEsqfe8pEiiVk/uV8/8AwM0l7vWvhLfWeufs2aBNp2o2V0JfD95dW/i66/hlgl81Wlln&#10;feyskq/eoA/Snxz8XfA/wxubWPxd4z0Dwq90jPbJrOpwWTT7fv7PNdd33kq/qHjDQdKm0xb7WtOt&#10;P7Ufbp3m3kSfavk8z91ub5/lV3+X+Fa+P/2kvFvwy8Q/E3xxpnij/hVHhnVfDmmQRPqfxH0VNU1D&#10;VFeJ5USyiae3ZVTf95Gl3s/3U2/NxvgqLwv8Yvg5+x3oOp3MHiew/tB9P1O0ivN6b4tKuGe3n2tu&#10;/u7om+8vysu1qAPvDwf8QvC3xF0t9T8K+JdI8TWEcnlNd6PfRXUSP/d3RMy7q62vlv4MeEtG8A/t&#10;a/Frw94V0aw8N6E3h7Qb3+zNJs4rW3E7Pdq77EXbu2qlfUlABRRRQAVy/wDwnPh7/hKE8MDXNPXx&#10;G0H2pdG+2Rfa2g/56+Vu3bf9quorxO4/4VT/AMNS2H2rzf8Ahcv/AAj0v2XP2z/kF+b8/wD0w+//&#10;AMDoAr/F/wCJvxc8E+IbSz8B/BNviPpUsHmy6ifFtnpflS7v9V5U6bm/3/8AapPhH8bPFfxF+C97&#10;44vvh9NpWrxPdJa+GbTU4rprxonZE8q62pFtdl+/9z+Ldtp/7Rvi69dPDXw30SWS21/x3ePp/wBr&#10;iX5rCwRN97cf73lfIv8AtypXe6rP4e+G/gJ0uZ4PD+gaTYrb/aGk8qKzgRNiNv8A4FT+9/DQB5Z8&#10;H/2g/GPin4ir4M+IvwsvPhfr95p0uqaYn9s2ur295bxOiS/vYFXymRpYvlfrvr6Ir4e/Z8m8P+D/&#10;ANp200HwL8Vb3436ZrPh6e41XVNb1WLXL7RvIlTylW/i+5FKzv8A6O38Sb6+ovEXxg8LeFvHfh3w&#10;VqGr/ZvFHiGKWXTNP+zSv9oWL/W/OqbV2/7bLQByXxr+JHxY8C6jpsHw/wDg83xNtZ4ma5u/+Eot&#10;dJ+yvv8AlTZOrb/96sHwD8ePiN4++EHibxLB8IPJ8YaXqMum2vhZPFFrKl+8TIsrre7fKXY/mr/F&#10;80T1vftJ+PtT8M+GdE8L+HJ/J8ZeNNTTQNJm/wCffcrPcXX/AGygSVv97ZXaaTp2g/CD4dRWqsth&#10;4d8Oaf8ANI38MUSfM7f7Xy7qAPHvhr+0R8UfEnxWsPBnjr4IN4AjvLGfUP7QTxVa6r5SRbV+eKCL&#10;5VZ3C7mZa+ma8N/ZthvPFvh+9+J+swNDrHjRkvYLaVfnstNX/jyt/wDvhvNb/blevcqACiiigAry&#10;rwb8cdB8Z+PPGvhi2gv7DVfCEqpevqECxQ3COm7dbtvbcqfdb7vzV6rXx54m+GnirxJ4n1vUvBUE&#10;bS3vibUfDeuSvOsXlaTdRW7S3C/3miaL5F/6avQB7H8KP2g/CfxW+Gl745tGudB8OWdzcW9xd675&#10;VuqLB9+Z33sqxbfm3s33a7Xwf4/8O/EPSP7V8K+INN8R6azNF9t0a8iu4d6/eXfEzLur4B+PFnqG&#10;leBbKw02PwhbeFIPipqNvfQ+OfPXw+m1P9FW88j/AJZb1/j+Tds3/LXa/spXg8E618T/ABBPq/we&#10;1LSm0BLu48OfBi8kltla237pZbfbtjdlfZuVvm2/dNAH1po3xg8DeIfE0vhfSvGvh7VfE1vvWfRr&#10;LVreW+j2ff3RK+5Nv8Xy0/xB8V/Bng9dQbXPFui6KunSxW94+oanBbrayyruiWXe/wAjMn3d33q/&#10;PaTxn8KdN8cfAjxVput/BjwxcXXiGC7nsPCFpFb6hpdu9rLvS/1H7V+9X50VvNgi3tX0b4d+DngP&#10;4o/tIfG+78X+GtL8VfYn0tbZNWi+0W8SvZfO6xP+63f9Ndu7/aoA+pLO/g1O0huYJY5reVFeOaJt&#10;6OrfdZWrVrwP9iVBF+y74CgwPLgs5YIkP8MSXEqIv/fKV75QAUUUUAFcp4Z8aaD4yglufDms6drd&#10;pbzvazzaZeRXCRSqfmiZkb5WX+7XV14x+zd/wqf/AIRLX/8AhUv/ACBf+EgvP7Rx9q/5CO7/AEj/&#10;AI+fm/75+T+7QB5X4z/ag+OHgWW7udQ/Zr26Hb3y2sWp/wDCd2G+ffL5UTLAsTPufcvy/e+avXPi&#10;r4/8e+DNDsJfA3wzn+I+sXEp8+xXWoNLitU2/OzTz/Kzbm+6qf3v7tc5pes/8Lh/aJ1WCNw/hf4a&#10;Olvt/wCfrW54tzP93/l3gf8A77uG/uVp/tL3Xgq/8JWmg+L/AIsXvwi+2z+fbatpXiGLRbuXyvvx&#10;JPL8rL867koA2vgX8W5vi54Im1K+0G78K69YXk+larol3Ok72d1E+x0WVPllX+6/8Veq18y/sO+I&#10;4L/4Va1pmlXsWveH9E8Q3mm6V4jtrZYP7ZgV9zXT7Pllk3u6tKn+tZN/8Vet+Afi74W+KN74is/C&#10;urtqVx4f1F9K1RPsssX2e6X76fvUXf8A7ybloA8E+Kf7TPxs+Gkuv3r/ALOX9peGNNnbytb/AOE4&#10;s4vtUW/ajrb+U0u5/l/dfM3zba9G+KPxU+LXhuPw1J4H+CjePvt9n5+oo/ii10ttNl+T91+/T979&#10;5vnX+7VTWNY/4Wz+0NF4Vg/eeHfAMVvq+q/3J9Ul3fZLf/tkm6X/AHmi/u1t/tGfETUfB/hLTdF8&#10;PsqeL/FuoxaBo7t/yyll3b7j/tlEjy/8AoAq/s7fF/xR8ZvDWtah4l8Cp4EvdO1WXSjaJrEWqLP5&#10;SrvdJ4kVfldmT5d3zI9e3VyXgPwrZeAfB+leHNNRktdLtkt4t7/O+3+Nv9pvvN/vV1tABRRRQByX&#10;j3xvD4A8Iar4lvLW5ubLS7SW9nhtFVpWRF3bVVnX5q838aftT+DPB/wX0L4n3MGrXmhazJBDa2Np&#10;Av27zZW+ZXid12vFtff83y7GrrP2if8AkhXj3/sC3X/op6+X/jB8JfEXh7w18Vf7QsbdPAGl2d1q&#10;/huVJVdmvL7Z9qTZ95PKf7Rtb/p6agD638YfFHwh8Pre1n8WeKtE8LW9z/qJdb1OKzWVv7q+ay7q&#10;0tb8TaV4a0G71nVdVstN0q3i+0T6hfXSxW8Sf3mlf5VWvzq/aHfVH/ao8arrTfA3yv7J07+yk+Nb&#10;XWxbPyvm+xf8sP8AW+bv2fvd3+zXo8OveH/AH7Kfwn8L+Lrr4feMNOv9WfSINevJft/hTTtqXDJK&#10;zy7fPiiVPKRHddzbP3q7d9AH1z4V+JfhPxxpNzq/hrxRpPiHSoGZJ9R0nUIrq3iZV3NudGZVqjYf&#10;F3wNq2uaTo1p410C81XVrVL3TrK21WB5ryBvuyxIr7pU+R/mT5flr47/AGbPFXgq0+JXx78OeHPE&#10;vgW8jl0W1a2t/A1imlafcMlrL5r29r9ol83buXdKjMtYWjfCDwV4P/ZJ+AvjXRvDWmw+L59V8K3E&#10;viB4N2oM8txbpKv2hvn27W2bN2xV+6q7aAP0kooooAKKKKAOd8T+KtF8GaDcavr2r2Oj6Vbr+/vt&#10;Tukt7eL/AH3b5Vrnfid4t8VeF/Ar6v4G8Hr8RNX3xfZ9HTWYNOS4if7zfaJdy/Kvzf7VZX7Tn/Ct&#10;P+FMa7/wt/f/AMIB+6/tH/j6/wCeq7P+Pb979/b92tzW/G2gfDj4VXfieWfyfDOj6Z9tV/m/490T&#10;cv3vm+7toA8r+DPx7+JnjP4r3Pg/xx8HE+HzQaS2pPdL4pttVf8A1qpEjJAnyb/3u3c3/LJq+ka8&#10;d/Z28PanD4Nl8WeIE2eK/GUv9tain/Pqrr/o9qn+zFFsX/e3t/HXR+IvjB4W8LeO/DvgrUNX+zeK&#10;PEMUsumaf9mlf7QsX+t+dU2rt/22WgDlPjj8Yda+HE3h/SPDPgub4g+Mtdkl/s7QYtTg01GiiTfK&#10;z3EvyLtVvu/NurP8H/tB6j4j+DfjXxdrfgq48K+JfCH2yLVfDNxfJPtngi83Yl0i7WV0ZfnRf468&#10;3/bBuPCPiX4jfDvwd468VT/DXQpo7vWrPxpaXkWnXdvfwbES3t7yVdtuzJK7t/E2xVqP9nzXNK8Q&#10;/Bf4peE/EPi6y1jwVodzdaU3xBsZ1WHVLWW3R5bue4ffE86ebsll+Zdy7v71AHpnwH+LvxR+Jmou&#10;/jX4L/8ACu9CazW6s9THim11X7U7bNqeVEisvytu3NXP+O/2nPF9t8StW8H/AAv+E938U7/QVi/t&#10;y+TW7bS7Wwkl+dLdZZ/9bLt+Zk+XbuSuF/Zg1238K/H2bwB4J+L+pfGjwA3h7+0rm71bU4tXl0S8&#10;WVYookvYvl2ypv8A3X8Plf7VeceIbXRNB8TfF+z8VfHvVPg/rGk+Jr3XdP0zSdTi0t79Z4klillS&#10;VHa/X5NqxRfL8m371AH6A6XcPqenWt3JbS2Us8CStby/fi3L9xv9pa2q86+BXiTW/GHwe8Ga74ot&#10;/sHiLUdItbvUItuzZK8Ss/y/w16LQAUUUUAFFFFABRRRQAUUUUAFFFFABRRRQAUUUUAFFFFAGE2l&#10;Wc+qxar9mie/t4nhiu2iTzVibazorf3W2L/3zTP7Esf7aTVhYwSapFE9ut95a+csTPvZN33tm5V+&#10;X/Yry/8Aajg0WL4TajfeJfHnib4ceHbCVLjUde8KSvFfIm75FV0ildV3Mu7atee/sgeL7o/DDxpr&#10;ll471T4l/D6yu5ZfDOseJrxZ9WeJLffOk8u3d/rd+3zUV1T+HZtoA910r4QeB9H8XS+LNO8FaBp/&#10;iW4DvLrdrpUEV9Kzff3Tqu5t3+9VjUPhf4OvfF9r4tvPCeiXniizTbba3cadA99AvzfKk7JvX77f&#10;xfxvXgvwp/al8dfFm48Banp/wT1238CeJo4vtnia71WLZZytEztst/K82WDd8v2hliRv4fl27ug+&#10;If7SPijRPiNqfhbwB8KtX+JTaDHBN4kvbXU7WySwSVd6RRLL/wAfM+xWfyl2/eT5vnoA9Y0f4ZeE&#10;dBhsm0zwnoln9gupb2z+y6dFF5E8v+tlTavyu/8AEy/erVh8PafZaze6vHp9tDqt4qRXV9DAqSzo&#10;n3Fd/vNt3Ntrxf8AYWvBqP7MXhK88ia2+0SX8v2e4TZLFuvZvkdf4Wr0P45fEmX4S/CjxF4stdPT&#10;VtQ062/0OxeXyluZ2ZUii3/w73ZKAPR6K+OLm/8A2gfgQdF8ceN/iLo/j7wpeaha2mu+Gbfw9FYf&#10;2NFcyou+yuIm3T+U7qv737ybv4q968HfFBvE/wAQ/H/hX+z/ALN/wiTWqvd+fv8AtXn2/m/c2fJs&#10;+795qAPTaK86+CHxLf4wfC/RPF76b/Y/9pLK/wBiSfz/ACtsrp9/au77v92vRaAOX/4Qbw9/wlD+&#10;Jzoenr4jaD7K2s/Y4vtbQf8APLzdu7b/ALNdRXktt8Tdff4/3fgJvBGpQ+HbfR01JPGTtL9klnZ9&#10;v2T/AFWzd/F/rf8AgNetUAYeu+HtL8UaRcaZrGl2msafcJtlstQt0nil/wB5H+Vq00RYUVVXYi/K&#10;qLXln7R+q+JdB+CHjDVfCchtdesrF7hbiJokliiX/WvF5vyeasW/bv8Al3V8/wD7FmvWHibxbrF/&#10;8PvjB42+JvgA6ZEmoL46u3uLqy1TfuSKLzYkZV8rdv2Ky/d+Zv4AD681nw3pWvC0bUNNttSaznW6&#10;tvtcCy+VKv3ZU3fdf/apfE/hjR/Geh3Wka9pVlrWmXCbZ7HU7Vbi3l/30f5Wr4d+FOt+DvGf7THi&#10;XT9Y+P8A8Q7Dx7pviy8eDwN/b0sGlTwRXH7mJIpYtkqOn/LJZf8AgNfoDQBlWdhBplpDbQRRw28S&#10;KkcMS7ERV+6qrXP+E/ht4T8CXV7P4c8K6P4fuL9/OvJtJ0+K1a6f+9K0aLub5m+9Wh4u0e717w5q&#10;VjpWqz6DqF1A0UGo2kSPLas38ao/y7v96vnD4U+Cdc+EH7Q1l4R0P4n+NviL4fn0ie98Q2/jTUV1&#10;R9Ol3J9iaKfYvlNL+9/dfxKm+gD3/wD4VR4M/wCE1/4TH/hDtC/4S3/oP/2ZB/aH3dv/AB8bd/3f&#10;l+9Xa18A+KNZ8GeKv2ufGHhrxb+0F4++H3iCLVbJNF8M6N4il0/TLqL7LbvtbdE8W55WdNm9Wb+7&#10;X32nyJQA+iiigArBm0m2fVLXUGtoWu7eKWKK4aJfNiVtu5Vf+FW2J/3ytb1eNftMQ6RJ8I9YvfEH&#10;jzxD8O/D9ntuNQ1zwxK0V7FEv8KOsUrL82z7i7qAPRF0Sxl1e31V7GB9Qgia3ivfIXzokbazorfe&#10;VW2p8v8AsrWBD8HPAFn4wfxfB4J8PReK5W859fh0yBL1mZdrN9o27/u/7VeI/sX+IJNX8F+MNT0j&#10;x5rvxI+HtvqOPDet+JrxbjU5VWJGuElfasqr5v3VlRW/2dm3e74e/tYeO/iifBWp6H8E9bfwZrc6&#10;W+oeI5dViRLBmfbvig8rzZ4k/wCeuxF/9CoA991f4ceE9e8T6f4j1Xwro+peINO/489Wu9Oilu7X&#10;/rlKy7k/4DVOw+GfhHSrq1lsfC+i2ElrfS6nA9tp0ETxXsq7Zbhdq/LK6Oys33m3V5t8Sv2hfE/h&#10;fx9N4M8A/DDVPiVq2lwRX2uPb6nb2ENhBLu8ra8/+vnbY7eUm3/erG/YJ1VtY/Z7/tL7Nc2H23xJ&#10;rlx9kvo9lxb79SuG2Sp/A6/xLQB7vF4a02x8SXWuRaVaRapeQRW91fQwKlxLHFu2K8v3mVd77V/2&#10;mrpq8/8AjH8QovhR8MPFXjCW0a+/sexluktEfZ57r9xN38O5tq184alrH7RHwc0bT/in4u8eaF4p&#10;8OtLbtrvgO30OK1i061nlRWe1vV/eyvFu/5a/K3z/wCzQB9n0V5l4U+K7+Jfiz4w8FPpnk/8I9Z2&#10;F0dQ8/d9o+1K7bfK2/Jt2f3mpfgh8TpfjF4Bi8R/2Z/ZQlvLq1W38/7R/qLh4t27Yn3tm6gD0yuX&#10;/wCEG8Pf8JQnicaHp7eI1g+yrrP2OL7WsH/PLzdu7b/s11FeS3PxN19Pj/aeAl8EalN4duNHfUn8&#10;ZI0v2SKdX2/ZP9Vs3fxf63/gNAHaXvhjSrzWLLWZtNtLjWtPilgttQltle4gjl270R/vKrbF3bfv&#10;bat6tpNnr+lXWn6nYwX+n3UTRT2d3EssUqt95XVvlZa+T/24fHcfhDWPAVv4u+Ifij4Y/C3UXuob&#10;7W/Bd15Gp/2iqo1ujMqSy+RsWfdsT72zdXo37PPiG+8J/s72uteLPFV74p0q3a6utM169bz7290t&#10;pW+xPK6/62d4tn+029f4qAPVPB/w08I/Du1ntvCPhfRvC0U7b54tH06KyWVv7zLEq7qm1bwZoOs6&#10;9Ya9faJp15r2nKyWGqXFnE91aq33lilZdybv9mvAfgFrnjXUP2lvilbeLtavZ/N0PRtUtvDzSt9k&#10;0bz3uv8AR0Tft37Yot7/AMTb/wCHbX1TQBzuo+G9I1XVrDUb7Tba81CwZ3s7u4iVpbVmTa/lN95N&#10;y/3an1bSbPX9KutP1Oxgv9Puomins7uJZYpVb7yurfKy1wHxs+Et58XLCx05fH/i3wDp9uz3FzN4&#10;OvEsru4b+DdOyMyovz/Kv3t/+xXj/wAOvEHiKL9lj4pXD+LtW8SWGjLq0HhbxTqLbdQvLOKL91cN&#10;KuzzW81X23H8e3dQB9RaZpltpNnb2dnBHbW0CJFHb26bEjVfuKq/wrWxXxl+w5deAvE39o+IfB3x&#10;z8e/FDUFsYoNR0fxXrst0lmzbW3JbyxROvzblWX7v3q+zaACiiigArFs9JtLFrhobOC28+VriXyY&#10;lTfK33nf+83+1W1XxT+27rHgzwfrWlXvi345/ED4Y6ne2Mq6Fo/hS+e1srqWL+KfZAyN8zxL+9lV&#10;dv8Ad+dqAPq+fwnow07UNMbRdPfTNUaV7+3ezTybppf9a0qbdr7/AOLd96qvhD4Y+Efh3Zz23hHw&#10;ro3hi3nbfPFo+nRWSSt/eZYlXdXlPiT43+Ifgj8A/AviXxjpreJPEV42l6bq0Ogt5u6ef5Xlt0iV&#10;/N+b7qJ97NaXwr+MXjPxVrniqPx58LNS+GekaZapf2Oo32qRXgvYGeXO4QLsilRYlZot7Mu//gTA&#10;HUH4HfDez0vVdPi+H3heHTNUnS4vrS20S1WK8lRt6PKm3a7K3zbmrqdN8N6PpN1qF9baZaWd1f7f&#10;tlxFAqvcbU2p5r/xbE+X5q+Gvjz+0Z4s+K3w60WWX4Qaz4f8Aaz4o0GXRPF9xqMEvnoupW7o9xZL&#10;+9tVdU+Xdu+8n96v0JoAwtD0LTPDmk2+m6Rp1tpWnxf6q0sYFiiT+L5UX5a3a8F/aF8a+NbbVvCf&#10;gD4e31lpHirxbLcf8TvUIFnXSbKBN0twkDfLLL86qit8v96ua+GPiP4nfCr4of8ACvPiV4ltPHw1&#10;XR7jWtF8R2mmJptw7wOn2i1uIIt8S/61GR1/26APp+ivAJv2mG/4Zv0L4sL4cO/UZbVP7G+3/wCq&#10;8+6SD/W+V823fu+5Xv8AQAVynhnwXoPg2CW28OaNp2iWlxO91PDplnFbpLKx+aVlRfmZv71dXXkn&#10;wR+J3iH4q+HNZvdd8D6p4Du7PVbiwgstQ83fdRRN8lwm+KL5X/y1AHc6X4c0jw9cX0um6ZaaZLfT&#10;tdXT2dusX2iVvvSy7fvt/tNVDxh8NPCPxEtYLbxd4X0bxTFA2+CLWNOivVib+8qyq22vhP4meL9Q&#10;v/2ifE3hy5+Mnjjwn8ZYNaii8H+ENO1FU8OX1m2xrfzYlRk+5u83z2Vm/hVvlSvsj4s+IdZs9Kt/&#10;DnhqdYfGGvI0Vvcld6WES/8AHxesv92JW+X+87xLQB3Wk6TZ6BpVrp+mWMFhp9rEsUFnaRLFFEq/&#10;dVFX5VWqeg+DPD/hGXU5ND0PTdHm1Odrq+m0+zige6n/AOesu1Pnf/aavMf2O9W1XWP2avA99rWq&#10;3uvak8EqT6hqE73FxPtuHXc7t8zN8le60AczpXhTSND1LUtR0/SrSxvtUlW4vri3tlilvJVXarys&#10;v322/L81Gq+FNI1zUtN1HUNKtL6+0uVrixuLi2WWWzlZdrPEzfcbb8vy181/tO/C/WdBj174lWXx&#10;m8f6FrsG2Lw94c0q+iXSZbr7tvatYeV/pTSy/e3Nubd/dSs79tTxdbeG/B/wnfx/8QvFHws0q/vn&#10;TWtV8F3k9rcLL9idvK/dLKzL5v8AstQB9l0V5J+zxp2i6d8K9HXw9451v4h6PPvurbXtd1X+0rud&#10;GfdtecIv3fu7f4fu163QAUUUUAZGraVZ6zYz2N9bQXlpcL5U9tcRLLFKv911b71M1jRbHXtLuNP1&#10;Oxtr+ynXZLaXcCyxSr/ddG+Vq1pAzoyq21v71fBXga+02w/ar0vQ/Afx78e+OPFFlq10ni/wz4r1&#10;HdpkVnsbzfIiliiXcsvlbfs/m7V/upQB9j+MPhl4R+ItlBaeLPC2jeJ4YG3wRa3p0V4kTf3lWVX2&#10;1HqXw68MeIPCsfhjVPDGkal4WiSNV0a80+KW0RU+4v2dk2/JtXb8teXfEr9ofxD4V+Keo+AvCvw4&#10;1Lxx4jGixaxZxWuox2sMu6VkdJ5ZV8q3Vdn32Zmb7qpVjWP2jNX8LfBnRfFOufD7VLPxprd0mm2H&#10;gaK4R7uW/eV0WLzWRF2fLvaXbtVfm+agD0ez+F/gy0k0+S28I6JbS6bYtpti8OmQI1rat9+3i+X5&#10;Im/uL8tSnwB4bk0TTNAfw9pZ0LS3gez0wWEQt7Von3RPFFt2rsZV27fu183fB7x/4s8eftdbvG3g&#10;HUPhx4jsvBcsMumXN3Bf28qteoyPb3UXyy/L975V2t8tfYlABRXyj4nv/jD8cfiP4t0f4c+P7L4X&#10;+FfCF4mlNqI0WDWLrU73ylll3pK22KKLei/3mbfWr4G/aT8Q23g/w/beLtAsX8WN4y/4QnV/7Mne&#10;K0S4+dvtUW9GZldNjbP9v71AH0zRXnCfE7f8cJvh9/Z6futATXf7R8/+9cPF5Xlbf9jdv3V6PQBz&#10;vifwrovjPQbjSNe0ix1jSrhf39jqdqlxby/76N8rUax4V0jXvDt1oOpaRp+oaJcRfZ5dMuLZJbaV&#10;P7jRN8u3/ZrlPjr8Qdc+Fnw31fxR4e8H6j481Wz2eR4e07d9outzovybIpW+X7/3Kyvjjr3iy2/Z&#10;88T6z4VSXTPFSaO13FG7L5tq23dLs835PNRd+3d8u5aAPVoYVhiSOJVRFXaqJ9xawNW8GaDrOvWG&#10;vX2iadea9pyslhqlxZxPdWqt95YpWXcm7/Zr5G/Yr1qx8W+PJdT+Hfxi8cfE7wL/AGRt1238eXj3&#10;FxYaizo1ukHmorL8nm7tu9PufO1fclAHKeMPAHh34h6R/ZXirw/pviPTWZZfsWs2cV3DvX7rbJVZ&#10;d1Fp4F8P2HhpPDVno2n23h9IGtV0m3s4ltFib70Xlbdm3/Zr52/bm8Xt4R0fwg/iDxr4j+Hvw2vN&#10;Te117XvCNysGp277N1rsba8vlb0bf5Ss3/AayfBPxE8Q/Df9kjxV4v0rxVf+ONPS5l/4RDXvEMn2&#10;i9u7WV0it5bp9nzN5rv99VbYq79v3aAPpbwX8N/Cvw4tbi08IeHdJ8K2txL9ont9G0+Kzill27d7&#10;JEq7m+WofEnwu8G+L9b03VfEfhPRtf1XTnVrHUdT0yCe4tWV9/7p2XevzfN8lfPOmeBvFn7M3j74&#10;f6ld/FPxZ8QdP8X6suh65p3ia9Se3iuJYpXiuLJNn7hVlXb5S/Ltf/ZWo9Q8FeM/2j/F3jnxRafF&#10;Pxl4Bt/Cms3Gi+HdJ8M3KxWjS2yoz3F7Eyf6Vvl/5ZP8uxNv8VAH2JRXmP7PPxFvfip8FfB/irU4&#10;44NTv7FGvEi+59oX5Jdn+zvVq9OoAKKKKACiiigAooooAKKKKACiiigAooooAKKKKACiiigDzP4y&#10;+J/HHgzw5b3fw+8Cx/EHVTOqS6M2sRaW3lf31ll+X5f7teVfBb4feOpIvi34u8W+FdN8G+IPGzxN&#10;F4U0y+W6+y+VbtFvnuF2RPPKz/M6fw7K+oaKAPIf2Y/Bur+Af2fvh74a8Q2f2DWtJ0O1sryz8xZf&#10;KlSJVdd6syt/wGvNNZ0v4v8Awo+M3jK58C+ALDxt4d8b39vqTatd6/FYf2NcLaRWr+bE0TNLF+6R&#10;/wB18336+qaKAPFP2VvBPiD4ffAzw54f8WWkdl4gtZLprmKJ1ZN73ErfJtd/l2t/erpPjf8ADf8A&#10;4W18LfEXhNbwabd6jB/o19s3+ROrb4n2/wAWx1SvR6KAPhH4nfE74mar/wAIv4T+OHhrSfhX4EfV&#10;rX+1vHNvqv2+y1Z4JVlSKJFi/wBAWWVE+e62/JuX71egX1h8WPC3xx8W6l4B8GaP4q8NePLWwuov&#10;FN3rq29vpLwW7xbpbdVaW6V/kZfK27t/3l+8v0pq2jWeuadLp2o2kF/aXUTRT2lxGssUqN95XRvv&#10;LWiiLCiqq7EX5VRaAPHv2Z/BPiP4b/s/eGfD3iGzjtvEtjBP59ujIyea0run3Xdf40/irS+A+v8A&#10;xG8QeA4rv4o+HrDw54v+0zrLp2kyK8SwK/7p/lll+Zk2/wAdesUUAeUW2tfEt/2gLvSJvD+np8K0&#10;0dLi215JF+1vqO/5otvm/d2f9Mv+BV6vRWFruvaf4Y0a91PWNRh0rTLWJp7m+vZViigRfvM7t8qr&#10;QB5v+0/4H8R+PvhfLaeEWtZtbs9RstSg07UG22mo+RMkv2WVv4UfZ/31trzX4S+GPiR47+P0XxR8&#10;a/DWy+Ef9n6PPo89pb6/Fql3rm50eJpXgRYlii2tt3fN8392vqP7VF5HnrKvlbd2/d8u3+9XOeD/&#10;AIleFfiLBdzeFfE+jeJ1tZPJuX0bUIrpYH/uP5TttagD5w8e6L8X/j1440Xwzrnwu0vwl4P8O+J4&#10;NZj8bPr0F/NcRWs25PstqqebBLKvytv+6rOte8/GvVfHui/DXWr74b6RZeIPGsUSf2ZpmouiW877&#10;l372aWL+Df8AxrV68+Jvg6w8bW/hO88WaND4oul32+gzajEt9KvztvS33bm+438P8NdvQB5f4+vv&#10;H8PwX1a+8MaZDe/EVtK32emO0SRC/ZPubmfbtV/7zfw/eryL9l/UfitoVzp/hzxZ8C5fBWltHLda&#10;j4rn8ZWWqXF5fn78ssUS73aVv4v4fu/dr6trivCfxJ8J+O7q9g8OeKtH8QXFg/k3kOk6hFdNav8A&#10;3ZVjdtrfK33qAPn39onTvi/8bLjVvhXafCnR7bwbfXkG34g6jrkEqW8SskrypYbPNWdfnRfm+/8A&#10;N92vqu2h+zW8UG5n8pVXe38Vct4g+JfhLwnr2m6NrnirRtH1vVH22OnahqMVvcXXzbP3UTtuf5v7&#10;ldrQAUUUUAFeafGLxJ448G+GEvvAfgpfiDrC3SJJozarHpbNE275luJfk+X5flr0uigD5l/Z78B+&#10;OT4k+JXjzx14Y03wVq3jEW6xeFtMvFunt/IieLzbidVWKWd933k/h213X7MPg/Wfh78BvB/hrxDa&#10;fYNY02x8q5tvMSXY+5m++rMtewUUAfLni+z+L/ws+OnijWvAfw90/wAfeG/G62TTz3GuxaW+j3UC&#10;eQ7yqyO0sTJsf90rP8jf7NdN+yH4I8VfDT4Pf2N41s47DxB/beqXs627K0LrPeyyo8W132o6tu2s&#10;29f4q99ooA4X4v8Aw9g+K3w08UeDp52s11mwltFukXc0Dt9x/wDgLbWr5C+JvxD+KsPhzQ/AHxk8&#10;MaT4E8Cy3lrp+u/Eq31L7ZY38UTptRIFi3Wf2hlRd90you9/9mvvesfU9MttWs7izvII7m2nR4pL&#10;e4Tekit99WX+JaAPmXXLP4reHf2gdX8X/DXwdonjjwl420jToF1+bXIrW30xoPNxLIm1nuY2WVXX&#10;yv8Avqu+/ZS8B+I/h98EtO0bxPaRWfiCC8v55UiZXi/e3csqumx2+Vtytt3V7LbW0VnAsEESwxRL&#10;tVFXYirV+gDyv4Ha18S9d8Fvc/E/QdP8M+JFvp4lsdLlR4vsqv8Aun+WWX5mT/a/4CtMuda+Jaft&#10;AWmkQ+H9Pf4Vvo73FzrzyL9rTUd/yxbfN+7s/wCmX/Aq9XooA+YPjXpfxU8HfGzTPiH4D8EWHxQs&#10;Z9CbQrrw/NqsWl3Fm3m+b9oiln/d7W+46/e+5WL8P/2T9R8Q/BfUPDnim91b4XPqXieXxTa6P4D1&#10;ja2ibvmS1SfytrbG+Ztibd/3K+jPGHxC8LfDrS01PxV4l0jwzYSSeUt3rF9FaxO/93dKyrurQt9b&#10;sbzR4dVtr6CbSpYPtC30UqtC0W3dv3fd2bf4qAPlP4F/sja/8L/2mvEfiqfx18Q/EGgLpFnFZ33i&#10;PxDFef2nP/pCyxXSbd7rFvRotyptdn+9Xt/ijXvibZ/F3wVpmg6Dpt98PbmC6bxDrFy6/a7OVf8A&#10;j3WJfNX73/XJ/wDgNdT4P+JfhH4iWs9z4R8UaN4pigbZPLo+oxXqxN/dZombbXY0AfMf7Xdh8Stb&#10;sPC2i+Dvh+/xI8Lz3Ty+I9GXXLXS/tkS/wCqt2ll/wCWTt99VX51TY3yu1dz4G8bfEjWPhVqupav&#10;8KYfBniuwRk0zws+v288V0qp+6T7VEmyLf8Ad+78teg+J/FWi+DNBuNX17V7HR9Kt1/f32p3SW9v&#10;F/vu3yrT/D3iTSvFWh2mr6LqVprGn3kXm219p06zw3Cf30dflagD50+EfhD4l/EH49zfFPx94D0/&#10;4WTWGhtoFtpNvqsGqXeo75kl82e4iRV8pNm1E+988tfVVcP4R+Jvg7xzqWoad4c8WaP4h1HSX8q/&#10;tdM1GK4ltW3Mm2VUZmT5kb7392u4oAKKKKACvnX44+L/AIxWmuah4a8GfBrT/H3hrVLPyv7bu/E1&#10;rZwwPKmx0uLWVGaVV+98v3l+WvoqigD5V1X4GeKNB/Z8+D/gKxSPXdV8L61o1xfS27LFEkUEu+V4&#10;vNdPlT+FfvbV+7X0N4z8Np4t8G69oLS+SmqWNxZb/wC55qOm7/x6ukooA+Edb8K/tD+MvhV4d+G+&#10;q/DHSNMtfDmqaGkviGLxHBN/bMFnexM0sFuNvkfLF5rea27+FVZm+T7uoooA8F/aB8E+NLnVfCPj&#10;z4d2Gn6x4t8JS3H/ABJNQn+zpq1rPFtlt1uP+WUvyoyM3y/3q8r+H3xE1X4hftF+b8W7S0+EvjCw&#10;0WfSvDfgiW++1S3SXWxri6S62JBdN+6RFit9zLtffX2dWDqGjWOqXdjcz20M1xZStLbTSxqzwOy7&#10;GZG/gba7r/wKgD4fT4cfH68+CGn/AAfb4daTpul+HNRsv+KgbXIriXW7eK983fBAmz7P8q72aV/9&#10;lUZm+X6m+PGv/Ebw/wCA5bv4XeHrDxH4v+0wLFp2rSKkTQM/71/mli+ZU3fx16xRQBQs3ke3iadV&#10;SXavmov8LV5z8Edb+J2u6Fq0vxP0HTfD+qxarcRWNtpkisstmr/uZW/ey/M3+8v+6teq0UAfAnir&#10;4UfGa/8ABvi34ON8LtA8W+H9e1a9v7D4j3evxQJZvPK8sV1La7PPaeLd96L+6u35a9n+IX7IMfxF&#10;1+016X4sfE7w3q8WkwaVKnhTX10+C6WLd87L5TfMzM7fe716zefFTwTaeMbfwhe+L9FtvFU+1oNE&#10;m1GBL6Xd8y7YN29vu/3aveMvH/hr4eaUup+KvEek+GNPZliW71i+itYi/wDd3Suq7qAPHf2L/gjr&#10;PwH+DlpoviTVNdv9Znka4nstb1NL1LH53RYrfZ8qIy4fbub53au4+D+tfE3XL7xqvxB8P6foNla6&#10;vLb+HX0+RXe807+CWX97L83/AHx/u13mk6tZ6/pVrqGmX0F/p91EssF5aSrLFKrfdZGX5WWtugD4&#10;t8U6x8etA/aB8ReILf4DP8RNHsG+xeFLt/GVhYRWdrtXzZUgl3t58r7t0r7W2bU/3va/in8Qvih4&#10;S8OaLd+DPhSvxB1a5X/iZ6Z/wkNvpr2DbN3+tlXbKu7cny12XiD4l+EvCevabo2ueKtG0fW9UfbY&#10;6dqGoxW9xdfNs/dRO25/m/uVreJ/E+j+DNDutX17VbLRdMt03T32p3S29vF/vu/yrQB5d+y38MdZ&#10;+Gfw1urbxHbafYa1rGrXmuXWlaMv+i6a877/ALPF/e2/3v726vcKwPDfiTSvGOh2ur6Hqtprem3S&#10;b4L7T7hbi3lX+8rp8rVv0AFFFFAFa583yH8rb5u35d/3d1fIl/YfGv47/EnwLF4v+EGl/DrRfCWv&#10;rrD+JJvENvqlxdJErr5VrFEm6Lzfl3b/AOGvsSigDxWw8D65b/tSa34uksv+JBdeFLXTYr7zF+a4&#10;S6ld02b9/wB10+bbtrP/AGkvBvi/X9O8JeJ/BGmQeIfEvg7XF1m20G7vFtU1FWt5beWLzWXaj7Z3&#10;2O3y171RQB8u/C/Svi54k/aCi+IPjnwVZeDdNl8LtpUWmWmrxX8trL9rR9ksq7d7t975E2Kv8TNX&#10;1FRRQB8oeMLP4v8AwF8f+N9e+HXw+sfit4X8VXSarJp51qLS73S71YlSVv3qbZYn8pW2p82/dXnv&#10;hW01D4kfBiw8QeBdQ0n4hfEzSPG6eL/EPhy2n/s11vN7pLZf6UiS2+xfkX7Qq7vKr7xrCttDsbO9&#10;u76C1ghurx0e5mijVXuHVdqb2/i+X5aAPAvhR4d+KWtfHu7+Ifjzwxp/he1vPDMVlBp+n6gt41m/&#10;2jf9nll+XzJf49yRKn8G969G1LWviRD8cNF0qz0HT3+GEukyy6hrjyp9riv9/wC6iRPN+7t/6ZN/&#10;vV6pRQB5r8ctV+IWhfDLV774Z6Hp/iHxrEE+wafqbqlvL8y797NLF/Bu/jWuX/aE8D+LPip8EH0r&#10;Q2tLbxUkthqH2K7dltLyWCWKd7WVl/5ZS7Nle5VQubmKzgaeeVYYol3M7NsRVoA+Wvht4R+JnxE/&#10;aB0v4n+L/hjZfCZtG0q50ueKHX4tUu9bWXZ5SO8CqqxRFXf59zbm+WvWvFGvfE2z+LvgrTNB0HTb&#10;74e3MF03iHWLl1+12cq/8e6xL5q/e/65P/wGup8H/Evwj8RLWe58I+KNG8UxQNsnl0fUYr1Ym/us&#10;0TNtrsaAPnH9oDRPiR4a+KPhX4keAfCtp8QY9IsLrSrrwzd6gthKnnujfareeT92rfJtfd/DXHeA&#10;P2bfE2u/Bj4q6fr2kaf8PtQ8faj/AGvY+FtOvPtVvoU6JFs3Squ1neWLzX8pdv8Adr6D8bfGPwB8&#10;O5LePxT418O+Gbi6TzYItb1WCyaVf7yrK67qv+D/AIheFviLpb6n4V8S6R4msI5PKa70e+iuokf+&#10;7uiZl3UAfPHhzS/jR8a/Hng9fiV4I0vwB4d8F339qy3dlrsWpNr16sTxRNFEqfuIPneX978/3P8A&#10;aqLxLofxt+EHivxlpnw48A6X458O+L9UbV7XVrrX49P/AOEfup1Rbj7REy7p4t/71fK+b7/8W2vo&#10;Hwj8TfB3jnUtQ07w54s0fxDqOkv5V/a6ZqMVxLatuZNsqozMnzI33v7tHij4leEfBOqaVpXiDxVo&#10;uh6tqjbNOstT1GK3mun3bNsSO25/mZV+X+9QBV+Cnw6X4TfCnw14OW7a/bSLNLeW7df9fL9+V/8A&#10;gTs1ehUUUAFFFFABRRRQAUUUUAFFFFABRRRQAUUUUAFFFFABRRRQB8nftW209h8TfBXjOxaT+0PB&#10;WnXuv7Inf97brcWSXSbV+/8A6PLL/wCOVz/w91JfEn7TOt/FGz1O0+y+I/B9/LpV3fPstIrC1uIo&#10;reV/+mTt5su/+7LX0trPgq31XxjYeIbyRZ7e30q80uXTprfek6TvCzbv+/W3bt+bfXF/EH9nDQ/i&#10;JLd2bT/2P4dn8KXvhP8As/TLZIvKinlifdEy/KmzytuzZQB4V8Lvi58Q9F+PvhDTNX+K178S/DXi&#10;qW8t/s9x8P7jQLS32RPLFLZXrptul+Tb8jtuT5vm+9XcfGv42+Kv2cfiHFPrk8vi3wf4x2WHhy02&#10;wW82m6z91LV3RV3QS/e81/mi2tWV/wAMg/EnUNT8K69rn7Q2r6v4l8K3m7Sni8M2NvZRWrIqTRNa&#10;r/rZXX5fNZ/l3fdr0zxZ+zxpXxO8SeLdQ8dXi+INO1PTv7H0/TktWgXSbVsPL5T733TvKqt5q7fu&#10;Iu35KAO/8CaP4h0TwtpVv4n1o+IfESx4vr2GBLeFpW+Z1iVU+WJfuJ/FtX5mZq7avL/CfgfxNpHw&#10;lh8J6t4sl1vWks5bKPxGtp9luNuxkilZFlbdKi7PnVl3Mm75as/BTwTq/wAMfhnonhrW/FN9441f&#10;T4nSfXtR3faLxt7vufdLK38Wz7zfdoA9HooooAKKKKAPJ7bRPian7QF3q8+v6e/wqbR0gttBSJPt&#10;aajv+aXd5X3Nn/TX/gFeYft1/DLwnr37PPxI8Rav4d0vVPEGm+Hp1sdUvrNLiWz2/N+4d/8AVN83&#10;3k2/+O16bbfDLX0+P9349bxvqU3h240dNNTwa6y/ZIp1fd9r/wBbs3fw/wCq/wCBVx37Tn7P/wAQ&#10;fj1Y3Wg6D8Wf+EK8IajYvYano/8AwjkF/wDbNzfM/nvKssfy/J8tAGd+1bI95+z54c8PNM1rpniX&#10;WNE0PU3R9m6znuIkuIt38O9f3X/A6zNe+GPhX4I/tE/CS5+H3hrT/Cr+IYtR0jU7TQ7ZbWK8git/&#10;PR5VX5XZHT7/AN75/vV0Gi/s0+K9b+F3iLwR8Vvinc/EGLUvK/s/U7LQrXRrjSWi+aKWLyt+6VXR&#10;HVm+7sq38Iv2evEvhfxtF4x+I3xNvvid4gsbWWw0r7RpUGm2+nRS7PNbyov9bK+xV81vm2/LQB4P&#10;pvwW8GePP2PvEnxL1rRrCbx/eR6p4jfxXLbJ/adteRSytE0Vx99PK8qJdv3fk+7X2h8ONYufEHw7&#10;8L6vecXt/plrdT/77xIzV8+a3+x3rOsaxqej2PxW1nR/hBrN417qPgCLTLdhK0r7poor1/3sUDt9&#10;6Lb/ABP/AH69i+Lvw71Tx/8ACrVfCfhrxJd+A9QuoEt7TW9JV/NstrL9zZLE33U2ffWgDlf2yNVu&#10;dL/Z58SrZzyWzXzWuny3EL7HignuIopW3/w/I7fNXnXjf4QeCPgL8Vvghq/gDwtpHg7ULrXG8N3n&#10;9k2yW76lYS2kruku3/WsjwRS733P8n3vmavd/Enwx0/xt8LbjwL4jurnVLS809dPu77fsuJW2bfP&#10;Vvm2S7vm3f3q8y+Gn7MvijQviDpXiz4h/FbVPig/hyOaLw3Y3elW9hFYeamx5ZfK/wBfP5Xyea+3&#10;77/3qAOI8D/BTwL8etH+MXiDx54a03xHrV/4h1TSvt2pwLLcWFrbJ5VukDt80G1fm/dbfmfdXsX7&#10;JHijUPGH7N/w61fV7lr/AFKfR4vPu3/5b7fk83/ge3dXDfEL9lbxLr3i3xDeeDPjBrfw68L+LH83&#10;xPoOnaXb3H2qVk8qWW1nl+ezd0X5mTd83zV7/wCFfCumeBvDWleHtGtks9K0u2isrW2T7sUSJsRa&#10;AOhooooAK+U/2ubG7h8eeAvFWmmb+0/BtjqPiKBIXf8AexQS2X2iLYv3t9u8619WVwmr+DY9V8ba&#10;V4huJEEVhp15YS2Twb1uFneLPzf9svu7fm30AfNngPVIvGf7VcXxRstRjm0zxB4W1aHR5rlmW3Ww&#10;s7i1SKX/AHXle4l3/wBx0rn/AAL8afiRoXxt8AR6h8XZviV4Y8ZatLpr2K/D6XRdMgVoJZ0lstSZ&#10;Nl0i+VtTbK25G3fN96voPxP+z5oniTV7JLWSPQfDlr4X1Dwsuj6VarAkUF0YvmiZfli2pF93Z/FX&#10;kjfsXfEXUIvCk+q/tCatqWoeD7+K68OOnhywitLOJE8p1lt1/wBfL5W5ElZvl3N8lAHQ/H344eI/&#10;2bPG1t4j1qaXxN8PfEcY02x0yFIIbjTNWVHaJFf5fNiuPu7nf903zfc+77L8O9M8TaV4TtV8Wax/&#10;bfiB911eNFHFFDE7Nu+zxbET91F9xWf5m2fM1cx4m+A2mfEzxbrGqePZovFWj3Wlf2Rp2gtBtt7C&#10;KX/j4l++26eX5f3vy7FRFX+Jm2Ph38N9e8EfDg+E7/xRLrVzBFLa2OtvaeVcRQfdg83963myxLt/&#10;e/Lu2/dWgD0+ivMvgV8Ptc+Ffw30fwv4h8Yal481Wz3rP4h1Hd9outzs3z7pZW+X7v369NoAKKKK&#10;ACvJ7nRPia/7QFpq8Gv6enwqXR3gudBeJPtb6jv+WXd5X3Nn/TX/AIBXrFeS3Pwy19/j/aePV8b6&#10;lD4dt9HfTX8Gosv2SWdn3fa/9bs3fw/6r/gVAHh/7TegnR/jxoni7xj8HtS+NfgWXQ20izstJ0eD&#10;V5tJv2uN7ytay/LtlRU/e/wbNv8AHXAaH4O8U+LP2Zvit4P8O+FxPZaF47YQeDra93ebpaXFvdXG&#10;mpL9z7ryrsT5Vbci7q+n/jj8OPiH47FlceAPi1c/C94oHiv4V0O11RLpf4G/esvlMnzfMjf+g0nh&#10;T4DxfDX4JXPgPwX4k1PQdVm82dfFN2i3929/K/mvdTrJ8srO/wB5W+Vvu0AfPnwm1XQk/aW+Ht/4&#10;K+EuofBrT9e0fVrPUNH1TSotGu75YPKlSVrOBtu1GO1ZZdrfP8vy193V4H8Ev2fda8D+Mb3xr488&#10;f33xO8b3Fn/ZsGrXFjFptvZ2e9WeKC1i+RdzqrO/8WxK6Txp8LPEHiT4x+CvGNj461LR9C0GC4iv&#10;vDFv5v2TVGk+48u2VV+T/aRqAPMvi/4S034sftTfD7wd4v0+01rw1pvh7Udfi0S9jWW3urzzYoFd&#10;om+V/Kilf5X3L+9rzDxykXwa0b9pXwf4Ig/4R/w0kWk3cFrZfurfTnv/AN1d+Uv3Yl2Lu2rtVf8A&#10;Zr6K+OvwQvvihd6BrnhjxdeeAPHWhNKNM8SWNnFe7IpU2ywTwS/LLE/ytt/vIjfw1n+Cv2atO0v4&#10;e+LdB8aa/e+O9a8ZM0viHxDeqtvLdPs2J5US/LAsSquxF+7QB5z47+Cfgf4EeOvgtrvgHw1pvhbV&#10;X8RRaBO+lWqxS6jZz28vmpO6/wCt+4j723NuT71fYFfNHw5/Zg8VaD460nXPHfxY1X4l2Xhpm/4R&#10;nTL7SoLJLB2VovNuGi+a6nWL5Flfb99/79fS9ABRRRQAV8Qt4ub4EfGL4i+I7Zn2+OdTvNKtoXlZ&#10;0l1yCK3+xIq/9NVldf8AtlX29XnWkfDHTLG51WTU7e21sXeuPrlt9rs1b7HO6IibN27512ff+X79&#10;AHzL8NNA1L4S/s8eJvDug+PI/Bmp2/jK/wBPXxDd6O+s3csu/e/2WzX5rieV/wCD5vl3/K22uw/Z&#10;Y+IfjnxfcfEnwV4q8a6h4i1DRfsrWPia78KP4evlW6if71lPEv3GT5WZPm/2q2vHf7Ler61aLd+G&#10;PiDe+E/FFr4qvPE+maxFpMV0lq10hilglt5W2yrtdvm+Wm/C79mrxx8N/iDrXi5vjFqHifUPEGmJ&#10;FrEWs6LB5U9+ibIriLynTyIk/wCfdP7336AOX8AfG/x94l8ef8KP1O8Sy+IXhq6+0eIvFNvHBsvd&#10;JXY0Vxbxbdqz3G9EZNm2L9639yvr+vnNv2T4tKsPB+p6H4jksfiLoOoy6hP40u7T7RLqLTt/psVx&#10;F5q74pV+VU3futkWz7ldf8cvhlr3xP0LR9O0Pxrqnge7s9WtdQnvtLWXfdRRfft22yxfK3+83+61&#10;AHrtFFFABRRRQAV5V8EdE+J2haFq0XxP17TfEGqy6rcS2NzpkaqsVmz/ALmJv3UXzL/ut/vNXqte&#10;SfBH4Y+IfhV4c1my13xxqnjy7vNVuL+C91Dzd9rFK3yW6b5ZflT/ACtAHxL8QvDMHhfwJ8VdB8X/&#10;AASvX+JdrLqniGL4r3GnW7af/rXntbv+0WbzYnT5EW3VW+5t27d231n412083jn4dePvHPwf1b40&#10;eEJ/Ci2TaXo2lRau+l6jK8UrStZSttbeny+b/Bs/2q73xr+y94z+I/je7TxP8YNW1H4WS3/23/hB&#10;otIt7fftfesEt+jebLFu/g2/d2r/AA12vxl+F/xD8arpv/CvvirN8L3tUeK5VdAtdViuU/g+SXb5&#10;TL/eRv4qAOC/YomlsrX4paDBoq+HNB0bxjPDpWjwz+athFLb287W/wB51XY8rfInyI29Vr6nrzj4&#10;J/CLTPgj4Gt/DOm3l7qr+fLeXmq6nL5t3f3UrbpbiVv7ztWd8I/hf4g+HOpeNbnWvHmqeM4te1iX&#10;UrG31DzdukwN/wAusW+V/lX/AGdv+7QB4d4H+CngX49aP8YvEHjzw1pviPWr/wAQ6ppX27U4FluL&#10;C1tk8q3SB2+aDavzfutvzPurj/h4y/tCaj+zX4e8fxw+KdCbwbf6/Pb6kqyW+o3sDW9rFNLF92X5&#10;ZXfa25fnr1n4hfsreJde8W+IbzwZ8YNb+HXhfxY/m+J9B07S7e4+1SsnlSy2s8vz2bui/Mybvm+a&#10;uq+IP7OkWteFPCdn4D1u5+G+u+DYvs/h7W9PtYrr7LF5XlPFLA/yzxOn8LfxIrUAct8C/D2n/Dj9&#10;oz4u+BfCunw6J4Sis9J1yDT7Jdlpa3VwsqSrEn3Yt/2eJtqfL/s19P1478C/g7c/CnT9VvNd8UXv&#10;jbxnr063WseI76BYHuHRdkSRW6fLBEi/diX++9exUAFFFFAHmP7SEKXPwD+IUcq74pdCukZP+2TV&#10;8b/FOaXVPgVrPwXmvp2m+G7S39/uZ2eWwgZG0re7f3/Nib/t1evub4i+En8d+CNa8OJc/YTqlnLa&#10;vc+V5vlb127tu5d1c/8AEz4Tab478G+KtLiS00fVfENiun3WsxWCvK6r9zf91pdnzbV3fxUAeM/t&#10;MeKvG9t4mhtPCnxgm8FfYNM+0S6DoXw/l8U3spbdslvWRZfssTbdqfIu7978z7fl2tM+IXxG+JH7&#10;Kngv4meE72Cw8VRaZb65faNLFF9k1lVTdcWryum6Df8ANtdNu1v7yVL45/Zd8W638SNa17wx8YdY&#10;8D+H/EsEEXiLRNO0q2nmvPKi8rdb3Uu9rZtn91WqPwn+y9r3hj4L6V8MNQ+Ic2ueFrK+2Sp/ZCW9&#10;zPpC/c03zYpf++5drM6b12ruoA3P2dfi/qP7RYn+IOlXkth8PZYPselaY8UXnXU6t/pFxO3312P+&#10;6RF2/ddm3bk2+/14z4I+C7/Dz4n67r3hjWF0rwxrsay6j4TFpvi+3r8ouoJd37reihXTYytt3fK1&#10;XLb4Za+nx/u/HreN9Sm8O3GjppqeDXWX7JFOr7vtf+t2bv4f9V/wKgD1qiiigAooooA81+OWlfEL&#10;Xfhlq9j8M9c0/wAPeNZQn2DUNTRXt4vmXfvVopf4N38DVwv7VfgzxV4v/Z2uNL03Tm8SatFLYXGq&#10;6NbyeV/bMEUsT3Vqv/XVFda7f46/D7XPip8N9Y8L+HvGGpeA9VvNiweIdO3faLXa6t8m2WJvm+79&#10;+rvifwprmufDubQ9G8Sz+HvES2aw2viRLZbp4p12/vWik+WX5l+ZW+9QB8o/CbVdCT9pb4e3/gr4&#10;S6h8GtP17R9Ws9Q0fVNKi0a7vlg8qVJWs4G27UY7Vll2t8/y/LX3dXgfwS/Z91rwP4xvfGvjzx/f&#10;fE7xvcWf9mwatcWMWm29nZ71Z4oLWL5F3Oqs7/xbErpPGnws8QeJPjH4K8Y2PjrUtH0LQYLiK+8M&#10;W/m/ZNUaT7jy7ZVX5P8AaRqAMz9oPQfhrZ+D7rxn4+8D6B4wl0uD7PYx6tpNveXEssr7IreLzU+9&#10;LK6rs/vPXkvjb4et8A/2NvFtppENl4d1rVStxqo0SBLW3glvJYopliVVVUSKJ9i/7KbvvfNXuHxL&#10;+F8vxK8VeBdSn1lrPTPC+qtq8mmLB5q38qROkW9t/wAvlO277rfMq10vxD8G6b8RfBuseGNXiabT&#10;dWtWtJ0T5G2v/Ev+0v3qAPm/x38E/A/wI8dfBbXfAPhrTfC2qv4ii0Cd9KtVil1Gznt5fNSd1/1v&#10;3Efe25tyfepPAPwR8C/HfVPjR4h+IPhrTvE2tS+IrzRY7jVYFaWxsoIkSJIGb5oPvs+5drfNXVfD&#10;n9mDxVoPjrSdc8d/FjVfiXZeGmb/AIRnTL7SoLJLB2VovNuGi+a6nWL5Flfb99/79RfEL9l3xbrv&#10;jLWtV8C/FjV/htonih1fxNoljpNve/bG2eU0sEsvzWsrRfKzpu+bY38FAHX/ALIetX3iT9mrwFd6&#10;ncyX91/Z/wBna7m+9cLE7RI7f7yote21zngzwhpXgDwlo/hrRYFs9K0m1isrWJP4IlTaldHQAUUU&#10;UAFFFFABRRRQAUUUUAFFFFABRRRQAUUUUAIBim/8Cpn36+PPiR4hl+CHjy6tPhl48vvE/iO/unup&#10;fhZcRvq6MzPFv8qVP3ulr8ztvlfyPn+5VU6ftfdiRKXKfZNYHifUm0PQbu+gVXli27Uf7v31WqXg&#10;nWdY17w3p99rmgXPhjVpYt8+mXFzFcNA393fEzI3+9U/xC/5FK9/34v/AEalTL3Szp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IxiuR8JfD7w54DOoLoOi2Wj/b7lr68e3gVWup2bc8sr/ed/8Aaauu&#10;HSl/jrKm7RAK5z4g/wDIoX/+/F/6NSumoqgCiiir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BQABgAIAAAAIQBxQlXE4QAAAAsBAAAPAAAAZHJzL2Rvd25yZXYueG1sTI9BS8NAEIXvgv9hGcGb&#10;3aya2MZsSinqqQi2gvQ2TaZJaHY3ZLdJ+u+dnvQ0M7zHm+9ly8m0YqDeN85qULMIBNnClY2tNHzv&#10;3h/mIHxAW2LrLGm4kIdlfnuTYVq60X7RsA2V4BDrU9RQh9ClUvqiJoN+5jqyrB1dbzDw2Vey7HHk&#10;cNPKxyhKpMHG8ocaO1rXVJy2Z6PhY8Rx9aTehs3puL7sd/Hnz0aR1vd30+oVRKAp/Jnhis/okDPT&#10;wZ1t6UWrIX5+YaeGJOJ51VWy4HIH3mIVL0DmmfzfIf8F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CzlfG1gAwAAHgkAAA4AAAAAAAAAAAAAAAAAPAIAAGRycy9lMm9E&#10;b2MueG1sUEsBAi0ACgAAAAAAAAAhAPrgWOXaHAIA2hwCABUAAAAAAAAAAAAAAAAAyAUAAGRycy9t&#10;ZWRpYS9pbWFnZTEuanBlZ1BLAQItABQABgAIAAAAIQBxQlXE4QAAAAsBAAAPAAAAAAAAAAAAAAAA&#10;ANUiAgBkcnMvZG93bnJldi54bWxQSwECLQAUAAYACAAAACEAWGCzG7oAAAAiAQAAGQAAAAAAAAAA&#10;AAAAAADjIwIAZHJzL19yZWxzL2Uyb0RvYy54bWwucmVsc1BLBQYAAAAABgAGAH0BAADUJAIAAAA=&#10;">
                <v:shape id="Graphic 5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s3xQAAANsAAAAPAAAAZHJzL2Rvd25yZXYueG1sRI/RasJA&#10;FETfC/2H5Qq+FN0oNZTUVYqglSrUqh9wyd5mo9m7MbuN6d93BaGPw8ycYabzzlaipcaXjhWMhgkI&#10;4tzpkgsFx8Ny8ALCB2SNlWNS8Ese5rPHhylm2l35i9p9KESEsM9QgQmhzqT0uSGLfuhq4uh9u8Zi&#10;iLIppG7wGuG2kuMkSaXFkuOCwZoWhvLz/scq2Gzfd2Z3Onysz5/ppajSp2W7IqX6ve7tFUSgLvyH&#10;7+21VjB5htuX+APk7A8AAP//AwBQSwECLQAUAAYACAAAACEA2+H2y+4AAACFAQAAEwAAAAAAAAAA&#10;AAAAAAAAAAAAW0NvbnRlbnRfVHlwZXNdLnhtbFBLAQItABQABgAIAAAAIQBa9CxbvwAAABUBAAAL&#10;AAAAAAAAAAAAAAAAAB8BAABfcmVscy8ucmVsc1BLAQItABQABgAIAAAAIQD5rps3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5" o:spid="_x0000_s1028" type="#_x0000_t75" style="position:absolute;left:5207;top:47250;width:51290;height:3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2pxAAAANsAAAAPAAAAZHJzL2Rvd25yZXYueG1sRI9BawIx&#10;FITvBf9DeEJvNWvLiqxGEaUgpYd2t4rHx+a5Wdy8LEnU7b9vCoUeh5n5hlmuB9uJG/nQOlYwnWQg&#10;iGunW24UfFWvT3MQISJr7ByTgm8KsF6NHpZYaHfnT7qVsREJwqFABSbGvpAy1IYshonriZN3dt5i&#10;TNI3Unu8J7jt5HOWzaTFltOCwZ62hupLebUKqkOpZ+7j/cW3+VwP5ljVp7edUo/jYbMAEWmI/+G/&#10;9l4ryHP4/ZJ+gFz9AAAA//8DAFBLAQItABQABgAIAAAAIQDb4fbL7gAAAIUBAAATAAAAAAAAAAAA&#10;AAAAAAAAAABbQ29udGVudF9UeXBlc10ueG1sUEsBAi0AFAAGAAgAAAAhAFr0LFu/AAAAFQEAAAsA&#10;AAAAAAAAAAAAAAAAHwEAAF9yZWxzLy5yZWxzUEsBAi0AFAAGAAgAAAAhAOZujanEAAAA2wAAAA8A&#10;AAAAAAAAAAAAAAAABwIAAGRycy9kb3ducmV2LnhtbFBLBQYAAAAAAwADALcAAAD4AgAAAAA=&#10;">
                  <v:imagedata r:id="rId4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print(head(data))</w:t>
      </w:r>
    </w:p>
    <w:p w14:paraId="0626D81A" w14:textId="77777777" w:rsidR="00E014A9" w:rsidRDefault="00BD3C90">
      <w:pPr>
        <w:pStyle w:val="BodyText"/>
        <w:spacing w:before="180"/>
        <w:ind w:left="1008"/>
      </w:pPr>
      <w:r>
        <w:t>#</w:t>
      </w:r>
      <w:r>
        <w:rPr>
          <w:spacing w:val="-1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dataset</w:t>
      </w:r>
    </w:p>
    <w:p w14:paraId="1B3D242E" w14:textId="77777777" w:rsidR="00E014A9" w:rsidRDefault="00E014A9">
      <w:pPr>
        <w:pStyle w:val="BodyText"/>
      </w:pPr>
    </w:p>
    <w:p w14:paraId="13A1BE2C" w14:textId="77777777" w:rsidR="00E014A9" w:rsidRDefault="00E014A9">
      <w:pPr>
        <w:pStyle w:val="BodyText"/>
        <w:spacing w:before="89"/>
      </w:pPr>
    </w:p>
    <w:p w14:paraId="3F096012" w14:textId="77777777" w:rsidR="00E014A9" w:rsidRDefault="00BD3C90">
      <w:pPr>
        <w:pStyle w:val="BodyText"/>
        <w:spacing w:line="398" w:lineRule="auto"/>
        <w:ind w:left="1008" w:right="7636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summary(data))</w:t>
      </w:r>
      <w:r>
        <w:rPr>
          <w:spacing w:val="40"/>
        </w:rPr>
        <w:t xml:space="preserve"> </w:t>
      </w:r>
      <w:proofErr w:type="spellStart"/>
      <w:r>
        <w:rPr>
          <w:spacing w:val="-4"/>
        </w:rPr>
        <w:t>bar_data</w:t>
      </w:r>
      <w:proofErr w:type="spellEnd"/>
      <w:r>
        <w:rPr>
          <w:spacing w:val="-4"/>
        </w:rPr>
        <w:t xml:space="preserve"> &lt;-</w:t>
      </w:r>
      <w:r>
        <w:rPr>
          <w:spacing w:val="-6"/>
        </w:rPr>
        <w:t xml:space="preserve"> </w:t>
      </w:r>
      <w:r>
        <w:rPr>
          <w:spacing w:val="-4"/>
        </w:rPr>
        <w:t>table(</w:t>
      </w:r>
      <w:proofErr w:type="spellStart"/>
      <w:r>
        <w:rPr>
          <w:spacing w:val="-4"/>
        </w:rPr>
        <w:t>data$CGPA</w:t>
      </w:r>
      <w:proofErr w:type="spellEnd"/>
      <w:r>
        <w:rPr>
          <w:spacing w:val="-4"/>
        </w:rPr>
        <w:t xml:space="preserve">) </w:t>
      </w:r>
      <w:proofErr w:type="spellStart"/>
      <w:r>
        <w:rPr>
          <w:spacing w:val="-2"/>
        </w:rPr>
        <w:t>barplot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,</w:t>
      </w:r>
    </w:p>
    <w:p w14:paraId="65B77452" w14:textId="77777777" w:rsidR="00E014A9" w:rsidRDefault="00BD3C90">
      <w:pPr>
        <w:pStyle w:val="BodyText"/>
        <w:spacing w:line="396" w:lineRule="auto"/>
        <w:ind w:left="1488" w:right="7002"/>
      </w:pPr>
      <w:r>
        <w:rPr>
          <w:spacing w:val="-2"/>
        </w:rPr>
        <w:t>main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"Bar</w:t>
      </w:r>
      <w:r>
        <w:rPr>
          <w:spacing w:val="-14"/>
        </w:rPr>
        <w:t xml:space="preserve"> </w:t>
      </w:r>
      <w:r>
        <w:rPr>
          <w:spacing w:val="-2"/>
        </w:rPr>
        <w:t>Chart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CGPA", </w:t>
      </w:r>
      <w:proofErr w:type="spellStart"/>
      <w:r>
        <w:t>xlab</w:t>
      </w:r>
      <w:proofErr w:type="spellEnd"/>
      <w:r>
        <w:t xml:space="preserve"> = "CGPA",</w:t>
      </w:r>
    </w:p>
    <w:p w14:paraId="49F64934" w14:textId="77777777" w:rsidR="00E014A9" w:rsidRDefault="00BD3C90">
      <w:pPr>
        <w:pStyle w:val="BodyText"/>
        <w:spacing w:before="2" w:line="400" w:lineRule="auto"/>
        <w:ind w:left="1488" w:right="8175"/>
      </w:pPr>
      <w:proofErr w:type="spellStart"/>
      <w:r>
        <w:rPr>
          <w:spacing w:val="-4"/>
        </w:rPr>
        <w:t>ylab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 xml:space="preserve">"Frequency", </w:t>
      </w:r>
      <w:r>
        <w:t>col = "</w:t>
      </w:r>
      <w:proofErr w:type="spellStart"/>
      <w:r>
        <w:t>skyblue</w:t>
      </w:r>
      <w:proofErr w:type="spellEnd"/>
      <w:r>
        <w:t>",</w:t>
      </w:r>
      <w:r>
        <w:rPr>
          <w:spacing w:val="40"/>
        </w:rPr>
        <w:t xml:space="preserve"> </w:t>
      </w:r>
      <w:proofErr w:type="spellStart"/>
      <w:r>
        <w:t>las</w:t>
      </w:r>
      <w:proofErr w:type="spellEnd"/>
      <w:r>
        <w:t xml:space="preserve"> = 2)</w:t>
      </w:r>
    </w:p>
    <w:p w14:paraId="08631A73" w14:textId="77777777" w:rsidR="00E014A9" w:rsidRDefault="00BD3C90">
      <w:pPr>
        <w:pStyle w:val="BodyText"/>
        <w:spacing w:line="393" w:lineRule="auto"/>
        <w:ind w:left="1248" w:right="7002" w:hanging="240"/>
      </w:pPr>
      <w:proofErr w:type="gramStart"/>
      <w:r>
        <w:rPr>
          <w:spacing w:val="-2"/>
        </w:rPr>
        <w:t>pie(</w:t>
      </w:r>
      <w:proofErr w:type="spellStart"/>
      <w:proofErr w:type="gramEnd"/>
      <w:r>
        <w:rPr>
          <w:spacing w:val="-2"/>
        </w:rPr>
        <w:t>pie_data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3"/>
        </w:rPr>
        <w:t xml:space="preserve"> </w:t>
      </w:r>
      <w:r>
        <w:rPr>
          <w:spacing w:val="-2"/>
        </w:rPr>
        <w:t>table(</w:t>
      </w:r>
      <w:proofErr w:type="spellStart"/>
      <w:r>
        <w:rPr>
          <w:spacing w:val="-2"/>
        </w:rPr>
        <w:t>data$Year</w:t>
      </w:r>
      <w:proofErr w:type="spellEnd"/>
      <w:r>
        <w:rPr>
          <w:spacing w:val="-2"/>
        </w:rPr>
        <w:t xml:space="preserve">), </w:t>
      </w:r>
      <w:r>
        <w:t xml:space="preserve">main = </w:t>
      </w:r>
      <w:r>
        <w:t>"Pie Chart of Year",</w:t>
      </w:r>
    </w:p>
    <w:p w14:paraId="5CFA56FD" w14:textId="77777777" w:rsidR="00E014A9" w:rsidRDefault="00BD3C90">
      <w:pPr>
        <w:pStyle w:val="BodyText"/>
        <w:spacing w:before="2"/>
        <w:ind w:left="1248"/>
      </w:pP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rainbow(length(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)))</w:t>
      </w:r>
    </w:p>
    <w:p w14:paraId="0AE7FE02" w14:textId="77777777" w:rsidR="00E014A9" w:rsidRDefault="00E014A9">
      <w:pPr>
        <w:pStyle w:val="BodyText"/>
      </w:pPr>
    </w:p>
    <w:p w14:paraId="01083AE4" w14:textId="77777777" w:rsidR="00E014A9" w:rsidRDefault="00E014A9">
      <w:pPr>
        <w:pStyle w:val="BodyText"/>
        <w:spacing w:before="91"/>
      </w:pPr>
    </w:p>
    <w:p w14:paraId="33C7FE17" w14:textId="77777777" w:rsidR="00E014A9" w:rsidRDefault="00BD3C90">
      <w:pPr>
        <w:pStyle w:val="Heading3"/>
        <w:spacing w:before="1"/>
      </w:pPr>
      <w:r>
        <w:rPr>
          <w:spacing w:val="-2"/>
        </w:rPr>
        <w:t>OUTPUT:</w:t>
      </w:r>
    </w:p>
    <w:p w14:paraId="1A6B9A37" w14:textId="77777777" w:rsidR="00E014A9" w:rsidRDefault="00E014A9">
      <w:pPr>
        <w:pStyle w:val="Heading3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D07F780" w14:textId="77777777" w:rsidR="00E014A9" w:rsidRDefault="00BD3C90">
      <w:pPr>
        <w:pStyle w:val="BodyText"/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6464" behindDoc="1" locked="0" layoutInCell="1" allowOverlap="1" wp14:anchorId="5529F7C2" wp14:editId="4612AAE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3054"/>
                            <a:ext cx="6014084" cy="355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254500"/>
                            <a:ext cx="5977889" cy="3580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FC79630" id="Group 56" o:spid="_x0000_s1026" style="position:absolute;margin-left:27.35pt;margin-top:30.35pt;width:557.15pt;height:727.6pt;z-index:-25167001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fl+RAwAAVgsAAA4AAABkcnMvZTJvRG9jLnhtbNRWbW/bNhD+PqD/&#10;gdD3Ri+2bEuIXRTJEgQo1qDNfgBNURZRiuRI2nL+fe8oyXaSNemSYVgDRD6Jx+PDh8/d8fzDvpVk&#10;x60TWi2j9CyJCFdMV0JtltGfd1fvFxFxnqqKSq34MrrnLvqwevfbeWdKnulGy4pbAkGUKzuzjBrv&#10;TRnHjjW8pe5MG65gsNa2pR5e7SauLO0geivjLElmcadtZaxm3Dn4etkPRqsQv64585/r2nFP5DIC&#10;bD48bXiu8Rmvzmm5sdQ0gg0w6CtQtFQoWPQQ6pJ6SrZWPAnVCma107U/Y7qNdV0LxsMeYDdp8mg3&#10;11ZvTdjLpuw25kATUPuIp1eHZX/srq35am4tMNGZDXAR3nAv+9q2+AsoyT5Qdn+gjO89YfBxnszz&#10;RZJHhMFYkU2TPBtIZQ0w/2Qea35/YWY8Lhw/gNMZEIg7cuDexsHXhhoeqHUlcHBriaiWUT6PiKIt&#10;6PR6kAR8CcQErwNNrnTA2Fs5OuyUlmzr/DXXgW66++R8r8tqtGgzWmyvRtOCulHXMujaRwR0bSMC&#10;ul73ujbU4zzEiSbpTs6rOR4Xjrd6x+908PTHQ5slxQxDAdKjg1SnjiiArADe4PxP3HsnmIcLvx5A&#10;kU0mRfpPMDyc8WYYsCUQ96j7Z3g4OGISJGk20PZmAPNkVkBpCBjSLC3SF8/j6P8slOFsgj7APlWg&#10;VCgVXC0LRc1pKaorISUepLOb9YW0ZEexpIa/AdIDN2Odv6Su6f3C0IESEBSmc59DaK11dQ8p2EHS&#10;LSP315ZaHhF5oyDJsWiPhh2N9WhYLy90KO0ITemPW69rgdkTVujjDi9QPVbnRrAS/odSCtaTMvJy&#10;y4FZfosI+7bV/lSMltpvW/Meqj5khFgLKfx96GDAMIJSu1vBsKbgy0lFgv7ZV6Sblm44yRfI4uiD&#10;M3CvTwKspTDjgaE9QIUC8ahx/M1u+6Z0qdm25cr3XdZyCai1co0wDgpNyds1h4JpbyqQJoMO76Fo&#10;GiuUR3ygEm+5ZyHzaxDOFyhVCPRkIIA+4sQt/KCoQkuZJ6ADyMJJOknyab/E2IJmSTpNFtO+BU3y&#10;vMjzHD1gsbGDoRixvBI0ADWgCcIeSy3mwuAysNlDCRgB2S+om+KRbgqk5P+km+y/1M00y6c5aCho&#10;cxROXszniwUQhXeXCVxjkmTyrwsn3GLg8hb0OFw08XZ4+g726XV49R0AAP//AwBQSwMECgAAAAAA&#10;AAAhAA3ADj2TLQEAky0BABUAAABkcnMvbWVkaWEvaW1hZ2UxLmpwZWf/2P/gABBKRklGAAEBAQBg&#10;AGAAAP/bAEMAAwICAwICAwMDAwQDAwQFCAUFBAQFCgcHBggMCgwMCwoLCw0OEhANDhEOCwsQFhAR&#10;ExQVFRUMDxcYFhQYEhQVFP/bAEMBAwQEBQQFCQUFCRQNCw0UFBQUFBQUFBQUFBQUFBQUFBQUFBQU&#10;FBQUFBQUFBQUFBQUFBQUFBQUFBQUFBQUFBQUFP/AABEIAi4Dr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DRNEn166eCBokdF3fva2P+Fc6&#10;n/z1s/8Avpv/AIij4c/8hy5/64P/AOhpXobzLCm6VlRP77131asoSOaMec88/wCFdan/AM97T/vt&#10;v/iKP+Fdan/z3s/++2/+Iru/7Vsf+fyD/v6lH9q2P/P5B/39SsfbTL9nE4T/AIV1qf8Az3s/++2/&#10;+Io/4V1qf/Pez/77b/4iu7/tWx/5/IP+/qUf2rY/8/kH/f1KPbTD2cThP+Fdan/z3s/++2/+Io/4&#10;V1qf/Pez/wC+2/8AiK7v+1bH/n8g/wC/qUf2rY/8/kH/AH9Sj20w9nE4T/hXWp/897P/AL7b/wCI&#10;o/4V1qf/AD3s/wDvtv8A4iu7/tWx/wCfyD/v6lH9q2P/AD+Qf9/Uo9tMPZxOE/4V1qf/AD3s/wDv&#10;tv8A4ij/AIV1qf8Az3s/++2/+Iru/wC1bH/n8g/7+pR/atj/AM/kH/f1KPbTD2cThP8AhXWp/wDP&#10;ez/77b/4ij/hXWp/897P/vtv/iK7v+1bH/n8g/7+pR/atj/z+Qf9/Uo9tMPZxOE/4V1qf/Pez/77&#10;b/4ij/hXWp/897P/AL7b/wCIru/7Vsf+fyD/AL+pR/atj/z+Qf8Af1KPbTD2cThP+Fdan/z3s/8A&#10;vtv/AIij/hXWp/8APez/AO+2/wDiK7v+1bH/AJ/IP+/qUf2rY/8AP5B/39Sj20w9nE4T/hXWp/8A&#10;Pez/AO+2/wDiKP8AhXWp/wDPez/77b/4iu7/ALVsf+fyD/v6lH9q2P8Az+Qf9/Uo9tMPZROE/wCF&#10;dan/AM97P/vtv/iKP+Fdan/z3s/++2/+Iru/7Vsf+fyD/v6lH9q2P/P5B/39Sj20w9nE4T/hXWp/&#10;897P/vtv/iKP+Fdan/z3s/8Avtv/AIiu7/tWx/5/IP8Av6lH9q2P/P5B/wB/Uo9tMPZxOE/4V1qf&#10;/Pez/wC+2/8AiKP+Fdan/wA97P8A77b/AOIru/7Vsf8An8g/7+pR/atj/wA/kH/f1KPbTD2cThP+&#10;Fdan/wA97P8A77b/AOIo/wCFdan/AM97P/vtv/iK7v8AtWx/5/IP+/qUf2rY/wDP5B/39Sj20w9n&#10;E4T/AIV1qf8Az3s/++2/+Io/4V1qf/Pez/77b/4iu7/tWx/5/IP+/qUf2rY/8/kH/f1KPbTD2cTh&#10;P+Fdan/z3s/++2/+Io/4V1qf/Pez/wC+2/8AiK7v+1bH/n8g/wC/qUf2rY/8/kH/AH9Sj20w9nE4&#10;T/hXWp/897P/AL7b/wCIo/4V1qf/AD3s/wDvtv8A4iu7/tWx/wCfyD/v6lH9q2P/AD+Qf9/Uo9tM&#10;PZxOE/4V1qf/AD3s/wDvtv8A4ij/AIV1qf8Az3s/++2/+Iru/wC1bH/n8g/7+pR/atj/AM/kH/f1&#10;KPbTD2cThP8AhXWp/wDPez/77b/4ij/hXWp/897P/vtv/iK7v+1bH/n8g/7+pR/atj/z+Qf9/Uo9&#10;tMPZxOE/4V1qf/Pez/77b/4ij/hXWp/897P/AL7b/wCIru/7Vsf+fyD/AL+pR/atj/z+Qf8Af1KP&#10;bTD2cThP+Fdan/z3s/8Avtv/AIij/hXWp/8APez/AO+2/wDiK7v+1bH/AJ/IP+/qUf2rY/8AP5B/&#10;39Sj20w9nE4T/hXWp/8APez/AO+2/wDiKP8AhXWp/wDPez/77b/4iu7/ALVsf+fyD/v6lH9q2P8A&#10;z+Qf9/Uo9tMPZxOE/wCFdan/AM97P/vtv/iKP+Fdan/z3s/++2/+Iru/7Vsf+fyD/v6lH9q2P/P5&#10;B/39Sj20w9nE4T/hXWp/897P/vtv/iKP+Fdan/z3s/8Avtv/AIiu7/tWx/5/IP8Av6lH9q2P/P5B&#10;/wB/Uo9tMPZxOE/4V1qf/Pez/wC+2/8AiKP+Fdan/wA97P8A77b/AOIru/7Vsf8An8g/7+pR/atj&#10;/wA/kH/f1KPbTD2cThP+Fdan/wA97P8A77b/AOIo/wCFdan/AM97P/vtv/iK7v8AtWx/5/IP+/qU&#10;f2rY/wDP5B/39Sj20w9nE4T/AIV1qf8Az3s/++2/+Io/4V1qf/Pez/77b/4iu7/tWx/5/IP+/qUf&#10;2rY/8/kH/f1KPbTD2cThP+Fdan/z3s/++2/+Io/4V1qf/Pez/wC+2/8AiK7v+1bH/n8g/wC/qUf2&#10;rY/8/kH/AH9Sj28w9nE4T/hXWp/897P/AL7b/wCIo/4V1qf/AD3s/wDvtv8A4iu7/tWx/wCfyD/v&#10;6lH9q2P/AD+Qf9/Uo9tMPZxOE/4V1qf/AD3s/wDvtv8A4ij/AIV1qf8Az3s/++2/+Iru/wC1bH/n&#10;8g/7+pR/atj/AM/kH/f1KPbTD2cThP8AhXWp/wDPez/77b/4ij/hXWp/897P/vtv/iK7v+1bH/n8&#10;g/7+pR/atj/z+Qf9/Uo9tMPZxOE/4V1qf/Pez/77b/4ij/hXWp/897P/AL7b/wCIru/7Vsf+fyD/&#10;AL+pR/atj/z+Qf8Af1KPbTD2cThP+Fdan/z3s/8Avtv/AIij/hXWp/8APez/AO+2/wDiK7v+1bH/&#10;AJ/IP+/qUf2rY/8AP5B/39Sj20w9nE4T/hXWp/8APez/AO+2/wDiKP8AhXWp/wDPez/77b/4iu7/&#10;ALVsf+fyD/v6lH9q2P8Az+Qf9/Uo9tMPZxOE/wCFdan/AM97P/vtv/iKP+Fdan/z3s/++2/+Iru/&#10;7Vsf+fyD/v6lH9q2P/P5B/39Sj20w9nE4T/hXWp/897P/vtv/iKP+Fdan/z3s/8Avtv/AIiu7/tW&#10;x/5/IP8Av6lH9q2P/P5B/wB/Uo9tMPZxOE/4V1qf/Pez/wC+2/8AiKP+Fdan/wA97P8A77b/AOIr&#10;u/7Vsf8An8g/7+pR/atj/wA/kH/f1KPbTD2cThP+Fdan/wA97P8A77b/AOIo/wCFdan/AM97P/vt&#10;v/iK7v8AtWx/5/IP+/qUf2rY/wDP5B/39Sj20w9nE4T/AIV1qf8Az3s/++2/+Io/4V1qf/Pez/77&#10;b/4iu7/tWx/5/IP+/qUf2rY/8/kH/f1KPbTD2cThP+Fdan/z3s/++2/+Io/4V1qf/Pez/wC+2/8A&#10;iK7v+1bH/n8g/wC/qUf2rY/8/kH/AH9Sj20w9nE4T/hXWp/897P/AL7b/wCIo/4V1qf/AD3s/wDv&#10;tv8A4iu7/tWx/wCfyD/v6lH9q2P/AD+Qf9/Uo9tMPZxOE/4V1qf/AD3s/wDvtv8A4ij/AIV1qf8A&#10;z3s/++2/+Iru/wC1bH/n8g/7+pR/atj/AM/kH/f1KPbTD2cThP8AhXWp/wDPez/77b/4ij/hXWp/&#10;897P/vtv/iK7v+1bH/n8g/7+pR/atj/z+Qf9/Uo9tMPZxOE/4V1qf/Pez/77b/4ij/hXWp/897P/&#10;AL7b/wCIru/7Vsf+fyD/AL+pR/atj/z+Qf8Af1KPbTD2cThP+Fdan/z3s/8Avtv/AIij/hXWp/8A&#10;Pez/AO+2/wDiK7v+1bH/AJ/IP+/qUf2rY/8AP5B/39Sj20w9nE4T/hXWp/8APez/AO+2/wDiKP8A&#10;hXWp/wDPez/77b/4iu7/ALVsf+fyD/v6lH9q2P8Az+Qf9/Uo9tMPZxOE/wCFdan/AM97P/vtv/iK&#10;P+Fdan/z3s/++2/+Iru/7Vsf+fyD/v6lH9q2P/P5B/39Sj20w9nE4T/hXWp/897P/vtv/iKP+Fda&#10;n/z3s/8Avtv/AIiu7/tWx/5/IP8Av6lH9q2P/P5B/wB/Uo9tMPZxOE/4V1qf/Pez/wC+2/8AiKP+&#10;Fdan/wA97P8A77b/AOIru/7Vsf8An8g/7+pR/atj/wA/kH/f1KPbTD2cThP+Fdan/wA97P8A77b/&#10;AOIo/wCFdan/AM97P/vtv/iK7v8AtWx/5/IP+/qUf2rY/wDP5B/39Sj20w9nE4T/AIV1qf8Az3s/&#10;++2/+Io/4V1qf/Pez/77b/4iu7/tWx/5/IP+/qUf2rY/8/kH/f1KPbTD2cThP+Fdan/z3s/++2/+&#10;Io/4V1qf/Pez/wC+2/8AiK7v+1bH/n8g/wC/qUf2rY/8/kH/AH9Sj20w9nE4T/hXWp/897P/AL7b&#10;/wCIo/4V1qf/AD3s/wDvtv8A4iu7/tWx/wCfyD/v6lH9q2P/AD+Qf9/Uo9tMPZxOE/4V1qf/AD3s&#10;/wDvtv8A4ij/AIV1qf8Az3s/++2/+Iru/wC1bH/n8g/7+pR/atj/AM/kH/f1KPbTD2cThP8AhXWp&#10;/wDPez/77b/4ij/hXWp/897P/vtv/iK7v+1bH/n8g/7+pR/atj/z+Qf9/Uo9tMPZxOE/4V1qf/Pe&#10;z/77b/4ij/hXWp/897P/AL7b/wCIru/7Vsf+fyD/AL+pR/atj/z+Qf8Af1KPbTD2cThP+Fdan/z3&#10;s/8Avtv/AIij/hXWp/8APez/AO+2/wDiK7v+1bH/AJ/IP+/qUf2rY/8AP5B/39Sj20w9nE4T/hXW&#10;p/8APez/AO+2/wDiKP8AhXWp/wDPez/77b/4iu7/ALVsf+fyD/v6lH9rWf8Az+Qf9/Vo9tMPZxOE&#10;/wCFdan/AM97P/vtv/iKP+Fdan/z3s/++2/+Ir0VHV03K29KKPbTD2cTzr4c/wDIcuf+uD/+hpXZ&#10;aq/+lW6/7LP/AOgVxvw5/wCQ5c/9cH/9DSuz1X/j9tP+uUv/ALJRU+IKXwleiivhf4hfFzx/rH7V&#10;HxF8ER/tBaT8GfD+jQac2nRaxo+l3H2x57dHdEedkb7/APtv9+sZfFGJtGPPGUv5T7oor4f+NH7S&#10;fjTwZo3xo/sHxxezat4a8Q6JpsEN3oVnFFYRT7fNSJ90vnq/96VFZP4K9g+Jv7Z3gr4WeMtQ8PXe&#10;leKNefRooJdf1Pw9o/2qy0FJfuPey7/l+T5vkVvl/wC+aPs8xjze9yn0BRXhsP7WvhrVfit/wgfh&#10;/wAL+L/Fs9vPb2t9reiaP9o0rTpZV3J58+9Nvy/Nv2V7lR9nmL5iXSv+P+X/AK5J/wCzVq1m6V/x&#10;+3f/AFyi/wDZ60qRIUV+bvxr/aV+Jeg/E745Cz/aA0XwPaeCJ4H0Xwhqej2FxNrO63WXyonb9797&#10;5fl3/f8A4a9d+Ev7UniDW/i9LJ41vo/D3hKL4YWHi+/06W1REsLpn/0iXft83bt/gdmpx96PMKXu&#10;+6fYtFfNHgb9uvwV451q30tPDHjXQbjVLGW/0B9c0P7PF4gijTe32Bt7eazJ8y7tu7elef8Awl/4&#10;KK2viH4b+K/Evjzwb4i0f7Br/wDZWmW+maQ//EyaWVlt7KLfK3m3iqj+anyrUcwz7Xqrqv8AyCbv&#10;/rk3/oFct8KfiO/xR8IQ+IP+EV8TeD/Mlli/snxZp32C+Xa332i3t8rfw11Oq/8AIKu/+uDf+gVY&#10;GfRRXzx+2/8AE3xP8KPhJpmq+E/E0Xg/UrrX7Owl1m5tYLhIIJWdXZ0nTbtX73/AaiUuU1jE+h6K&#10;+Ivgn+094s0H4j/ELw5rHiqX9onQPDmj2urweIfAugRfa3nldIvsSxWr+VL95m+9/A+5/l2r67oP&#10;7a/w+v8AwT418R65aa/4Hbwg0S6ro/ibT/suoRean+jssSs3+t+4tX9nmI974T6Aor46+J37Xmv6&#10;xoPw81Lwro3ir4b/AG/x5pGi6jb+MdFitZbywn3u/lK/m/un2/61Nv3K9P0f9q3SPFfgbxX4u8Oe&#10;CvHHibQtD1P+y4JtE0yK6fWWSXynlsoll3SxL95nfav+9tZVRfKe7UV86L+3P4Bj+HmpeKLzSvFG&#10;lahYarFocvhC+0rytba8l+eK3S33/fdPmX5/4Kv+Cv20/BHixfHDX2meJvBn/CG6fBf6wnibTPss&#10;sCSruSLyt7y+b/s7fm3Ls3b6XNEg98or5nsf2+Ph3N4c8Rarr2jeMfA9xoOmRaw2k+I9F+yXd/ay&#10;usSS2qK7K6vK6Lv3L9/+7vavVvg18X1+Mvh+71JfBni/wSsE/kLaeMdK+wXE/wAiP5sS733L8/3q&#10;rlA9CqtYf8edv/1ySrNQ2H/Hnb/9ckoAmorxL9tH4i+I/hR+zZ4y8VeE9Q/svxBpsVu9rd+RFL5W&#10;66iV/llVlb5Hf+GvBfiF/wAFA/DHi2X4VaN8LvH/ANo8S6j4o0uy1q3Oiyp5tlL8lwm6e32r87L9&#10;z5v7tEfelyxL5fd5j7nor588c/tt+APAHjrVvD19pvia80/SbmKy1jxTY6S0uiaXPL9yK6uN/wAr&#10;fOn3Eb73+9XD6b+15P8ADTWfj7rXj271DWPCvhLxJYaVplvplnB5trFOv/AN6723fO7NUEfCfXdF&#10;eNfCn9qTwv8AFb4ia14JttG8UeGPEGnWv9oRW/inSXsHvrPfs+0W6u27yt2z7yq3z/d+/s9lq+UC&#10;vZ/6p/8Arq3/AKHViobP/VP/ANdW/wDQnrK8dWetX/g3Xbbw9qD6R4glsZ00698pJfs8+1vKfY6s&#10;r/Nt+/UylyR5iox5pcpt0V8O/wDDV3jrxP8Asn/DqfRtSew+L/ivxDB4Rlu3s7eV7e8W4dbqV7fZ&#10;5S/Ku/7ny+bXqGkftIab4G8QfHK+8Z+MNSv9C8EXNgv2S40eCBLNpYvkiglid2unlbb99E2s237l&#10;OP2iZx+E+kqK+arL9u/wP/Ymp32r+FfG3hW90u+sLW+0bXtHW1vreK8byorp0aX/AFG75N6Nu/2P&#10;uVq+JP22vh34V1j4pabcxas918OYILjU/Jgi/wBK810VEt90vzMjOiNv2fM9MZ9AUV88eNv23/Af&#10;gLxVdaNf6L4ru7TTGtYtc1vT9H+0aZoks+3ZFeXCt8rfMv3Fb7/9+t3Rf2rfDHiD4x6l8M9K0PxN&#10;f67pl5FaX17aaf5tlbq1u0qXEs6P8kXy7fn2tvf7v8VHxCPaqr2/37r/AK6/+yJViorX/WXH/XX/&#10;ANlSgCWiivzC1f8Aaz+Kvh7TPGHjFPjdoV/qGieL7jSLP4W3mi2DXeo2qXWxPni2z7Nrfe2/wfeo&#10;+1yh9nmP09orwfSv2v8Awrf/ABM1XwD/AGD4mTVdHlVNYvk0/fp+mxNbtcfaLidX/dRfLt+fa2/+&#10;H+Ksfwp+3l8N/E2qSwXNl4q8M6ZLY3mpaZrfiHRXt7HWbW1Rnllsn3M0v7pd33Fbb/tfLQB9IUV8&#10;+eEP20vCPiTwD4j8can4V8aeDPCWjWcWoLrPibR/stvqUUvyRfZXR389n+T/AL7Ss3/hu/wPD4L8&#10;X+INX8K+M/DF14Vggvbzw9r2jpZanLazypFFcRRPLtaLe+37/wDB/uVHNyl8p9K0V85aV+3H4Q16&#10;58VWmmeFvG39t6JoX/CRWunX2hPbzazZb9vm2qu25l3Ov3lX/Z3bWrC+Cf7amq+Of2eLHx/rnwz8&#10;a6lq32xbKWy8J+HnuEvN29vtFqrS/NAipsZ3b73y1ZJ9VUV8e/Fr/goLbaH8FLLxr4H8Ia7eanLr&#10;/wDYF9pmt6UyvpNxFKnmxXUSS/LK6v8Auk3/AHn/ANh1rtPD/wC0bBc/GbW21zWte8M+HbPwRb+J&#10;7rwz4g0K3tf7LTzfnlluFlafzdnyvb7Nq/3qBH0dRXgHw1/ba8D/ABK8W6ZoP9jeKvDNxrMEt1od&#10;74j0f7FaaxFEu52tX3tv+T5/m21zfgb/AIKD/Dzx5q3g+G20Hxpptj4ov30qz1jUdH8rT0vN7Ilu&#10;0/murSvtT/Vbvvru2/PsIx5/dD7PMfUdVLz/AI+ov91v/ZKt1UvP+PqL/db/ANkoAZRRRQAUUUUA&#10;FFFFABRRRQAUUUUAFFFFABRRRQAUUUUAFFFFABRRRQAUUUUAFFFFABRRRQAUUUUAFFFFABRRRQAU&#10;UUUAFFFFABRRRQAUUUUAFFFFABRRRQAUUUUAFFFFABRRRQAUUUUAFFFFABRXlvxLh8Y694qi0rw1&#10;ffYIoLNLqX975W9md0/9krl/+ED+LP8A0Hm/8Dmo5SOY96orx3wTZ+OvDHi/SoPEOp/bNPv2lt9j&#10;z+b86xO3/slexUFmtoLs8Fx/sS/+yJWlWboH+qu/+u//ALIlaVAHnvw9/wCQ5N/1wb/0NK7DVf8A&#10;j9tP+uUv/slcf8Pf+QzL/wBcH/8AQ0rsNVSV7y08qJpn8qX5E2/7FbVPiIp/CV6+ddN/ZS07Uv2l&#10;PiP8Q/GugeF/FWi69bacujwajZre3FrLBFslbZLFti3bF+49fRXk3P8Az5y/99J/8XR5Nz/z5y/9&#10;9J/8XWPL73MXGXJGUf5j43+Jv7HXjbxk/wAa/sOp6BD/AMJrr+japp32i4uE8qKz2+akuyL5W+X5&#10;dm7/AIBUHxB/Yx8YT/Gvxb4u8MWfww8U6P4taCW8i+ImhPqF3pMqp5TNZ7Vbd/e2uyr9xf8Aar7P&#10;8m5/585f++k/+Lo8m5/585f++k/+Lo/l/uhH7Uj438R/sh+NfEP7TugePdNt/AfgXw/o2owSrq3h&#10;n7fb63e2ESf8etxErLatv/1TP/c2feVdjfZFHk3P/PnL/wB9J/8AF0eTc/8APnL/AN9J/wDF0/s8&#10;ovtcxY0r/j9u/wDrlF/7PWlWbpSSpdXDSwND8qff/wCB1pUhHzf4B/ZP02w+OvxS8feM/D3hTxJ/&#10;b2p2WoaBNcWa3V3p3lRbX+aWL90+9Ub5Gb7lVPiD+ylqHxN+NnxF17UNStLTwp4t8Br4WX7PK/22&#10;3n83f5u3Zt2f8D+avpuio+yL+8fIfw0/Zt+LV/45+HGofFjxF4SuPD/w1gdNFi8MwTrcajL5XkJL&#10;eNLtVNiorbYvl3Vy3/DI3xY0f4Y+Ovh9DZ/C3xn4X1nxJLq+mQ+LF1FZkineVpfN8jb5Uq/utjRN&#10;/wA9fm+7X3LRRy/zB8Pwnin7Jnwd8R/Av4OWvhPxLrMGq6hFdTzpFp0s72mnRN9y1t2nbzWiT+Hf&#10;/er2HVf+QVd/9cG/9Aq1VfUkZ9Nu1Vd7PE3yf8AolLmIjEza8X/aq+BupfHrwDo/hzTW0v8A0XX7&#10;DUrpNWdvKlgibdKnyo+5mX+D7te0eTc/8+cv/fSf/F0eTc/8+cv/AH0n/wAXRy8xtzHgXx6/Zmi8&#10;YfAfW/AXwu07w74Ja/vILqextrZtP0+9VWTzYrj7KittdV2s6fN8m2vD9G/4J9+LLjw/8VbTVNT8&#10;IeG7vxXFo0+lQ+DrWW3sbC8s/m2NBKv+q3/xbmZvmbarfJX3b5Nz/wA+cv8A30n/AMXR5Nz/AM+c&#10;v/fSf/F0+W3N/eL5vd5T5C+J/wCzr8ZP2h/A3hfQ/ijd+A7iXS/FdhqU9poL3kVpcadEjJcJ+9Td&#10;57+b9z5V+X+Gud1z9jf4sz/Aa4+FNj4g8MX/AIa0bxJFqWhpqt3eIl/pfmu39n6l5USttR3V/kZt&#10;3+xsRq+3/Juf+fOX/vpP/i6PJuf+fOX/AL6T/wCLphzH5r/FH9mbUP2ePAfiDxt4h8XeCfCF7b+N&#10;dL8RaB/Zmk3qaOlxEj/6PLaxRStEvzvs2bvufeXfV74OfDTxH+2dafHrV9f1eJNH8ZWOk2Vj4m0v&#10;TJ7XT5Z7X5n+yxTv5ssCSptZn2s3z/cb5V/Rrybn/nzl/wC+k/8Ai6PJuf8Anzl/76T/AOLqf8RH&#10;MfGXg39lL4jaR8OfE+mar4F+AT61Pplvplh9i0C4it75PNR7h7+VYkl3bYldPK/j+f5dq16X+xx+&#10;z54i/Z88F61pWu6hpYF/qH2qz0HQbi6uNM0mL+7bvdM0vzv87b/4q+gvJuf+fOX/AL6T/wCLo8m5&#10;/wCfOX/vpP8A4utub3uYiT92MQqGw/487f8A65JU3k3P/PnL/wB9J/8AF1DbW15DbxRNZy70XZ95&#10;f/i6gs8n/au+EusfHX4BeKvA+g3NlZ6tqkVukE2oSslum24ilfe6o7fdR/4KxPj98Ctf+Knh/wCF&#10;Wn6Rc6fbS+FfE+na1fPeyyqktvao+9ItiPub+7v217z5Nz/z5y/99J/8XR5Nz/z5y/8AfSf/ABdH&#10;Lyy5olxl7vKfFup/sV+LNH+MfiTV9F0z4XeLfB/ifV11S+uPHOhNe6xpfmv/AKQtq+x1f+8u99u7&#10;+H7zNw/7WnwT174a/CX44a9c3enJa+MvFuiXumfYd7vaokqr+9RkRd27+BN1foV5Nz/z5y/99J/8&#10;XR5Nz/z5y/8AfSf/ABdRKPwkS973pHzv8Jfgb8Q0+PWq/FT4pa34bv8AU4tFXw7o9r4WiuIrf7L5&#10;vmvLcJP8yyt8vyIzL8719EUeTc/8+cv/AH0n/wAXR5Nz/wA+cv8A30n/AMXV/ZAhs/8AVP8A9dW/&#10;9CepqhhtryFNrWcv3mf76/3/APfqbybn/nzl/wC+k/8Ai6Qz5N8B/se614Y/au1Lx/JqFg/w6i1C&#10;/wDEOlaPFLL9oi1S8t4oriV02eVt+SXZtf8AiSqnxF/Yk1z4ip8eoLnX9P01fHOp6dqujzQo0/lP&#10;ar9y6iZVXa7f3N397/Zr698m5/585f8AvpP/AIujybn/AJ85f++k/wDi6XL7vKVKXPLmPjzTv2Rv&#10;FXiD4MfETwv4n8N/CjQtd17TEstMbwHorWUPmxfvVlupWi3N+9WL5EXauyufH7B/jG8uvh1fajr2&#10;hPfPdT3HxBeGWVf7UVtSiv0S3/dfNsZdvz7flr7j8m5/585f++k/+Lo8m5/585f++k/+Lqo+7LmI&#10;lLm90+LfFH7F3iuz+NfjDxBoOnfDHxb4V8X6gl/eP4/0Nr/U9Jd/+Pj7E2x1b+8iO+37i7f4m9q+&#10;DPwX1f4cfF/4v+J7yTTW0rxffWdxplvYu/mwRQW/lOsqbURf+AM1e0eTc/8APnL/AN9J/wDF0eTc&#10;/wDPnL/30n/xdHNyx90JfFzSCorX/WXH/XX/ANlSpfJuf+fOX/vpP/i6hhtrxHlb7HJ87b/vJ/c/&#10;36AJq+d/2af2VdP+Es/iPV/FGg+F9V8VXvia/wBX07XrezWW7gtZ2+RfPliRlf7/AMqfL89fRHk3&#10;P/PnL/30n/xdHk3P/PnL/wB9J/8AF0o/FzBKXN7p88+G/wBmzU08VftBy65qFomifEvyorV9PlZ7&#10;iCL7K8D79yIqt8/ybHavM/g1+yB4/wDhxZXWlaj4d+C2s2ul6TeWmj6yfDrf2tfysjxQ/b38r5Ym&#10;Rm83ymZm+5ubc719peTc/wDPnL/30n/xdHk3P/PnL/30n/xdPl/9JDm9z/t4+AvC3/BPLxff/Dr4&#10;leHPEGteGfB9p4qS1lsdB8HNf3GlW91FKkv2h0vG3Kz7FTany7f91Vrpb/8AY2+IPif4G/EDwrqG&#10;g/B/wr4l1uzsrLTrvwXo8unrKkVwksr3Uvlbvn8pPlRNtfbHk3P/AD5y/wDfSf8AxdHk3P8Az5y/&#10;99J/8XU8vu8pfNySjI+fLz9nvXr/APaJ0XxxLfaanh+18By+FZ4klb7X57S7t6Js27dv+3u/2K8V&#10;b9jT4yD4EeD/AIcz6r4A1Wx8Ja79ts9OvZb9NP1ay+dl+3qnzM6ytu8pfk/2v733b5Nz/wA+cv8A&#10;30n/AMXR5Nz/AM+cv/fSf/F1Uo8wc3vHxFZ/sOeNrb4B/EDwVHrHhe213VPGSeJ9H/s6CW30xEVo&#10;mSJ4tm6BPkb5E83b8nztXa6l+yx4x+JfjbxhrfjrUtCs4vFHgGLwxff8I9LP+4v/ADdzyxLKn+q/&#10;ub33N/FX1R5Nz/z5y/8AfSf/ABdHk3P/AD5y/wDfSf8AxdQQfJXw/wD2avizq/i74e3PxP8AEfhS&#10;50T4c2sqaHb+HIp1uL+VrfyElvHl+VNiojbYvlrG0H9jPxtpXwF+D/geXUvD76l4P8axeJb6ZLi4&#10;+zy2q3EsuyJvK3NLslT76qv+1X2d5Nz/AM+cv/fSf/F0eTc/8+cv/fSf/F1cZckuYObljyxCql5/&#10;x9Rf7rf+yVb8m5/585f++k/+LqtNZ3k0qOtnL8iv/En/AMXQBFRUv2O7/wCfOT/vpf8A4uj7Hd/8&#10;+cn/AH0v/wAXQBFRUv2O7/585P8Avpf/AIuj7Hd/8+cn/fS//F0ARUVL9ju/+fOT/vpf/i6Psd3/&#10;AM+cn/fS/wDxdAEVFS/Y7v8A585P++l/+Lo+x3f/AD5yf99L/wDF0ARUVL9ju/8Anzk/76X/AOLo&#10;+x3f/PnJ/wB9L/8AF0ARUVL9ju/+fOT/AL6X/wCLo+x3f/PnJ/30v/xdAEVFS/Y7v/nzk/76X/4u&#10;j7Hd/wDPnJ/30v8A8XQBFRUv2O7/AOfOT/vpf/i6Psd3/wA+cn/fS/8AxdAEVFS/Y7v/AJ85P++l&#10;/wDi6Psd3/z5yf8AfS//ABdAEVFS/Y7v/nzk/wC+l/8Ai6Psd3/z5yf99L/8XQBFRUv2O7/585P+&#10;+l/+Lo+x3f8Az5yf99L/APF0ARUVL9ju/wDnzk/76X/4uj7Hd/8APnJ/30v/AMXQBFRUv2O7/wCf&#10;OT/vpf8A4uj7Hd/8+cn/AH0v/wAXQBFRUv2O7/585P8Avpf/AIuj7Hd/8+cn/fS//F0ARUVL9ju/&#10;+fOT/vpf/i6Psd3/AM+cn/fS/wDxdAEVFS/Y7v8A585P++l/+Lo+x3f/AD5yf99L/wDF0ARUVL9j&#10;u/8Anzk/76X/AOLo+x3f/PnJ/wB9L/8AF0ARUVL9ju/+fOT/AL6X/wCLo+x3f/PnJ/30v/xdAEVF&#10;S/Y7v/nzk/76X/4uj7Hd/wDPnJ/30v8A8XQBFRUv2O7/AOfOT/vpf/i6Psd3/wA+cn/fS/8AxdAE&#10;VFS/Y7v/AJ85P++l/wDi6Psd3/z5yf8AfS//ABdAEVFS/Y7v/nzk/wC+l/8Ai6Psd3/z5yf99L/8&#10;XQBFRUv2O7/585P++l/+Lo+x3f8Az5yf99L/APF0ARUVL9ju/wDnzk/76X/4uj7Hd/8APnJ/30v/&#10;AMXQBFRUv2O7/wCfOT/vpf8A4uj7Hd/8+cn/AH0v/wAXQBFXl/xL/wCEz1XxRFpnhW5+zRW9mlxP&#10;+9VNzM7r/wC0q9V+x3f/AD5yf99L/wDF1ha38OtO8SXiXmp6K1zcJF5Sv5+z5P8AgL/7dAHjn/CM&#10;fGD/AKCr/wDgUtdX8NP+Ez0rxRLpniq5+0xXFm9xB+9V9rK6L/7VrqP+FM6D/wBC23/gS/8A8drQ&#10;0T4dad4bvHvNM0Vra4eLymfz9/yf8Cf/AGKokpWv/JS9Q/7A9r/6NuK6WsfXvh1p/iS8S81PRWub&#10;hIvKV/P2fJ/wF/8AbrP/AOFM6D/0Lbf+BL//AB2pAf4n/wCRo8H/APX5P/6Sy10tYWlfC7StE1KK&#10;+sdBaG7i3eVN5+/buTZ/frovsd3/AM+cn/fS/wDxdBRo6B/qrv8A67/+yJWlWboKMkV2sq7H8/7n&#10;/AErSoA89+Hv/IZl/wCuD/8AoaV28n/IUt/+uEv/AKGlcR8Pf+QzL/1wf/0NK7eT/kKW/wD1wl/9&#10;DStqnxGMfhLdH3PvU2aZbaJ5ZWVIkXezv/DXmPifxPLrH7pd0Nkv3YX+/L/tt/8AEf8AfdFOnKrL&#10;liRWrxox5pnqCPvTcv3KK8ftvHOuaVYWlnBLp7xW8SxJvtX37VXb/wA9a7jwH4kufEmnXE955H2i&#10;Kdov9HVkRvkV/wC8/wDfq6mGqUo80zGhi6daXLE6iiiuC17xVq9nq93BbPZJbxNsTzbVnf7n97zV&#10;rOnTlVlyxNqtSNKPNI7veu/bvXf/AHKdXh+q6lqGpat/aU9yqXqrEkU1pF5Xlbd/953/AOer16F4&#10;J8bLrsX2a5VYdSiTeyJ92Vf76f8AxNb1cJUpR5jmoYunVlynU3k3kxI39+WJP++nRalqlrP/AB6x&#10;f9flr/6ULV2uM9AK8x1X4weS9qmn6bFc2t1L9ltbu+vltVvJf7sSfxV2HjqaO28G635l2lgjWcsS&#10;3D/wMy7F/wDHq+WPGGlar4zl8OX2ka5O9pFdQRNp6L/yCGiRFd/v/wB5d9dFGnCqeJmeLr4SnzUq&#10;XNI+ofCniq28U28qrHJZ3tq/lXVjcf62J/8A4n+69dJXjnwQ02+/tnUr6fU5NYt4rVLJtTdNn2qX&#10;zXf/AMcV0WvSPFWiXmt6RLaaf4h1Lw3dMysuoaVHavcL/sKt1FLF83+5WVWPJLliejhKs61KM5x5&#10;Tbor5x+HHi3WtFvPGvjXxB8Rtd8R/DDSf+Jbpx1awsHlvLiJ9txcRfY7KJnXzf8AR4k+beyO3zb4&#10;q77TfjxZJcX0Hi3w/rXw+ltdOn1dP+Ej+ysk9nBt+0Sq9rcXC/ut6b0Zlb5l+WoOzlPUKK8x8M/G&#10;W38ReIdP0fU/CPiTwt/ayyzaPda3FbrFqO1d7KvlXErRN5Xz+VcLE23d8vyPs5LSP2s9K1628O3k&#10;Pgrxn9h8VW7f8I9M9har/ak6rve1T/SN8T7FlbzZ/KgZYnZZduxmCPs8x73RXIeAPH0fxG0SbUoL&#10;LUNIliuZ7K60zVIlS4tbiJ9rxPsd0/4EjMjKyMr119Ayrptz9sglb+5PLF/3y9WHfyYnZv4az/D3&#10;/Hnd/wDX/P8A+h1z2t/EnwnpviW08OahqrWesS3VukVv5Evzys6eUm/Zt+b5f4qRRtv4t0qOV4mv&#10;rZHT5GTz1+X/AMepieLtIdlVNQg3t/B58X/xdfNnxN+CHw6ufjPNc6fcrbeIrxvtWq6ZafNF/wBd&#10;XTf+6Z/7v8X3qvXnhjSvB+pS3mg6LPpst4yrKkMCNEv9x13fdb/b/wBt6qNfAcvJVq8sjy6lTGQr&#10;8saXNE+noZlmXcv950p1eWfGPxNfeD/gP461vStR/s7UNOs9RuIL4KrfZ3R5fn/eoy/L/trtrl/C&#10;XxX8NeHfDeq+ILX4tXvxd0q3uLW3vpbS40a6TRklfb9ol+w28G2L597u+7aqbtnytSPSPe6K8k17&#10;9ofRNBNvcf2RrepW954k/wCEVsJdOgilS9vFild/K/e/6pGiliZm27WR/wCFGenJ+0Do0Wl6vLqu&#10;ja9omtaddW9lL4bu4opdQluLr/j0WLyJZYJfN/hZZdq7H3smx9scxUo8p6zRXjeoftGaR4X0DxNq&#10;fiXwx4m8M3fh+K3urzR76CC4u2t55fKiuIvss8sUqb967Fl3rs+58yboLz41eJbb4u+CvDEXw61+&#10;20zW7C8uLqW4l07zYPKuLeJJflvf9Uizb3XYz7ZYti7klRajPmlyjPa6KK8n/wCGn/hr/wALD/4Q&#10;D/hK4/8AhM/t/wBi/sf7LP53m/8AfH3P4t/3dnzfdpkHrFVLO987UNQt/wDnhKq/99Juq3WbpP8A&#10;yFNd/wCu8X/opKADxD4h0zwlo13qur30Gm6bapvluLhtiIteS6F+158KfEmsppFn4qjiu5X8qJri&#10;CW3iZ/8AfZNtedftxv4hN/8ADCx0i1tr6xn1r97aaj/x6z3C7fs6S7v4f9bXPftE+HPBdh8KPiDf&#10;eD9O8OTeLl8h/EKfalZrP+N3i3bPn3f7u9v9r5a86pXlGUuX7J9JhcBQnQjKrzc0vh5fs/4j7K/t&#10;K0/5+Yf+/q1NDNFcpuilV0/2GrzX9mDVdV1T4C+DbnWWkfUH06Lc1x99l/gZv+A7a9Hg/wCPzUP+&#10;u6/+ilrupy548x4dWl7KpKP8pFNc+Xqlpbf89YpX/wC+dlWqzLr/AJGXSv8Arhdf+yVou6om5m2J&#10;VHOOrnPHXjzSvh7oMuq6rP5MS/dRPvs39xa4/wCL/wAUX8GeHJZ7Tcm/5Jb6FVd7X5f9asX8fzV5&#10;V8Mbxfjx4vig8VWf2/8AsaL7Vv3M9vLuf5HR/wCJX/uf7FeFLM6Xt/YUvelI9SjgpKPtavwntnwl&#10;8Yap478N/wBr6rpDaV9onb7HFv3+bB8ux/8A0L/vnd/FXeUfcor24x5YnBUlGcpSjHlCiiirMgoo&#10;ooAKKKKACiiigAooooAKKKKACiiigAooooAKKKKACiiigAooooAKKKKACiiigAooooAKKKKACiii&#10;gAooooAKKKKACiiigAooooAKKKKACiiigAooooAKKKKACiiigAooooAZOcYWsbX/ABbo/h9SNS1W&#10;x01W+499crEG/wC+q534sePdT+HujWlzpXh+78TXEs/lNb2SOzxLtZt/yo/92vlrXra00rSf+E1+&#10;JukXuqeINevJVs9JllltUgt1/v8A8Sf7K/7lduFwX1j45f4eX4j5vMcznhZctGPvR96XN8J9pabq&#10;tjrFotzY3MF5E33ZoZFZH/4EtaNeB/Ai7+H/AIc8MS+JdPu28N2usyKktjqd8vlW8sW75E3V7Xo2&#10;s6frdqt5pl3Df2rfduLSVZUf/gS1z1sP7CUo+9yx/mPRwWN+t04yny80v5ZGjRXy5YeM/Gel6Cvj&#10;e48eaprD3Xje40CLwjcWNh9iuLf+15bJEieK3SfzUgTzd7Sv/qm3q6162nxz0N/Bdx4iWz1D+z4N&#10;d/4R5ovKTzftH9ofYN/39u3zfn+9u2/w7/krE9WUZRlynpFFfOlh+0Td+F9U+J/9u6Tr/iDRfDXi&#10;CW3u9V0yzg+z6JYLaWsu+XdLFLPs82WVvIWeVV+9/Bvu6r8Xrmw8XeL4r7WdSh0e113w5YaZ/Y1r&#10;au/+mfZ12P5qfNE7y/M331Tfs2tto5ubl/vEx+0e/UV5jofxfm8W3+sQaR4a1xNJsmvbSPxPcrbf&#10;YJbi1d4pURPP8/5JUdN7wIreU3zfd3cJ+z/+0bdeNvBvwvg8SaPrttqfiXRbeWDxJfW1rb2OqX62&#10;qS3EUSLL5qP8krpviiR1idk3Lt3OMRS90+iaKK88+Mvx18J/Abw/Br3jOW9stHnn+z/a7Sxlukif&#10;+Dd5SNt3/wC1QM9Dqpqt59js3l/2kT/vp0WuX+F3xO0P4x+DbHxPoP2x9Hvd/wBlmvrOW1edf76q&#10;3zbf9qt7xT/yBn/662//AKNSgDYf5HdKwbvVJRcva6fA95Kn+td22xRf8D/vf7K/+O1sXjNDDcSJ&#10;95NzVyVpbK9pounpO0MV0rXE7o21532bnXd/ed33/wDAHq4gar6lqdtsZrSC5i/iS3l2P/wHd97/&#10;AMdqbQdbfWG1BZbZrN7Wfytjtv3fukf/ANnrmbjR7zwzqN7fWdjpNtp7bUV3vntU/wCBp5Tqzbv4&#10;q2/B9pdwxaneXn2T/T7pbiL7JP5qbfKiT72xP7lXLl5QNay/4+L3/rv/AO0kq1VWy/4+L3/rv/7S&#10;SrVYlHnvw9/5DMv/AFwf/wBDSu3k/wCQpb/9cJf/AENK4r4e/wDIZl/64P8A+hpXayLLNqNusUix&#10;P5EvzMu7+NK2qfERT+Etuiuu1l3o9eT+M/DEvhLffWytNoX35U++9n/t/wDXL/0H/c+56r9gv/8A&#10;n8h/8BW/+Lo+wX//AD9w/wDgK3/xdKnXlSlzRMa2GjiI8sjyTSPh9quu6Np+oLd2kKXsCXCxPE3y&#10;b13ba7vwN4Yn8K6XcQT3K3MtxP8AaN8S7EX5ET/2Wug+w33/AD+Q/wDgM3/xdO+w33/P3D/4DN/8&#10;XV1cTUrR5ZkUsHSpS5oC1w+seBtTvtUvbmC7tkinl3qksTb1+Su3+w33/P3D/wCAzf8AxdH2G+/5&#10;+4f/AAGb/wCLrGnVlS96JtUoxqx5ZHgusWmp2Hig+HltXv72S2intvs6OiPueVX3P/Cq+Um5/wDp&#10;qn+zu9T8E+CYPDEDSystzqc/+vuNv/ji/wB1a6f7Dff8/cP/AIDN/wDF037Bff8AP5D/AOArf/F1&#10;vUxc6seU5qGChSlzEWoQNPbxIv8ADPE3/fMqNVik+w33/P3D/wCAzf8AxdH2G+/5+4f/AAGb/wCL&#10;rlO/lPnL4x+G/HnxL+JEXhrTIp9O8PxfM2svF/o9quz53T/nrP8ANtX+7/33XqeifBnwdoOlWumr&#10;o1teJaps82+i82WX/aZ2+9XcfYb7/n8h/wDAZv8A4ugWN9/z9w/+Azf/ABdc9KnGlKUvtSLqfvYx&#10;jL7I22torO3SCCJYYlXYqRLsRK4P4y6T4z174eahp/gVtNh1u9dbd5tTvpbRIoGf975UsUUu2XZu&#10;RH2/Kz7v4Nrd99gvv+fyH/wGb/4uj7Bff8/kP/gK3/xdbS94iPNE8Kf4e+NfE/gCXwLe+FvCngPQ&#10;7K1tW0i40TV59UW1uLWWKW0RreWztd0W6Jd373+Hb/HuVNd+E3i/41w6gnxCj0Tw5E+h3+i2tv4e&#10;1CXVNzXixLLcO09vBs2eUm2La33n3NXvP2S+/wCfuH/wGb/4umfYdQ/5/IP/AAFb/wCLqub+YPej&#10;8J4/pXg/x54s8UeGL7xrbeHtOtfCkst1bPol3PO+o3T28tr5rLJBEtsmyWVvKVp/mZfm+T56nw9+&#10;C2ueFPBvwV0q7ubKS48E7v7ReGV9kv8AoU9v+6+X5vmlT7235a9r+wX3/P5D/wCArf8AxdH2C+/5&#10;/If/AAFb/wCLqQ5fd5Tj/h74Zv8AwkviX7ZJDJ/aWtXWpReSzfLFLs2I/wAv3q7OmfYb7/n7h/8A&#10;AZv/AIuj7FqH/P5B/wCArf8AxdEXyxiHKVdHtms4LhW/jupZf++nrJ8c6S2oeGdTktEZdSiiee2l&#10;ii3yrKvzJt/2tyJXRfYb7/n7h/8AAZv/AIuj7Dff8/cP/gM3/wAXVAfOGgfs/fDjQZ726kHiq+1G&#10;9nluJb660q6+0bpX3N+9W33v8399mrs7PwZ4Ys4kVb7xa8S/wS6ZdN/6Fb1619ivh/y+Qf8AgM3/&#10;AMXR9hvv+fuH/wABm/8Ai68OplWElV9rKPNI6frFSEeWMjzHxn4S1Px/8FfGGgaasdtqeswajFZn&#10;U/Nt0/eyy+V5vyu6r86/wbv9ms/WNJ+KPjXwnqvh7UtG8L+HE1JYrKW+stfuNUdbVvlunSKWwgXz&#10;fK+VP4Nz7m+5tf177Dff8/cP/gM3/wAXR9hvv+fuH/wGb/4uva+E5pR+1E+UvHPgPxH8LtJ+EXhP&#10;Q/7ImtdG8bpF4ZS7ll+ewXTb10t7j5NyMnzxeanm/KiSujtvWuy1D4P+M/Eceo+Lr+40XSvHovrC&#10;907TLe5lu9Niis/N2W8s7RRO/m/aLjdKsS+VvTaj+V8/vf2S+/iu4P8AwGb/AOLo+yX38V3B/wCA&#10;rf8AxdSEnz8vungni34S+NfiVp3iDUNej0DRfEF7a2Gn2mn6fqM97aRQQXqXUrvO1vEzM/8Ad8r5&#10;dn3m3/J2vjbwd4hvPih4H8WaHFp17DpcF7puo2uo3Utu/kXT27tLE6RS7mT7L/qn2q277616N9gv&#10;/wDn7h/8BW/+Lo+wX3/P5D/4Ct/8XVe7D4QjzD64z/hU/hD/AIWd/wALB/4R6z/4S/7D9g/tjZ+9&#10;8j+7/c3fw7/v7fl+7XZfYb7/AJ+4f/AZv/i6PsN9/wA/cP8A4DN/8XVByi1RsNPaHUtSun+7PLEy&#10;f8BXbV37Dff8/cP/AIDN/wDF037DqH/P5B/4Ct/8XQHKc5488AaH8S/Dl3oPiG0S/wBPuPvI/wB9&#10;X/hdW/havAvDH7APw70TxLLqd5eatrC+asv2G+uUeJn37/n2om7/AIHX079nvv4ruD/vw3/xdD2F&#10;5J9+a3/8Bm/+LrnlTjKXNKJ2YbG18PGVKMpRjIu2dtbWECwQeXDFEu1UX+GqUbbrzUGX/nqv/opa&#10;f/Y9z/z3tv8AwF/+zoTTrtPuz23/AIDN/wDF1t7pzfH8RVmtmfWbK5/giilVv+BbKsXltFeWrxSr&#10;vRqd9hvv+fuH/wABm/8Ai6PsN9/z+Q/+Azf/ABdEuWZJ8tfE6HU9N8Ry2csUtyn/ACwmdW2SpXYf&#10;AKXw/wCBNEl0qztr1L+8na6umeD91vb+FP8AZ/8As691NjeN96e2/wDAZv8A4umfY7n/AJ723/gK&#10;3/xdeJRy6lh68q8f/wBk7qmLq1aXsiSGZbldy7v+BrTqZ9h1D/n8g/8AAVv/AIunfYb7/n7h/wDA&#10;Zv8A4uvdODlFopPsN9/z9w/+Azf/ABdH2G+/5+4f/AZv/i6A5RaKT7Dff8/cP/gM3/xdH2G+/wCf&#10;uH/wGb/4ugOUWik+w33/AD9w/wDgM3/xdH2G+/5+4f8AwGb/AOLoDlFopPsN9/z9w/8AgM3/AMXR&#10;9hvv+fuH/wABm/8Ai6A5RaKT7Dff8/cP/gM3/wAXR9hvv+fuH/wGb/4ugOUWik+w33/P3D/4DN/8&#10;XR9hvv8An7h/8Bm/+LoDlFopPsN9/wA/cP8A4DN/8XR9hvv+fuH/AMBm/wDi6A5RaKT7Dff8/cP/&#10;AIDN/wDF0fYb7/n7h/8AAZv/AIugOUWik+w33/P3D/4DN/8AF0fYb7/n7h/8Bm/+LoDlFopPsN9/&#10;z9w/+Azf/F0fYb7/AJ+4f/AZv/i6A5RaKT7Dff8AP3D/AOAzf/F0fYb7/n7h/wDAZv8A4ugOUWik&#10;+w33/P3D/wCAzf8AxdH2G+/5+4f/AAGb/wCLoDlFopPsN9/z9w/+Azf/ABdH2G+/5+4f/AZv/i6A&#10;5RaKT7Dff8/cP/gM3/xdH2G+/wCfuH/wGb/4ugOUWik+w33/AD9w/wDgM3/xdH2G+/5+4f8AwGb/&#10;AOLoDlFopPsN9/z9w/8AgM3/AMXR9hvv+fuH/wABm/8Ai6A5RaKT7Dff8/cP/gM3/wAXR9hvv+fu&#10;H/wGb/4ugOUWik+w33/P3D/4DN/8XR9hvv8An7h/8Bm/+LoDlFopPsN9/wA/cP8A4DN/8XR9hvv+&#10;fuH/AMBm/wDi6A5RaKT7Dff8/cP/AIDN/wDF0fYb7/n7h/8AAZv/AIugOUWik+w33/P3D/4DN/8A&#10;F0fYb7/n7h/8Bm/+LoDlFopPsN9/z9w/+Azf/F0fYb7/AJ+4f/AZv/i6A5RaKT7Dff8AP3D/AOAz&#10;f/F0fYb7/n7h/wDAZv8A4ugOUWik+w33/P3D/wCAzf8AxdH2G+/5+4f/AAGb/wCLoDlFopPsN9/z&#10;9w/+Azf/ABdH2G+/5+4f/AZv/i6A5RaKT7Dff8/cP/gM3/xdN+wX/wDz+Q/+Arf/ABdAco+vnv49&#10;XOq3l79i1D4eS+KvDq7JYLjT53+0RS/x7tq7lr6C+xX3/P1B/wB+H/8Ai6Q2d93u4P8Avw3/AMXW&#10;9Gv9XlzcvMebjcH9bp8vNynyf4M+Fep/FTVNNTWfDDeFfAujRP8AZdJmZ1lndvvu/wDF/wACr6V8&#10;F+EdK8E6Hb6Vo0H2Owg3eVFuZtu59/8AFWt9jvP4bmD/AL8N/wDF04WuoE4+0w/9+G/+LrXEYyWJ&#10;934Y/wApzYLK6OX+9D3pS+0eT/Bz4EaD8PG1LXLnwzoEfjK/1XVLqXXrKxi+1yxXV7LLEjz7Fl/1&#10;TxKy/wCxXH6n8FviJ/ZepeEdMfwzD4Ul8XReJ4NTuLyf7a8X9qxX8tq9v9n2o2/zdsvmt91F2Lu3&#10;p9GfYr7/AJ+of+/D/wDxdJ9jvv8An7h/78N/8XXH8PvHvc0jwHUfhX8Q1/4WRoennw6+heN9RnuH&#10;1Nr6db3S4JbW3t3ZYPIZZ5fkdlXzYlX5PmapPE/7P+s6rf662n3enpb3viLw1qtrDcSvvSDTpbdp&#10;Vb5PvMsDbf8A2Wvevsl9u/4+4f8AwGb/AOLo+zX3/P3D/wCAzf8AxdRL4o8pjy/EeE6J8JfEtv8A&#10;E3U/Ebab4d8JWt1HdRXj+H9Vupf7e37kilurN7eKKKVfldp908vybN+ypvCvwQ17RPC/7PumT3On&#10;vL8Pli/tZ0lfZPt0i4sv9H+X5v3sqN8+35f++a9w+w3x/wCXuH/wGb/4uj7Df/8AP3D/AOAzf/F1&#10;tGXKEoj6o6zomn+JNIu9N1WxttV0y6iaKexvollhlRv4GRvldau/Yb7/AJ+4f/AZv/i6PsN9/wA/&#10;cP8A4DN/8XUF8okMMVtEkUSrDEq7FRF2IiVR1uza/wBOeJfvebE//fLo1X/sN9/z9w/+Azf/ABdH&#10;2G+/5+4f/AZv/i6A5SR/nZ64m80xrGL7LPbT3OmK2+1uLbc8sH91Pl+b5f4XT+D73+32X2G+/wCf&#10;uH/wGb/4um/Yb7/n8h/8Bm/+LpxlykcpxSPvlTdPqmty7v3UU0WxE/75RF/4G9dL4e02fTbDbPt8&#10;2WV5WSL7ibv4VrQ+w33/AD9w/wDgM3/xdH2C+/5/If8AwFb/AOLqpVOYOUgsv+Pi9/67/wDtJKtV&#10;Us4XhnvVlZXfz/vouz/lklW6ks8/+Hv/ACGZf+uD/wDoaV3yf8hq3/64S/8AoUVcD8Pf+QzL/wBc&#10;H/8AQ0rvk/5DVv8A9cJf/Qoq2rfERT+E2KKKK5jYKKKKACiiigAooooAKKKKACiiigAooooAKKKK&#10;ACiiigAooooAKKKKAEpaKKACiiigBKWiigAooooAKKKKACiiigBMUtFFABRRRQAUUUUAFJilooAK&#10;KKKACiiigAooooAKKKKACiiigAooooAKKKKACiiigAooooAKKKKACiiigAooooAKKKKACiiigAoo&#10;ooAKKKKACiiigAooooAKKKKACiiigAooooAKKKKACiiigAooooAKKKKACiiigAooooAKSlooATFL&#10;RRQAUUUUAFFFFABRRRQAUUUUAFFFFABRRRQAUUUUAYif8f8AqH/XdP8A0UlS1En/AB/6h/13T/0U&#10;lS1ZB5/8Pf8AkMy/9cH/APQ0rvk/5DVv/wBcJf8A0KKuB8Af8hmX/rg//oaV3yf8hq3/AOuEv/oU&#10;VbVvjIp/CbFFFFcxsFFFFABRRRQAUUUUAFFFFABRRRQAUUUUAFFFFABRRRQAUUUUAFFFFABRRRQA&#10;UUUUAFFFFABRRRQAUUUUAFFFFABRRRQAUUUUAFFFFABRRRQAUUUUAFFFFABRRRQAUUUUAFFFFABR&#10;RRQAUUUUAFFFFABRRRQAUUUUAFFFFABRSUtABRRRQAUUUUAFFFFABRRRQAUUUUAFFFFABRRRQAUU&#10;UUAFFFFABRRRQAUUUUAFFFFABRRRQAUUUUAFFFFABRRRQAUUUUAFFFFABRRRQAUUUUAFFFFABRRR&#10;QAUUUUAFFFFAGIn/AB/6h/13T/0UlS1En/H/AKh/13T/ANFJUtWQef8AgD/kMy/9cH/9DSu+T/kN&#10;W/8A1wl/9CirgfAH/IZl/wCuD/8AoaV3yf8AIat/+uEv/oUVbVvjIp/CbFFFFcxsFFFFABRRRQAU&#10;UUUAFFFFABRRRQAUUUUAFFFFABRRRQAUUUUAFFFFABRRRQAUUUUAFFFFABRRRQAUUUUAFFFFABRR&#10;RQAUUUUAFFFFABRRRQAUUUUAMNcv4u8beHvAekvq3iXXNP8AD2mxMqPfateLb26M33fnlZVrpycJ&#10;Xx1/wVc/5M68Qf8AX/Zf+jaiRUfelynuH/DV/wAEv+ixeAv/AAqLD/47XdeHfEuleKdGh1TQ9VtN&#10;b024/wBVe6fOlxFL/uuvy1+J3w0+FX7FV/4H0S58cfF/xfo/iyW236nYWNnK0MEv9xP+Ja//AKE1&#10;fSf/AASl8P6toXjf4m6todzfz/CCZ/K0++1NPK+1Sq/yS7P72z7zVty/F/dMz9OqK+IdS/4KDeI9&#10;bh8Vaz8N/grqnj7wT4XleHUfEL67BYfMv3/KgaJ3lX/crvbP9t3QfEP7K2sfGjQdEub+30uJ/P0S&#10;7n8iVZU+/F5ux/8AvrbUfZ5jXlPqGg18SfAz/goH4j/aA8V+GrHwx8EvET6FqL+VqviT7Y7WOly/&#10;xr5v2fbLt/3k/wB2vqf4r+M4vhv8OfEXiiRFdNLsZbra38TKvy0S92PNIiPvS5R3jD4l+Efh7Zw3&#10;PizxPo3hW2lbbHLrOoxWSv8A7rSstWvCvjDQfHmk/wBpeHNd0/xDpr/Kt7pN5FdQt/wNGZa/Kr9m&#10;r9knUf8AgoHda/8AFv4teMNaWyvLyW3s7fTJUSX5f4UeVHWKJPu7ESvX/hH+wj8T/wBlv9p3StV+&#10;GHiH7f8ADK6XGqprF4iP5X8cToifvX/iV0Rf+A0cv83ukS1+H7J923nxK8I2fi238MXPivRIfEs/&#10;zRaJLqcSXsq/7Nvv3t/3zXXfdr8ov2sPiLp/wj/4Ka+HPFWp217f2thplq/2TToPOuJ32PtRF/vN&#10;X0L8Jv8AgpDF42+M1p8NfGvwu1v4aa3qLbNO/taVmeXd9zzYniiaLd/wKiPvR90uXuyPt3FMxXy/&#10;8Vv2yNQ8OfF5vhd8N/h1ffFDxrbW32q+tItTi023tE/255VZd1Tfszftnad8fNU8S+HNQ8LXvgzx&#10;r4cVpdR0S7uFuERV+X5JVRd3/fFL4o8wcp9NbM1l3Gq2mmtbrc3cFubiTyokmlVNz/3V/vNXwToP&#10;/BU7VfGepaxofhX4Ha34q8T6dfPb/wBnaPqD3SeQrbftDMlr8vz/AMO3/gVfOH7Qf7RPxBv/ANtr&#10;wJ4hvvhd4ittQ8Pyr/Z3g57qd21Ftv34P9H/AIv9hG+5TjH3o/3g+zL+6fs1Tq4n4b+KtQ8beBtF&#10;1zUtFufDF/f2yXE+k3e7zbN2/wCWT70Rv/HVrwb9pr9u/wAP/s6+KNP8I6f4Z1Lx/wCPb/a1v4e0&#10;l9rrv+5ubYzbm/uojUfa5RR96PMfVua5Lxp8SPCXw9sIrzxZ4n0fwvaSttjuNb1CKyR3/uq0rLXz&#10;H8Af+ChWmfE34gL4B8e+Bdc+FHjKdv8AQ9P1lndLj/Y3NFEyN/vJ/wACr4g/bl+I+tfE39rvw9Y+&#10;I/hTrV/ZaXK+n2fht57qKXW4t/37dkiV13/7G6l73NGP8w4/DKX8p+xPhrxNpXizSIdU0XVbLWNM&#10;uF/dX2nXSXEUv+66/LV3UL+20ezmvLu5jtrSBN8s0r7FVf7zNXnX7Ovh3TPCvwX8K2mkeEbnwJZN&#10;ZpL/AMI9eTyyy2Dt96Jml/eM/wDvV8DftZXHir9sH9s2y+Amj69Lo/g/TI/O1NVf5GdE3Sysn/LV&#10;k+6u6pl8XKEfejzSP0T8MfG/4eeONRfTfDXj7wz4k1JE3NZaTrFvdSqPXZE7NXep0Nfl78XP+CRc&#10;Hgvw7aa58GfE+u3PjWwnSWK31m6t0WX/AGopVWLymT73zbq9S/a8+OnxI/Z3/Y00GDX760i+J+qK&#10;mlT6np0jOqvt/eyo+1dr7aJcsRRjKUj6v8U/HH4c+CNTfTPEvxG8L+HtS/58tW1q1tZf++HdWrqt&#10;J1ay1uwivtPvIL+ynXdFcW8qyxOv+w61+afwa/4JI+HPHXgOw8T/ABK8Z+IZvEuswJeypo0sSJF5&#10;vzfM8sUrSt/3zXpX7Dv7LPxc/Za+LPirSrnVLfU/hLcbvszy3X72WX+CVLdd2xv4X37ar+79ofxe&#10;9E+rNe/aE+FfhLUrjSPEPxM8IaJqtq2yex1HX7W3uIm/20eXctang/4z+APiNcyweFfG/hzxPcRr&#10;ulh0bWILx0/4BE7V+TPj74X/AA5+LX/BQn4l6N8UfF3/AAhnh1XluF1L+0bWw/ert2J5s6OlcT+0&#10;H8MvhZ+zh8SPh/qXwH+KM/jbWPtyyyQ2+p2968DKybP39qiL8/3dlTT96Mf7wS+1/dP3PmdUR2Zt&#10;iL95q4zwt8YfAfj7UJtP8NeNfD3iPU7dN8tlpOqwXUsX+8sTMy15P+2F8a5PhF+yp4g8Sy/udav9&#10;OSygTdsxcTrt/wDHfmr80/gV4Y179jT4v/Az4h6rczJo/jm12ahuT/VJK+3Z/wCinoj70uUPs8x+&#10;4FFVoZlniWSNt6Mu5XqzVgFFFFABRRRQAUUUUAFFFFABRRRQAUUUUAFFFFABRRRQAUUUUAFFFFAB&#10;RRRQAUUUUAFFFFABRRRQAUUUUAFFFFABRRRQAUUUUAFFFFAGIn/H/qH/AF3T/wBFJUtRJ/x/6h/1&#10;3T/0UlS1ZB5/4A/5DMv/AFwf/wBDSu+T/kNW/wD1wl/9CirhPAH/ACGZf+uD/wDoaV3af8hq3/64&#10;S/8AoUVbVvjIp/CbFFFFcxsFFFFABRRRQAUUUUAFFFFABRRRQAUUUUAFFFFABRRRQAUUUUAFFFFA&#10;BRRRQAUUUUAFFFFABRRRQAUUUUAFFFFABRRRQAUUUUAFFFFABRRRQAUh6UtFAEWOK+O/+CrY/wCM&#10;Pdfb/p+sv/RtfY1cL8V/hF4T+N3g+48K+M9L/tvQLiVJZbT7VLb7nX5l+eJlb/x6pKjLklzH5afB&#10;n/hgL/hVfhr/AIT/AP5HX7Gv9q/8h7/j4/7Zfuv++PlqX9gjx5aeFf2mvibb/CmXVrj4SxaZdX62&#10;moM33Yl3RO/935/l3fe219q/8Owf2aP+iZf+V/VP/kivYfhd8DvAHwT0R9I8D+FbDw9ZSr+/S3Te&#10;8/8A11lfc7/8Caq5velIn7J+deifGP4kftYfA/4n+P8Axf8AGGPwB4P0lZbf/hEfD1tBbyt8nyLL&#10;dN+9+f7uz5t3+zWR8BJFf/gk98UFX7yXVxu/8cr7vf8AYO+Ak/iq48Rz/DDSZtVnZnl81pXt2Zvv&#10;t9nZ/K/8crY8PfsjfCfwj8NvEHgPSvCP2Twl4gbzdR0z+0bx1lb/AGWaXdF/wBloi/dlH+YOb4Zf&#10;ynn/APwTRsYLL9kHwY0UCw+asssu3+N9/wB6vcPjX4Mb4l/CXxX4ai2+bqmnS28X++y/LV34b/DD&#10;w/8ACPwhZeGPCmntpWhWC7ba08+W42f8ClZm/wDHq66iXvER5on5QfsIftleDP2W/DniD4T/ABbe&#10;98H32k6nLNFdvYy3CIzffidIlZlb/gO2vafDn/BST/ha/wC0hoXgD4TeGj4v8K3XyXmrXcUtrMn9&#10;+VP7sSL/AH0Wvo34u/sk/CL443sV5428B6fq9+v/ADEInltbp/8AflgdHZf99q2/hL+zt8OvgXZz&#10;W3gbwjp/h8y/625iRpbiVf7rzyM0jf8AAmo+P4glH3fdPhj4zW0Fz/wVu8CxTqrqlnaypv8A7+x6&#10;1P2xUVP+CifwA2r87um7/vqvs7VP2b/h5r3xYsvibf6A1z47s4kig1Z7+6XYq/d/dLL5X/jlO8Z/&#10;s+eAPHnxH8OeN9d8Pfb/ABXoP/IN1D7ZPF5H/bJZVVv+BK1RH3eXm+yXKXxf3o8p8ka78fPij8cf&#10;2vfFfwg8P/EG2+EXhrw+rNLd2+nxXWoX6ovz7Wn+7/wD7v8AtV5f/wAE5ks7b9rb44RWfiGfxPbr&#10;ZypFrN9P5st7+9/1rv8AxV9z/Er9jr4M/GbxXH4i8Y+ArLV9aRV/0xZ57dptv/PXynVZf+B7qveB&#10;v2VPhX8LvGlx4s8IeDLbw9rV1bfZ5306eeK3eL+59nV/K/8AHKuIc1vhPjf/AIJJ2EB8WfGq7MS/&#10;ak1jyvO/j2b3+Wsz9rnXdM8Jf8FLfhFrOuX1to+j2sUDXWo30qxW8S/P87u/yrX3h8Jv2fPAHwOl&#10;1iTwT4e/seXWp/tF8/264uPNl/v/AL2V9v8AwGs740/ssfC74+i0l8feE4NelsE228wlnt5UX+7v&#10;gdG2/wCzUSleUZR+yEY/FzfaPRtH1jT/ABDpFrqGlX1tqVhdJ5sF3aSrLFKv99HX5Wr8zY/Gmh/A&#10;X/gqN4r174i30el6VrNq/wDZmp3vywxLIibfn/hX/br9LPB3hLTPBvhnTdB0Wz+waVp0C29tbo7P&#10;5SL/AA7m+auY+K3wI+H3x1sV07x14QsPEENv/qJLhWSWL/clTa6/8Baj7XMH2eWR+fH7X3jvw7+0&#10;N+1n8G9I+Gut2PijWNLuka81PSn+0W8Sebu2eavyv8v92um/ax/5SYfBBG/55xf+z19k/B39l74X&#10;fs/vcS+A/B1loNxcLtlu/MluLhl/uebK7vt/2d1W/Fv7O3w/8bfEXRfiDrXh37f4w0T/AI8dQ+3T&#10;p5X/AGyWVYm/4EtW+X3eX7IS+GX96PKepJ/q8e1flR8ffEM/7G//AAUQi+K2s6Vc3nhDxHAyNcW/&#10;zt8ybJdv+0m37lfq0BiuM8d/DHwr8UtBfRvFPh+w8Q6VL87W+o26Sqrf3l/uN/tLUfa5hQ5VHlkf&#10;Hvxs/wCCsfwu8PeCvM+Guot4w8VSsqxWlxpl1b28X97zWlWL/wAd3Vhftv8AhDxn+0l+xF4a8bXX&#10;hh9E8S2Lpq91okTtO627L8/8G7+422vonwN+wd8CPht4gt9Z8PfDmyTU4vmjmvrm4vUib++iTyuq&#10;t/tKtfQmxXi20S5Zf4hxlKMv7p+aOl/tu/AT4/8A7NEXw7+LXibVvBV79jigvE0+xlleVov44JUg&#10;lXb8n8S14v8AsIaD4Q/4bxhl+FyeItV8C2djcbdQ1iNftCfJ96XykVUVn+7vVa/RLxl+wP8AAT4i&#10;6w+s6z8OLB9QlbfI9lPPZJI395kglRWr1P4cfCvwj8JtDOj+EfDWn+G9PxvaLT7dY97f3nb7zt/t&#10;NVx/mCX8sfhPyxvv2dvDH7Tf/BSD4leEfEt7q9hp6ebd+bpUsUUu9Nn/AD1iddv/AAGvsT4O/wDB&#10;MX4M/BrxVa+I4LfWPFOpWrebaP4jvIpYoH/v+VFFErf8C3V7Xon7Ovw+8L/FfUviVpnhz7N411RX&#10;S81P7dO/mq33/wB00vlL/wABWvU6j4Y8sQl70uaR+Xn/AAVF8VeIfiv8Yfh/8F/B1iut6mq/2hLp&#10;PmoiTzv9xGdmXauxf76/erhf2p/Df7WnxO+C8Gn+Pfg54Z0Hwv4Y2XqXuh3kTXFqsSbflX7fL8u3&#10;+6lfpJZ/szfDiw+LVx8TLXw7t8b3G7dq0t9dS/e/uxNL5S/8BWvR9R0q21vS7vT76JLi0uomt54m&#10;+66Mu1kqfs/3g5ve/ungf7BvxpX44/s3+FdXnm87WLCL+zdR+fc/mxfJub/f+9X0j/DXmHwh/Z58&#10;B/ALT9Ss/AGgtoNpqUv2i6h+33Vwry/3v3sr7f8AgNeo54rSXve8RGPKLRRRTLCiiigAooooAKKK&#10;KACiiigAooooAKKKKACiiigAooooAKKKKACiiigAooooAKKKKACiiigAooooAKKKKACiiigAoooo&#10;AKKKKAMRP+P/AFD/AK7p/wCikqWok/4/9Q/67p/6KSpasg4LwB/yGZf+uD/+hpXdp/yGrf8A64S/&#10;+hRVwngD/kMy/wDXB/8A0NK7tP8AkNW//XCX/wBCirat8ZFP4TYooormNgooooAKKKKACiiigAoo&#10;ooAKKKKACiiigAooooAKKKKACiiigAooooAKKKKACiiigAooooAKKKKACiiigAooooAKKKKACiii&#10;gAooooAKKKKACiiigAooooAKKKKACiiigAooooAKKKKACiiigAooooAKKKKACiiigAooooAKKKKA&#10;CiiigBKWiigAooooAKKKKACiiigAooooAKKKKACiiigAooooAKKKKACiiigAooooAKKKKACiiigA&#10;ooooAKKKKACiiigAooooAKKKKACiiigAooooAKKKKACiiigAooooAxE/4/8AUP8Arun/AKKSpaiT&#10;/j/1D/run/opKlqyDgvAH/IZl/64P/6Gld2n/Iat/wDrhL/6FFXCeA/+QtN/1wb/ANCSu7T/AJDV&#10;v/1wl/8AQoq2rfGRT+E2KKKK5jYKKKKACiiigAooooAKK+f/ANqL9qHRv2WvAKa9fWUmvarczrb2&#10;OjRXHlPdH+N2fY+xEX5mbb/d/vV7dYXY1Cwtbnbs8+NJdv8Ad3LSj7wS900qKKKYBRRRQAUUUUAF&#10;FFFABRRRQAUUUUAFFFJQAtFFFABRRRQAUUUUAFFFFABRRRQAUUUUAFFFFABRRRQAUUUUAFFFFABR&#10;RRQAUUUUAFFFFABRRRQAUUUUAFFFFABRRRQAUUUUAFFFFABRRRQAUUUUAFFFFABRRRQAUUUUAFFF&#10;FABRRRQAUUUUAFFFFABRRRQAUUUUAFFFFABRRRQAUUUUAFFFFABRRRQAUUUUAFFFFABRRRQAUUUU&#10;AFFFFABRRRQAUUUUAFFFFABRRRQAUUUUAYif8f8AqH/XdP8A0UlS1En/AB/6h/13T/0UlS1ZBwvg&#10;P/kLTf8AXBv/AEJK7hP+Q1b/APXCX/0KKuH8B/8AIWm/64N/6Eldwn/Iat/+uEv/AKFFW1b4yKfw&#10;mxRRRXMbBRRRQAUUUUAIDmsnV9Vg0TSL7ULptlvZQPcS7V/gVdzVrAYptZyv9kD8gPjH+1T8Lvi7&#10;8Kvil4l1rxYj/E3xHBFpuheGzp9439jaXFdI/wBn83yvK82XY8sr7v7ifw1+nfwW+IWg/FP4b6L4&#10;l8Mag2q6FeQbLe78iWLf5X7p/klVW+8jfw1S/aG+D7fHn4QeIPAqar/Yn9rrEn257b7R5W2VH+5v&#10;Td9z+9XoGnWYsLCCDfv8qJIt/wDe21pH3Yil70olLWV1RtMul0m4hs9QeNlgnurdriKKTb8rvEro&#10;zL3271/3lrh/+Eb+N3/RQvAX/hCX/wD8uq9YpaBnivh/XviFonxe0zwn4v1nw3r2n6noF/qsUuh6&#10;FPpssEtrcWUWx/NvbhWV1um/u/cr2qvJtc/5On8Gf9ibr3/pbpFes0AFFFFABRRRQAUUUUAFFFIe&#10;lAFd/wB4Gr5H0f41/FrxJ/aV5Y614MsLWLVr+yit7jwzeXDrFBdywJudL9NzbYt33Vr64/h218Uf&#10;DH/kXtT/AOxi1z/063VelgqFPEVeWZ4GbYmrhKUZUv5jsv8AhaHxo/6GbwH+HhK//wDlpXqnwB8c&#10;618S/hbpniDXksf7YlnvLec6fA0Vu3kXUsG9Ed3Zdyxf3mryavRf2RB/xYjSv+wpq/8A6dbqunMs&#10;NSw8Y+yicuU46vi5S9qe11ka5eNYaPe3MSq81vBJKu77u5VrXrJ8V/8AIt6x/wBecv8A6A1eHD4j&#10;6WXwHyl4P+Nfxm8VeD9E1tdc8D2w1Sxgvfs7+FLxvK81EbZv/tT5vv1oX/xZ+NGn2F3c/wDCQeB3&#10;+zxPLt/4RK8+bav/AGFK5L4Of8ki8D/9gKw/9J0roPEn/Ival/16y/8AoFfVRwVDk5+U+Glm1f2/&#10;JzEsfx9+JniTVNPg0O58JaPbv4X0bWp/7Q0We9d57xZXdE238WxV8r5V+b/frR/4Wb8aP+hj8C/+&#10;Ejf/APy0rzj4dnOu6f8A9k/8K/8Aoi4r0Gpw2CoVafPOJpi80xOHr8sZe6dv8AviV4w8ceK/Guhe&#10;LrrR7xtGisJrW40fTJbJXSf7Ru3rLcT/APPL+9XvJ4Svmn9mb/kr/wAT/wDrz0b/ANva+ll+5XgY&#10;mMYVZRifWYKrKtQjOQ+iiiuc7QooooAKKKKACiiigAooooAKKKKACiiigAooooAKKKKACiiigAoo&#10;ooAKKKKACiiigAooooAKKKKACiiigAooooAKKKKACiiigAooooAKKKKACiiigAooooAKKKKACiii&#10;gAooooAKKKKACiiigAooooAKKKKACiiigAooooAKKKKACiiigAooooAKKKKACiiigAooooAKKKKA&#10;CiiigDET/j/1D/run/opKlqJP+P/AFD/AK7p/wCikqWrIOF8B/8AIWm/64N/6Eldwn/Iat/+uEv/&#10;AKFFXD+A/wDkLTf9cG/9CSu4T/kNW/8A1wl/9Cirat8ZFP4TYooormNgooooAKKKKACiiigAoooo&#10;AKKKKAPJtc/5On8Gf9ibr3/pbpFes15Nrn/J0/gz/sTde/8AS3SK9ZoAKKKKACiiigAooooAKQ9K&#10;WkPSgCufvV8UfDH/AJF7U/8AsYtc/wDTrdV9s/xfhXxN8Mf+Re1P/sYtc/8ATrdV7eU/xZHzGe/w&#10;I/4jra9H/Y//AOSCaP8A9hHVv/TpdV5xXo/7IX/JBtJ/7CWr/wDp0uq6c3+GJ5vD38Wqe0DqayfF&#10;X/Iuax/15y/+gNWsOprJ8Vf8i5rH/XnL/wCgNXzcPiPs5/Az42+Dn/JIvA//AGArD/0nSug8Sf8A&#10;Ival/wBesv8A6BXP/Bz/AJJF4H/7AVh/6TpXQeJP+Re1L/r1l/8AQK+7j/u5+Wz/AN7ON+Hf/Id0&#10;/wD7J/4V/wDRFxXoVee/Dv8A5Dun/wDZP/Cv/oi4r0Kpwn8CJtmP+8m5+zJ/yVr4pf8AXjo3/t7X&#10;0hH9wfjXzf8Asyf8la+KX/Xjo3/t7X0hF9wfjXyWL/jzP0HBfwKX+EnooorjPRCiiigAooooAKKK&#10;KACiiigAooooAKKKKACiiigAooooAKKKKACiiigAooooAKKKKACiiigAooooAKKKKACiiigAoooo&#10;AKKKKACiiigAooooAKKKKACiiigAooooAKKKKACiiigAooooAKKKKACiiigAooooAKKKKACiiigA&#10;ooooAKKKKACiiigAooooAKKKKACiiigAooooAKKKKAMRP+P/AFD/AK7p/wCikqWok/4/9Q/67p/6&#10;KSpasg4XwH/yFpv+uDf+hJXcJ/yGrf8A64S/+hRVw/gP/kLTf9cG/wDQkruE/wCQ1b/9cJf/AEKK&#10;tq3xkU/hNiiiiuY2CiiigAooooAKKKKACiiigAooooA8m1z/AJOn8Gf9ibr3/pbpFes15Nrn/J0/&#10;gz/sTde/9LdIr1mgAooooAKKKKACiiigApD0paQ9KAK79/8Adr4o+GP/ACL2p/8AYxa5/wCnW6r7&#10;Xfv/ALtfFHwx/wCRe1P/ALGLXP8A063Ve3lP8SR8xnv8CP8AiOtr0f8AZC/5INpP/YS1f/06XVec&#10;V6P+yF/yQbSf+wlq/wD6dLqunN/hiebw9/FqntNY/iv/AJFzWP8Arzl/9AatisfxX/yLmsf9ecv/&#10;AKA1fNw+I+zq/AfG/wAHP+SReB/+wFYf+k6V0HiT/kXtS/69Zf8A0Cuf+Dn/ACSLwP8A9gKw/wDS&#10;dK6DxJ/yL2pf9esv/oFfdx/3c/LZf70cb8O/+Q7p/wD2T/wr/wCiLivQq89+Hf8AyHdP/wCyf+Ff&#10;/RFxXoVThP4ETTMv95Nz9mT/AJK18Uv+vHRv/b2vpCL7g/Gvm/8AZk/5K18Uv+vHRv8A29r6Qi+4&#10;Pxr5LF/x5n6Fgv4FL/CT0UUVxnpBRRRQAUUUUAFFFFABRRRQAUUUUAFFFFABRRRQAUUUUAFFFFAB&#10;RRRQAUUUUAFFFFABRRRQAUUUUAFFFFABRRRQAUUUUAFFFFABRRRQAUUUUAFFFFABRRRQAUUUUAFF&#10;FFABRRRQAUUUUAFFFFABRRRQAUUUUAFFFFABRRRQAUUUUAFFFFABRRRQAUUUUAFFFFABRRRQAUUU&#10;UAFFFFAGIn/H/qH/AF3T/wBFJUtRJ/x/6h/13T/0UlS1ZBwvgP8A5C03/XBv/QkruE/5DVv/ANcJ&#10;f/Qoq4fwN/yFpv8Arg3/AKGldwn/ACGrf/rhL/6FFW1b4yKfwmxRRRXMbBRRRQAUUUUAFFFMf7lA&#10;BT6/Nz9qX4TfCX4R6Rqvir4reJ9f1741a3JdXXhvxJYz3mnvay7/APR4oNsrWtrFFviXfK/99q+3&#10;vg1Jrz/Cjwk/iO6j1LxE2lWr6jfW7JKk8/lJvdXX5G3f31+Wj7PML7XKei0Vz+t6zY+HtIvdV1i+&#10;h0nTbOJp7m9u5Viht4lXczu7fKqr/erhv+GsPgl/0WTwF/4VFh/8doGGuf8AJ0/gz/sTde/9LdIr&#10;1mvnnQfip4K+J37TvhdvCHi7QPFpsvBus/am0TU4L37PuvdK2b/KZtu/Y/8A3xX0NQAUUUUAFFFF&#10;ABRRRQAUh6UtIelAEP8AF+FfE3wx/wCRe1P/ALGLXP8A063VfbP8X4V8TfDH/kXtT/7GLXP/AE63&#10;Ve3lP8WR8xnv8CP+I62vR/2P/wDkgmj/APYR1b/06XVecVvfs8/Ebwr8N/2f/D934q8T6P4ZsrjV&#10;dXgiuNY1CK1hll/tK6bYrysu5vlauzNvhgebkH8SqfSVZHisf8U3rH/XnL/6A1cGP2p/gr/0V3wJ&#10;/wCFPZf/AB2qU/x6+GvjOwv9G8O/EPwx4h1WWxneLT9I1i2urh1WJmfbEjs33a+bjGXMfZTnHlPn&#10;/wCDn/JIvA//AGArD/0nSug8Sf8AIval/wBesv8A6BXP/Bz/AJJF4H/7AVh/6TpXQeJP+Re1L/r1&#10;l/8AQK+4j/u5+XS/3o434d/8h3T/APsn/hX/ANEXFehV578O/wDkO6f/ANk/8K/+iLivQqnCfwIm&#10;mY/7ybn7Mn/JWvil/wBeGjf+3tfSEX+rFfKPwZ8aaH8P/iB8VdY8R6pYaFpSWuiLLqGp3MdvErN9&#10;qVN0sjKteuL+1R8FwAP+Fv8AgP8A8Kay/wDjtfJYuP7+Z+hYL+BS/wAJ6xkUZFeU6V+0T8Kdd1S3&#10;03SPib4O1XU7yRYrWysdfs5Zp3/hREWXczVDeftL/CPT7y4tr74p+C7K+tZWSW3uPENmksTr8rIy&#10;tL8rVx8sjv50et4NGDXlf/DVfwV/6K/4E/8ACmsP/jtP1b9oD4Z6Ppek6lqHxI8K6bZatG0un3d3&#10;rlrFDeIjbHeJ2fbKqt/dquVj5keobKNleXf8NUfBX/or/gT/AMKay/8AjtanhX40/D/4gSX0fhjx&#10;14c8RzWUH2i5TR9Ygunt4v77+U7bV/2qm0h867nf4puyvKf+Gq/gt/0V/wACf+FNYf8Ax2nL+1F8&#10;HppFig+LHgWaV/lWJPElmzs393/W0csiOaJ6ttpNteeeLfjl8N/AGtf2b4l8f+F/Dmq+Usv2HWNY&#10;trWfY33W2Surbazf+Gq/gt/0V3wH/wCFNY//AB2jlkVzI9VwaMGvMU+P3w01Dwte6/bfEPwlc6RY&#10;ypBeanDrlq1pbyv9xHl37FZv4d1Q/wDDVfwU/wCiv+A//Cmsf/jtVysOZHq1FeYaP+0R8K/Emp2m&#10;j6H8TfCGsatdP5VtY2Ov2txcTv8A3ERZdzNXp9SUFFFcH42+MHgX4dSwQ+LvGGgeFri5Vngi1vVY&#10;LN5VX+JVlZd1AHeUV5R/w1X8Ff8AorvgP/wprH/47VjR/j18LtdsNVvNN+I3hTU7XTYPtWoTWeuW&#10;sqWcX3fNlZX+Rf8AaejkI5kenYoxXlP/AA1X8Fv+iu+BP/Cmsf8A47TLb9qH4OSzxQW3xW8FXMsr&#10;KkUMXiOzZ3Zvuqq+bRyzFzRPWMD1o49a8x1j9ob4V+F9TutI1r4leENH1Wzbyrmy1DX7W3uIG/uu&#10;jy7lqD/hqn4Lf9Fd8Cf+FNY//HafKx88e56rg0YNcF/wuj4ef8Ih/wAJd/wnnhn/AIRfz/s/9t/2&#10;xB9h83+55+/Zu/2d1ZH/AA1X8Ff+iv8AgT/wprD/AOO0+Vj5kerUV5ho/wC0N8K/FOqWukaL8SvC&#10;GsareN5VtZafr9rcXE7/ANxESXc1en1JQUUUUAFFFFABRRRQA3j1o49a8y1j9oj4V+G9Tu9H1z4m&#10;eENH1W1fyrmxvtftbe4gb+46NLuVqr/8NU/Bb/orvgT/AMKax/8AjtPlZHPE9VwaMGvMX+Pvw00/&#10;wxZa/c/EPwlbaRfSvBZ6nNrlqtpcSp99El37GZf4ttQf8NU/BT/orvgP/wAKaw/+O0+Vj5kerZFG&#10;RXmHh34+/DbxNd3Fto3xD8Ja3dQW73csWn6/a3DxQJ9+V1V/lRc/M1Qf8NU/BX/or3gT/wAKay/+&#10;O1PLIXOj1bFGK8o/4ar+C/8A0WHwL/4U1h/8drZ8VfGnwB8P5LKPxN448N+HJr2D7RbJq2sQWrzx&#10;f308113L/tUco+ZHfYoxXlP/AA1X8Ff+iu+BP/CmsP8A47XQeBvi/wCB/iZJcx+EfGGgeJprVVee&#10;HRtTgvGiVvu7/KdttHKHMjt6KKKCgooooAKKKKACisTVdStdGs5b7UZ4bO0to2lnuJWVIolX5md3&#10;b7q1wn/DVfwV/wCiweA//CnsP/jtAbHquKMV5R/w1X8Fv+iv+Bf/AAprD/47VnXP2gPhl4Q1WXT9&#10;f+InhfQdSiVZXsdU1q1t5URl3I2x23fMvzUcpPMj03Bowa8r/wCGq/gr/wBFf8Cf+FNYf/Ha0bD4&#10;0eANX8Nal4osfHXhu/8ADWmv5V9rFvrFvLY2r/L8ssqvsRvnX7395admHMj0TIoyK8p/4aq+C3/R&#10;XfAn/hTWP/x2ptC/aB+GPinWrTSNA+I/hLW9YvW2wafp+uWtxcS/Lu+WJH3N8q0uWQudHp+B60ce&#10;teWar+0f8J/D+qXGm6v8TPCGlanZyNFdWV9r1nFLBKv3kdGl3K1N/wCGq/gt/wBFe8Cf+FNY/wDx&#10;2nysOeJ6pso2V5rd/H34a6f4e0zWbn4i+FbbRdRaVLHU5ddtUt7pom2yrFLv2tt/i2fdqt/w1X8F&#10;P+iv+A//AAprH/47S5Suc9V20m2vMfD3x9+GfiuS6XRviL4T1eWytZb26Sy1y3laCCL78z7H+WJf&#10;4n+7UP8Aw1Z8Fv8Aor/gX/wprD/47RyyFzI9Woryf/hqv4Lf9Ff8B/8AhTWH/wAdr09HWZFZW3o3&#10;zK60FFmiiigAooooAKKKKACiiigAooooAKKKKACiiigAooooAxE/4/8AUP8Arun/AKKSpaiT/j/1&#10;D/run/opKlqyDiPA3/IWm/64N/6Gldqn/Iat/wDrhL/6FFXFeBv+QtN/1wb/ANDSu1T/AJDVv/1w&#10;l/8AQoq1rfGRT+E2KKZXw98UNv7KN07eGv2nJdElWTfH4G8fL/wkn2jf/qooli/0+KL/AHN9cnMb&#10;H3JRXxd4B/bi8VaPpWm3Xxm+E+veENIvLpbKLxjp1ncNpTys2xZZbedEurWJmZFTerbt9fZ2asjm&#10;H0UUUFhUb7gjbfmapKKAPi/V/wBvjwRZ6Tr/AIR+JvhTV/D3j92uLD/hA0sZ9SbVF+ZU+zyrbrFK&#10;sv8Atba9c/Y38Ba58NP2bfA/h7xPGttrVrau0tpu3fZVlleVIP8AgCOqf8Br3Gioj7sQl7w+iiir&#10;A8m1z/k6fwZ/2Juvf+lukV6zXk2uf8nT+DP+xN17/wBLdIr1mgAooooAKKKKACiiigApD0paQ9KA&#10;K79/92vij4Y/8i9qf/Yxa5/6dbqvtd+/+7XxR8Mf+Re1P/sYtc/9Ot1XuZT/ABZHzGe/wI/4jra8&#10;/sP+SUfAr/scPEf/ALla9Arz+w/5JR8Cv+xw8R/+5WvUxv8AEpf4jxcBpTq/4T0CuZ1M4+J/w/8A&#10;+uurf+mi6rpq5nVP+SofD/8A6+NW/wDTRdVti4Q9hI48FVn7eJV+Dn/JIvA//YCsP/SdK6DxJ/yL&#10;2pf9esv/AKBXP/Bz/kkXgf8A7AVh/wCk6V0HiT/kXtS/69Zf/QK1j/u5yS/3o434d/8AId0//sn/&#10;AIV/9EXFehV578O/+Q7p/wD2T/wr/wCiLivQqnCfwYm2Y/7yeWeJP+Ql41/7Dvgr/wBLbivU68s8&#10;Sf8AIT8a/wDYd8Ff+ltxXqdcuHhCcqv+I7sXVnClSt/Kc94r/wCQ14A/7G3Sf/SpaofCv/kVLj/s&#10;Mav/AOl9xV/xb/yGfh//ANjbpP8A6VJVD4V/8ipcf9hjV/8A0vuKfsofWf8At0idWf1GMv7x2FeW&#10;fD3/AI+Ph1/2L2vf+nqvU68s+Hv/AB8fDr/sXte/9PVZ4mlD29IvCVZ+zq/4T1OsbwwcfFzxF/2T&#10;/Uf/AEoirZrF8Nf8lc1//sn+o/8ApRFV46lFUDHLKs3XKPwr/wCSX+D/APsD2X/pOlUvjT/yS/Xv&#10;+uaf+jUq78K/+SX+D/8AsD2X/pOlUvjT/wAkv17/AK5p/wCjUraVKHsP+3TGnVq/XI/4jr/G3/Jx&#10;3xA/7Bmk/wDoFxU1Q+Nf+TjfiB/2DNJ/9BuKmrLBQh7CJtmNWf1mR5Zr/wDyFfFX/Y0+Ev8A0O4r&#10;1OvKdf8A+Qt4q/7Gnwl/6HPXq1RhIR5pf4jbF1Z+zpf4Tn/EP/I1fDr/ALG3Tv8A0bX2ShxIBXxt&#10;4h/5Gr4df9jbp3/o2vsnH7zNePmX8c+gyecp4bX+YmXpXy78df8Ak47RP+xUuP8A0qSvqJfuivl3&#10;46/8nHaJ/wBipcf+lSVhgv48TvzHShIpV5f8SD/pfxF/7EhP/TlFXqFeWfEn/j7+Iv8A2JCf+nKK&#10;vocbSgqZ8Vl1WftP/Aj1OuM+Mf8AyTzUv+utr/6URV2dcZ8Y/wDknmpf9dbX/wBKIq6alKH1eRzU&#10;6tX6zH/Ea2h/8jr8Tv8Asa7z/wBAirdrB0H/AJHT4m/9jXef+gRVvVGEpQ9hE2xdWf1mX+I8/wB/&#10;/Fm/+6s16BXn/wDzRz/urNegVlgqUP3v+I78xqzh7L/CYWuf8jr8Mf8Asa7P/wBAlr7GQ/vAK+Od&#10;c/5HX4Y/9jXZ/wDoEtfY+P3ma8TMdK57WTzlPDa/zFmikpa8o+kCiiigAooooA+L/D3/ACNXxD/7&#10;G3Uv/Rtbtc/4b/5Gr4gf9jbqP/o2ugr7XCUoewifl+Nq1frMv8R5VoH/ACEvB/8A2NPir/23r1Wv&#10;LNA/5CfhD/safFX/ALQr1OssFSg4z/xHZj6s+aP+GJw/jT/kal/7E/xL/wCksVdB4P8A+RS0T/rx&#10;g/8AQErnvGv/ACNSf9if4l/9JYq6Hwf/AMilon/XjB/6AlXTpQ9vV/7dDE1Z/VqZn/FX/kmPjD/s&#10;D3v/AKTvWn4m/wCSteF/+yfWH/pRLWZ8Vf8AkmPjD/sD3v8A6TvWl4q/5K14Y/7EGw/9KJa5q9KH&#10;1mkXhas/qlX/ALdNatD4C/8AJw/iX/sVrL/0quKz60PgJ/ycP4l/7Faz/wDSq4q8xpQVCXKGU1Zz&#10;rx5z6jooor5I/QQooooAKKKKAPO/2gT/AMWK+JH/AGLeo/8ApLLXgHhv/kXtK/69Yv8A0GvfP2gv&#10;+SFfEj/sW9R/9JZa8D8N/wDIvaV/16xf+g17uUw5+Y+TzyrOEY2ML4wf8kj8cf8AYCv/AP0nerWm&#10;f8lT+IH+/pP/AKaLWqvxg/5JH44/7AV//wCk71Z0z/kqfxA/39J/9NFrXfUhH61A8ahVn9Rq/wCI&#10;6SuB1A/8Wo+OX/Y3eHP/AHFV31ef3/8AySv43/8AY4eHP/cVV42lBRh/iHllWblP/CegViTfJ8V/&#10;hF/2NP8A7jb2tusKb/kqvwi/7Gj/ANxt7V4uEPYSMcFVn9ciQ+DPnv8Axx/2OGuf+nC4ro65zwX/&#10;AMfvjX/scNc/9OFxXR1eGhD2ETHF1Z/WZf4jy/wx/wAfXgD/ALCfjr/0629eoV5d4Y/4/fh//wBh&#10;Pxz/AOnW3r1GssJCHLP/ABHTj6s+aP8Ahiec/FM41PxB/wBkw8X/APoqyru9K/5Bdl/1wT/0CuD+&#10;Kn/IT8Qf9kx8X/8AoqyrvNK/5Bdl/wBcE/8AQKVCEfb1S8TVn9WpHK/G7/ki3j3/ALAF/wD+k719&#10;raR/yCNP/wCuSf8AoNfFPxu/5It49/7AF/8A+k719r6P/wAgnT/+uS/+g15WaRtKJ6+QznOnLnNG&#10;iiivFPrQooooAKKKKACiiigAooooAKKKKACiiigAooooAxE/4/8AUP8Arun/AKKSpaiT/j/1D/ru&#10;n/opKlqyDiPA3/IWm/64N/6Gldqn/Iat/wDrhL/6FFXFeBv+QtN/1wb/ANDSu1T/AJDVv/1wl/8A&#10;Qoq2rfGRT+E1Hxt+avlf9krT/hLNqXiqb4V/DWXQ9N0u8azi8Y3Vnl9bl3stx9nuJWeeWJWX7ztt&#10;3PX1S/3K+E/snxD/AGUJ9S8D/D74lfB9/B/2m4vdP0n4iX0thqGkieVpfJ/cN+9iVnZtzbW+euX7&#10;Rty80T2rwj458LftYeGPFXgzxh4Mu9K1DRL63tfEXhHWZd/lS/LPC26JtssTbd6N/Fs+7Xv+zaqr&#10;XzZ+yl4WsLPUfHvjG++IPhv4g/EDxVc291r9z4VnVrSzWKLyre3iRXdtqJu2u/zNX0tVy90j4h9F&#10;FFSWFFFFABRRRQAUUUUAeTa5/wAnT+DP+xN17/0t0ivWa8m1z/k6fwZ/2Juvf+lukV6zQAUUUUAF&#10;FFFABRRRQAUh6UtIelAFd+/+7XxR8Mf+Re1P/sYtc/8ATrdV9rv3/wB2vij4Y/8AIvan/wBjFrn/&#10;AKdbqvcyn+LI+Yz3+BH/ABHW15/Y/wDJKvgZ/wBjb4j/APcrXoFef2P/ACSr4Gf9jb4j/wDcrXqY&#10;3+JS/wAR4OC/g1f8J6BXN6p/yVD4f/8AXxq3/pouq6Sub1T/AJKh8P8A/r41b/00XVdOL/gSODAf&#10;x4lP4Of8ki8D/wDYCsP/AEnSug8Sf8i9qX/XrL/6BXP/AAc/5JF4H/7AVh/6TpXQeJP+Re1L/r1l&#10;/wDQKqP+7mcv94ON+Hf/ACHdP/7J/wCFf/RFxXoVee/Dv/kO6f8A9k/8K/8Aoi4r0Klgv4ETbMf9&#10;5PK/En/IT8a/9h3wV/6W3FeqV5X4k/5CfjX/ALDvgr/0tuK9UrDCfFV/xG+N/h0v8Jz/AIq/5DHw&#10;/wD+xt0n/wBKlrP+Ff8AyKlx/wBhjV//AEvuK0PFX/IY+H//AGNuk/8ApUtZ/wAK/wDkVLj/ALDG&#10;r/8ApfcUf8xn/bopf8i+P+I7CvKfh5/x/fDr/sXte/8AT1Xq1eU/Dz/j++HX/Yva9/6eqMT/AB6Q&#10;8F/Aq/4T1asnw1/yV3xF/wBiDqP/AKURVrVk+Gv+Su+Iv+xB1H/0oiox38Azyz+PEzfhX/yS/wAH&#10;/wDYHsv/AEnSqXxp/wCSX69/1zT/ANGpV34V/wDJL/B//YHsv/SdKpfGn/kl+vf9c0/9GpW0v4H/&#10;AG6Z0/8AfI/4jr/Gv/JxvxA/7Bmk/wDoNxU1Q+Nf+TjfiB/2DNJ/9BuKmqMF/Aia5l/vMjynXv8A&#10;kK+K/wDsZvCX/odxXq1eU69/yFfFf/YzeEv/AEO4r1aownxT/wAReN/h0v8ACc/4h/5Gv4df9jbp&#10;v/o2vsrvXxr4h/5Gv4df9jbpv/o2vsrvXg5l/HPp8k/3X/t4mj6V8ufHX/k47RP+xUuP/SpK+o4+&#10;lfLnx1/5OO0T/sVLj/0qSsMF/Hid+af7tIpV5Z8Sf+Pv4i/9iQn/AKcoq9Tryz4k/wDH38Rf+xIT&#10;/wBOUVfS4/8Ahnw2Xfxv/Aj1OuM+Mf8AyTzUv+utr/6URV2dcZ8Y/wDknmpf9dbX/wBKIq1q/wC7&#10;nNQ/3qP+I1dB/wCR0+Jv/Y13n/oEVb1YOg/8jp8Tf+xrvP8A0CKt6rwn8CJeN/3mX+I8/wD+aPf9&#10;1Zr0CvP/APmj3/dWa9ArkwX/AC9/xHfmX/Lr/CYWuf8AI6/DH/sa7L/0CWvsf+OvjjXP+R1+GP8A&#10;2Ndl/wCgS19j/wAdeJmX8c+hyT/dv+3iwOlLSDpS15R9IFFFFABRRRQB8XeHf+Rq+In/AGNuo/8A&#10;o2t6sHw7/wAjT8RP+xt1H/0bW9X22E/3aJ+U4v8A3mr/AIjyrQv+Qp4P/wCxp8Vf+29eq15VoX/I&#10;U8H/APY0+Kv/AG3r1WowXwz/AMR15j8Uf8MThvGv/I1J/wBih4l/9JYq6Hwf/wAilon/AF4wf+gJ&#10;XPeNf+RqT/sUPEv/AKSxV0Pg/wD5FLRP+vGD/wBASnT/AI1X/t0MT/utIz/ir/yTHxh/2B73/wBJ&#10;3rS8Tf8AJWvDH/ZPrD/0olrN+Kv/ACTHxh/2B73/ANJ3rS8Tf8la8Mf9k+sP/SiWsK/+80jbDf7j&#10;V/7dNatD4Cf8nD+Jf+xWs/8A0quKz60PgJ/ycP4l/wCxWs//AEquKvMP4EiMp/3mJ9R0UUV8efpA&#10;UUUUAFFFFAHnf7QX/JCfiL/2Leo/+ksteAeG/wDkXtK/69Yv/Qa9/wD2gv8AkhPxF/7FvUf/AEll&#10;rwDw3/yL2lf9esX/AKDX0GU/aPj8/wDhiYXxg/5JH44/7AV//wCk71a0/wD5Kn8QP9/Sf/TRa1V+&#10;MH/JI/HH/YCv/wD0nerWn/8AJU/iB/v6T/6aLWuyr/vkDxKP+41f8UTo64G//wCSUfHD/sbfDn/u&#10;Krvq4G//AOST/HD/ALG3w5/7iq0xvwx/xF5Z/En/AITvqwZ/+SqfCL/saP8A3G3tb1YM/wDyVT4R&#10;f9jR/wC429q8X/AkZYL/AHwi8Gf8fnjj/scNc/8AThcV0dc54M/4/PHH/Y4a5/6cLiujq8P/ALtE&#10;5cX/ALzL/EeXeGP+P34f/wDYT8c/+nW3r1GvLvDH/H78P/8AsJ+Of/Trb16jUYT+HL/EdOZfFH/D&#10;E84+Kn/IT8Qf9kx8X/8AoqyrvNK/5Bdl/wBcE/8AQK4P4qf8hPxB/wBkx8X/APoqyrvNK/5Bdl/1&#10;wT/0Cih/HqmmJ/3Wkcr8bv8Aki3j3/sAX/8A6TvX2vov/II0/wD64p/6DXxR8bv+SLePf+wBf/8A&#10;pO9fa+i/8gjT/wDrin/oNeVm3xRPdyD+HI0aKKK8E+tCiiigAooooAKKKKACiiigAooooAKKKKAC&#10;iiigDET/AI/9Q/67p/6KSpaiT/j/ANQ/67p/6KSpasg4fwT/AMheb/rg/wD6GldrF/yGof8ArhL/&#10;AOhRVxXgn/kLzf8AXB//AENK7WL/AJDUP/XCX/0KKta/xEU/hNB/uN/BX5i/ssa7+y5/wh+tWPxW&#10;vPA+sfEiLWr+bWNb8SRRXH9pbrh2iuILiVNrK6svyJ/t70r9PXr88fAfxfT4kfHX4c2dj8K/h/Z/&#10;CXxvf63ZaTdy6Ukuq3X9nRPuuGf/AFUSvLs2ptdvkb/Zrkj8Rt9k+ov2eLn4G3Muvf8ACmV8HJt8&#10;j+1R4Tit1/v+V5vlf9tdv/Aq9vr5x/Zc8bNqureOvBms+D/D3g3x34SvLeDWE8LRIlleRSo8trPF&#10;8u7a6b/kf5l/4FX0dWpH2h9FFFSWFFFFABRRRQAUUUUAeTa5/wAnT+DP+xN17/0t0ivWa8m1z/k6&#10;fwZ/2Juvf+lukV6zQAUUUUAFFFFABRRRQAUh6UtIelAFd+/+7XxR8Mf+Re1P/sYtc/8ATrdV9rv3&#10;/wB2vij4Y/8AIvan/wBjFrn/AKdbqvcyn+LI+Yz3+BH/ABHW15/Y/wDJKvgZ/wBjb4j/APcrXoFe&#10;f2P/ACSr4Gf9jb4j/wDcrXqY3+JS/wAR4OC/g1f8J6BXN6p/yVD4f/8AXxq3/pouq6Sub1T/AJKh&#10;8P8A/r41b/00XVdOL/gSODAfx4lP4Of8ki8D/wDYCsP/AEnSug8Sf8i9qX/XrL/6BXP/AAc/5JF4&#10;H/7AVh/6TpXQeJP+Re1L/r1l/wDQKqP+7mcv94ON+Hf/ACHdP/7J/wCFf/RFxXoVee/Dv/kO6f8A&#10;9k/8K/8Aoi4r0Klgv4ETbMf95PK/En/IT8a/9h3wV/6W3FeqV5X4k/5CfjX/ALDvgr/0tuK9UrDC&#10;fFV/xG+N/h0v8Jz/AIq/5DHw/wD+xt0n/wBKlrP+Ff8AyKlx/wBhjV//AEvuK0PFX/IY+H//AGNu&#10;k/8ApUtZ/wAK/wDkVLj/ALDGr/8ApfcUf8xn/bopf8i+P+I7CvKfh5/x/fDr/sXte/8AT1Xq1eU/&#10;Dz/j++HX/Yva9/6eqMT/AB6Q8F/Aq/4T1asjw1/yV3xF/wBiDqP/AKURVr1keGv+Su+Iv+xB1H/0&#10;oiox38AjK/45nfCv/kl/g/8A7A9l/wCk6VS+NP8AyS/Xv+uaf+jUq78K/wDkl/g//sD2X/pOlUvj&#10;T/yS/Xv+uaf+jUraX8D/ALdMqf8Avkf8R1/jX/k434gf9gzSf/Qbipqh8a/8nG/ED/sGaT/6DcVN&#10;UYL+BE1zL/eZHlOvf8hXxX/2M3hL/wBDuK9WrynXv+Qr4r/7Gbwl/wCh3FerVGE+Kf8AiLxv8Ol/&#10;hOf8Q/8AI1/Dr/sbdN/9G19ld6+NfEP/ACNfw6/7G3Tf/RtfZR+/Xg5l/HPp8k/3X/t4mj6V8ufH&#10;X/k47RP+xUuP/SpK+o4+lfLnx1/5OO0T/sVLj/0qSsMF/Hid+af7tIpV5Z8Sf+Pv4i/9iQn/AKco&#10;q9Tryz4k/wDH38Rf+xIT/wBOUVfS4/8Ahnw2Xfxo/wDbx6nXGfGP/knmpf8AXW1/9KIq7OuM+Mf/&#10;ACTzUv8Arra/+lEVa1f93Oah/vUf8Rq6D/yOnxN/7Gu8/wDQIq3qwdB/5HT4m/8AY13n/oEVb1Xh&#10;P4EQxf8Avcv8R5//AM0e/wC6s16BXn//ADR7/urNegVyYL/l7/iPSzL/AJdf4TC1z/kdfhj/ANjX&#10;Zf8AoEtfY/8AHXxxrn/I6/DH/sa7L/0CWvsf+OvEzL+OfQ5J/u3/AG8WB0paQdKWvKPpAooooAKQ&#10;9KWkPSgD4v8ADn/I0/ET/sbdR/8ARtb1YPhz/kafiJ/2Nuo/+ja3q+2wn+7RPynF/wC9T/xHlWhf&#10;8hTwf/2NPir/ANt69VryrQv+Qp4P/wCxp8Vf+29eq1GC+Gf+I68z+KP+GJwnjT/kal/7E/xL/wCk&#10;sVdH4P8A+RS0T/rxg/8AQErn/G//ACNSf9ih4l/9JYq6Dwf/AMilon/XjB/6AlOn/Fn/ANuhif8A&#10;c6Rn/FX/AJJj4w/7A97/AOk71peJv+SteGP+yfWH/pRLWb8Vf+SY+MP+wPe/+k71peJv+SteGP8A&#10;sn1h/wClEtYV/wDe6Rthv9xq/wDbprVofAT/AJOH8S/9itZ/+lVxWfWh8BP+Th/Ev/YrWf8A6VXF&#10;XmH8CRGU/wC9RPqOiiivjz9ICiiigAooooA87/aC/wCSE/EX/sW9R/8ASWWvAPDf/IvaV/16xf8A&#10;oNe//tBf8kJ+Iv8A2Leo/wDpLLXgHhv/AJF7Sv8Ar1i/9Br6DKftHx+f/DEwvjB/ySPxx/2Ar/8A&#10;9J3q1p//ACVP4gf7+k/+mi1qr8YP+SR+OP8AsBX/AP6TvVrT/wDkqfxA/wB/Sf8A00WtdlX/AHyB&#10;4lH/AHGr/iidHXA3/wDySf44f9jb4c/9xVd9XA3/APySf44f9jb4c/8AcVWmN+GP+IvLP4k/8J31&#10;YM//ACVT4Rf9jR/7jb2t6sGf/kqnwi/7Gj/3G3tXi/4EjLBf74ReDP8Aj88cf9jhrn/pwuK6Ouc8&#10;Gf8AH544/wCxw1z/ANOFxXR1eG/3aJy4n/eav+I8u8Mf8fvw/wD+wn45/wDTrb16jXl3hj/j9+H/&#10;AP2E/HP/AKdbevUajCfw5/4jpzL4o/4YnnPxU/5CfiD/ALJh4v8A/RVlXd6V/wAguy/64J/6BXCf&#10;FT/kJ+IP+yYeL/8A0VZV3elf8guy/wCuCf8AoFFD/eav/bppif8Ac6Ryvxu/5It49/7AF/8A+k71&#10;9r6R/wAgnTv+uCf+g18UfG7/AJIt49/7AF//AOk719r6R/yCdO/64J/6DXlZt8UT3eHv4cjRooor&#10;wT60KKKKACiiigAooooAKKKKACiiigAooooAKKKKAMRP+P8A1D/run/opKlqJP8Aj/1D/run/opK&#10;lqyDh/BP/IXm/wCuD/8AoaV2yf8AIat/+uEv/oUVcT4J/wCQvN/1wf8A9DSu2T/kNW//AFwl/wDQ&#10;oq2rfGRT+E1ZPu1+YeufDW++HXxF8H6r8Ivjd8H73w54Q1DV9S0PSPF2seU+nf2im24t91s7ebEv&#10;zsn3GXd/FX6dv935vu18azar+wz5r+anwe83d83+i2X3v++a4/hlzHR9k6/9knwNo+jSeNfEcnxI&#10;0T4nePPFN5BdeIdT0SWBre32o629uiRM2yJF37d/3q+me9fE37B48Gf8Jt8cE+FukwwfDOPVbOLR&#10;Nchs/K+1S+S73VusrJvliilb5N27asv93ZX2z3q5fZMo/FImooooLCq00620TSSNsiRdzO1WaKAP&#10;jmf9tbxrq+nX3i7wd8Cdd8W/C+zklRvE0Os2sFxcRRNtllt7Bl82Vfl+X+9/sV9L/DzxzpHxK8G6&#10;R4q0GVptH1a2W6tZXTYzq395f71eKfH342X9/rt18IPhfaxeJPibq8BivZv+XLw/ayr811eyr91t&#10;n3YvvN8n+zu9b+DHw1svg/8AC3wx4J0+RpbTRLGK0WZ12+ay/ff/AIG+5v8AgVEfhIl8R39Fc9rG&#10;n3WpafdW0Gp3mkyzxNFHe2ixNLAzL/rU81HTcv8AtKy/7NcR/wAKc8X/APRd/Hv/AIAeHv8A5VUF&#10;ia5/ydP4M/7E3Xv/AEt0ivWa+eNF8Ia14U/ac8M/2l448QeM/tXg/WfL/tuCwi+z7b3Svu/Y7W3+&#10;9v8A4t33P4a+h6ACiiigAooooAjAx3pv/Aa+V/it4m8Zt8dde0DRvH+s+GdH07QtNu47TTLbTpd8&#10;s8t6juz3VrK3/LvF/FWUbz4h/wAPxk8V/wDgu0T/AOQK76eCq1o80TyquYUMPU9nI+vzilr4cv8A&#10;4qfErR9M8d6V/wALD1a8urW88KxWerXGnad9otUvtQlguNm21WJtyqn34m210f2n4kf9Fj8V/wDg&#10;u0T/AOQKzjgq85SjH7IVcwoUoxlL7R9ed818TfDH/kXtT/7GLXP/AE63VXb/AMU/EPwvq3hedviZ&#10;4i1i0uvEml6fc6dfWWkmKe3nuoopUfyrCJ1+Vm+661S+GP8AyL2p/wDYxa5/6dbqvZy2jPD15Rn/&#10;ACng5viaeIw0ZUv5jra8/sf+SVfAz/sbfEf/ALla9Arz+x/5JV8DP+xt8R/+5WuzG/xKX+I83Bfw&#10;Kv8AhPQK5vVP+SofD/8A6+NW/wDTRdV0lc3qn/JUPh//ANfGrf8Apouq6cX/AAJHBgP48Sn8HP8A&#10;kkXgf/sBWH/pOldB4k/5F7Uv+vWX/wBArn/g5/ySLwP/ANgKw/8ASdK6DxJ/yL2pf9esv/oFVH/d&#10;zOX+8HG/Dv8A5Dun/wDZP/Cv/oi4r0KvPfh3/wAh3T/+yf8AhX/0RcV6FSwX8CJtmP8AvJ5X4k/5&#10;CfjX/sO+Cv8A0tuK9UryvxJ/yE/Gv/Yd8Ff+ltxXqlYYT4qv+I3xv8Ol/hOf8Vf8hj4f/wDY26T/&#10;AOlS1n/Cv/kVLj/sMav/AOl9xWh4q/5DHw//AOxt0n/0qWs/4V/8ipcf9hjV/wD0vuKP+Yz/ALdF&#10;L/kXx/xHYV5T8PP+P74df9i9r3/p6r1avKfh5/x/fDr/ALF7Xv8A09UYn+PSHgv4FX/CerVkeGv+&#10;Su+Iv+xB1H/0oirXrI8Nf8ld8Rf9iDqP/pRFRjv4BGV/xzO+Ff8AyS/wf/2B7L/0nSqXxp/5Jfr3&#10;/XNP/RqVd+Ff/JL/AAf/ANgey/8ASdKpfGn/AJJfr3/XNP8A0albS/gf9umVP/fI/wCI6/xr/wAn&#10;G/ED/sGaT/6DcVNUPjX/AJON+IH/AGDNJ/8AQbipqjBfwImuaf7zI8q17/kKeKv+xp8K/wDodxXq&#10;teVa9/yFPFX/AGNPhX/0O4r1WownxT/xF43+FS/wnP8AiH/kavh1/wBjbp3/AKNr7J759q+NvEn/&#10;ACNHw6b/AKm3Tv8A0bVTwf4s+JHi3Rn1WT4seIrOaW8vUW3t9P0byokW4lRETdZO33UX7zNXm5hQ&#10;niMTyw/lPbyvE08Pg+ar/Mfa8cm/tXy98b/+Tj9H/wCxUn/9LUrE+2fEj/os3i3/AMF2if8AyBXH&#10;eHfE+teM/EngPWPEOoNrGsXHhK9We+ljiieXbqW3e6RIi/dRfuItctDDVcPXjznZi8bQxWGl7I9B&#10;ryz4k/8AH38Rf+xIT/05RV6nXlnxJ/4+/iL/ANiQn/pyir28d/DPlcu/jf8AgR6nXGfGP/knmpf9&#10;dbX/ANKIq7OuM+Mf/JPNS/662v8A6URVvV/3c5qH+9R/xGroP/I6fE3/ALGu8/8AQIq3qwdB/wCR&#10;0+Jv/Y13n/oEVb1XhP4EAxf+9y/xHn//ADRv/urNegV5/wD80b/7qzXoFceE/wCXv+I9LMv+XX+E&#10;wtY/5Hf4Zf8AY12X/oEtfY/G/NfG+sfJ40+GX/Y12f8A6BLWb4M8X/Erxf4ftdYn+K/iKwmup7j9&#10;1aafo/kxIsrqiJusHb7q/wATNXBmFCeIxPLD+U9XK8TTw+E5qv8AMfcFIBgGvkD7b8Q/+iyeLf8A&#10;wXaJ/wDIFczo/wAU/iL4wt/Adq/xD1fSGuPCzalf3Fjp+l+bez/bZYt7ebayqnyJ91FVa8mWCrwl&#10;GMvtHuUswoVYylH7J9yg5pa+P/tPxI/6LN4t/wDBdon/AMgVzOp/FH4i+DofHlt/wsHV9VltvD1r&#10;e2N3fafpfm2dxLfrbu6eVaorfJ/z1RqdTA16UeaQqWZYarLliz7lHSlyK+P/ALT8SP4vjJ4r/wDB&#10;don/AMgVieLfFvxI8H6MmpxfFjxFeTRXlqv2S70/RvKlRriJHR9tkjfddvustVLAV4x5yI5pQnLk&#10;iXfDn/I0fEL/ALG3Uf8A0bW9WF4b/wCRm+IH/Y3al/6Nrdr6rCfwInwGN/3mX+I8q0L/AJCng/8A&#10;7GnxV/7b16rXlWhf8hTwf/2NPir/ANt69VrLBfDP/EdmZ/FH/DE4fxv/AMjUn/YoeJf/AEliroPB&#10;/wDyKWif9eMH/oCVz/jf/kak/wCxQ8S/+ksVdB4P/wCRS0T/AK8YP/QEp0/4s/8At0MT/udIz/ir&#10;/wAkx8Yf9ge9/wDSd60vEv8AyVrwx/2T+w/9Hy1m/FX/AJJj4w/7A97/AOk71peJf+SteGP+yf2H&#10;/o+WsK/+80jbD/7nV/7dNatD4D/8nFeJP+xUsv8A0quKz68+1/xNrXg/xD8QtX8PalJpGrxeG9Ii&#10;gvooopXt/N1V4mdElR1+6zffVq2zL+ARlPuYk+8M0ua+P/tfxI/6LH4qP/cO0T/5ArH8VeL/AIj+&#10;EtPtNSi+K/iO/wBmp2ETWl9p+k+VLFLdRROj+VYK33Wb7rrXzUsFWjHnPsaeaUKsuSJ9sUyvjT/h&#10;KfiH4q8S+MJYvij4i0e1s/EN/YW2n2OnaW8UUUVwyIm6Wydm+X+87Ve+0/Ej/osfir/wXaJ/8gVM&#10;cFXnHniFTNKFKXJI+wBSE18Naf8AFT4kalp/g/Sf+Fg6vZyz6r4jtbrVrfTtO+13UVncRJboyvav&#10;Evys/wByJa6b7Z8SP+izeLf/AAXaJ/8AIFFLBV6vwjq5lhqUuWTPf/j9/wAkK+Io/wCpb1H/ANJZ&#10;a8A8N/8AIvaV/wBesX/oNcz4s8W+NbNfEWjav8QdZ8TaPqPgbxHcS2mp2mnRbZYLeLY6va2sTf8A&#10;LV/466bw3/yL2lf9esX/AKDXsZbTlSqyhM+dzmtHEU6c6RhfGD/kkfjj/sBX/wD6TvVrT/8Akqfx&#10;A/39J/8ATRa1V+MH/JI/HH/YCv8A/wBJ3q1p/wDyVP4gf7+k/wDpota6Kv8AvkDy6f8AuNX/ABRO&#10;jrgb/wD5JP8AHD/sbfDn/uKrvq4G/wD+ST/HD/sbfDn/ALiq0xvwx/xGmWfxJ/4TvqwZ/wDkqnwi&#10;/wCxo/8Acbe1vVgz/wDJVPhF/wBjR/7jb2rxf8CRlgv98IvBn/H544/7HDXP/ThcV0dc54M/4/PH&#10;H/Y4a5/6cLiujq8N/u0TlxH+81f8R5d4Y/4/fh//ANhPxz/6dbevUa8u8Mf8fvw//wCwn45/9Otv&#10;XqNRhP4c/wDEdOZfFH/DE85+Kn/IT8Qf9kw8X/8Aoqyru9K/5Bdl/wBcE/8AQK4T4qf8hPxB/wBk&#10;w8X/APoqyru9K/5Bdl/1wT/0Cih/vNX/ALdNMT/udI5X43f8kW8e/wDYAv8A/wBJ3r7S0j/kF6ev&#10;/TBP/QK+Lfjd/wAkW8e/9gC//wDSd66LV/FnjzV/ib420zTviHrvhvR9GurO1s9P0+x051RHsLW4&#10;dmeeylZm3yv/AB1wZlTlVqxhA9XJq9PD0JSqn2BTAuXr5G+2fEj/AKLD4t+v9naJ/wDIFcw/xQ+I&#10;8ej3Wj/8LD1R71fiDBoa629jpn2tLNtA+2tFt+y+R/rf4vK3bf4q8epgq9Ll5j6ChmWGxHNy/ZPu&#10;XpS18f8A2z4jbP8Aksnir/wXaJ/8gU7w/wCKfHmifFL4dWd78Std13StZ1iWyvLLULHS1ili/s+9&#10;nT5oLKKVG326fxVVTA16UeaRFLNKFWXJE+vqM18NfDTxf8TPGHw+8NeIb74v+Jku9U06C9lit9O0&#10;bykd0VnVP9AZttdN9p+I3/RZfFf/AILtE/8AkCiOAryjzjlmlCM+Q+wqK8s/Z48Tar41+BPw917X&#10;Lv8AtDWNW0Cw1C8uzEsXmzy26O7bFVVX53/gr1OuE9fcKKKKACiiigAooooAKKKKAMRP+P8A1D/r&#10;un/opKlqJP8Aj/1D/run/opKlqyDivBP/IUl/wCuD/8AoaV2af8AIat/+uEv/oUVcZ4J/wCQpL/1&#10;wf8A9DSuzT/kNW//AFwl/wDQoq1r/ERT+E0v4f4a/Of4Sv8AHj40watrnhX4ffs7/wDCP2eoy2th&#10;rNxot+sOpPE7I8tvt3MyIybd7qv+zX6MfwV8M6V4V+KX7OXi+X4XfCL4n/CXU9PvLy41DSfCPjyW&#10;eLVtLilZ52iiS1fdLF99t7rXJH4jb7JX+GnxX/ay8d+I/Fvhay0z4M6HrXg+8itNR0a9i1aJ41lT&#10;zYZovKdkaKVd235/4PmRa+6492z5tu/+LbXz9+yp8Kk8J6d4l8c6t4xs/H3i3xtPFe6n4h0xk/s9&#10;1gV4oYLXZ/yyiXctfQ9XL4RfaH0UUUDCs28SWazmWCX7NMysqzbN21v722tKigD4g8C/sU/Gj4Xx&#10;atF4W/aUi0r+1r6XUtRlHw+sbia6upW3O8sssru3/Amr6n+Gfh7xB4b8IWFj4q8S/wDCYa9ArLda&#10;39hisvtTb2+fyIvkT5dq/wDAa7iij7PKL7XMFFFFAzybXP8Ak6fwZ/2Juvf+lukV6zXk2uf8nT+D&#10;P+xN17/0t0ivWaACiiigAooooA+TPiX/AMnNeMP+xb0P/wBKNSoo+Jf/ACc14w/7FvQ//SjUqK+2&#10;wX+7RPzHNv8Ae5Hlnij/AJCXxC/7CfgP/wBPFxXqdeXeJ/8AkJeP/wDsJ+A//TvcV6jUYT4qv+Iv&#10;G/w6X+E5nxn/AMf3gr/sbdB/9OFvUHwx/wCRe1P/ALGLXP8A063VT+M/+P7wV/2Nug/+nC3qD4Y/&#10;8i9qf/Yxa5/6dbqj/mM/7dF/zA/9vHW159Yf8kp+Bf8A2OHiP/3K16DXn1h/ySn4F/8AY4eI/wD3&#10;K1GN/iUv8RvgP4FX/Ceg1zeqf8lQ+H//AF8at/6aLqukrm9U/wCSofD/AP6+NW/9NF1XTi/4Ejgw&#10;H8eJT+Dn/JIvA/8A2ArD/wBJ0roPEn/Ival/16y/+gVz/wAHP+SReB/+wFYf+k6V0HiT/kXtS/69&#10;Zf8A0Cqj/u5nL/eDjfh3/wAh3T/+yf8AhX/0RcV6FXnvw7/5Dun/APZP/Cv/AKIuK9CpYL+BE2zH&#10;/eTyvxJ/yE/Gv/Yd8Ff+ltxXqleV+JP+Qn41/wCw74K/9LbivVKwwnxVf8Rvjf4dL/Cc/wCKv+Qx&#10;8P8A/sbdJ/8ASpaz/hX/AMipcf8AYY1f/wBL7itDxV/yGPh//wBjbpP/AKVLWf8ACv8A5FS4/wCw&#10;xq//AKX3FH/MZ/26KX/Ivj/iOwryn4ef8f3w6/7F7Xv/AE9V6tXlPw8/4/vh1/2L2vf+nqjE/wAe&#10;kPBfwKv+E9WrI8Nf8ld8Rf8AYg6j/wClEVa9ZHhr/krviL/sQdR/9KIqMd/AIyv+OZ3wr/5Jf4P/&#10;AOwPZf8ApOlUvjT/AMkv17/rmn/o1Ku/Cv8A5Jf4P/7A9l/6TpVL40/8kv17/rmn/o1K2l/A/wC3&#10;TKn/AL5H/Edf41/5ON+IH/YM0n/0G4qaofGv/JxvxA/7Bmk/+g3FTVGC/gRNcy/3mR5Tr3/IV8V/&#10;9jN4S/8AQ7ivVq8p17/kK+K/+xm8Jf8AodxXq1RhPiq/4i8b/Dpf4TnvEn/I0fD3/sbdO/8ARtZv&#10;wh/5EmL/AK/r/wD9LZa0vEn/ACNHw9/7G3Tv/RtZvwh/5EmL/r+v/wD0tloj/vn/AG6KX/Ivj/iO&#10;zryv4c/8fHw9/wCxW1H/ANO7V6pXlfw4/wCPn4ef9irqP/p3ajE/x6Q8H/AqnqleW/Ej/j7+Iv8A&#10;2JCf+nKKvUq8t+JH/H38Rf8AsSE/9OUVGYfwyMr/AI//AIEepVxnxj/5J5qX/XW1/wDSiKuzrjPj&#10;H/yTzUv+utr/AOlEVa1f93Oah/vUf8Rq6D/yOnxN/wCxrvP/AECKt6sHQf8AkdPib/2Nd5/6BFW9&#10;WmE/gQDF/wC9y/xHn/8AzRv/ALqzXoFef/8ANG/+6s16BXHhP+Xv+I9LMv8Al1/hMHXv+R0+GX/Y&#10;12f/AKBLWX8HP+Seaf8A9dbr/wBKJa1Ne/5HT4Zf9jXZ/wDoEtZfwc/5J5p//XW6/wDSiWrh/vkv&#10;8JjL/cY/4jsq8s+G3+v8Af8AYkS/+nKWvU68s+G3+v8AAH/YkS/+nKWjE/x6QYT+BVPU68p+I3/H&#10;18Qv+xSsP/TuterV5T8Rv+Pr4hf9ilYf+ndaMw/hkZd/G/8AAj1auM+L3/Iizf8AX9Yf+lsVdnXG&#10;fF7/AJEWb/r+sP8A0tirWr/u5zUP96j/AIjT8Nf8jR8QP+xu1H/0bXQVz/hr/kaPiB/2N2o/+ja6&#10;Cpwn8CIY3/eZf4jyrQv+Qp4P/wCxp8Vf+29eq15VoX/IU8H/APY0+Kv/AG3r1WowXwz/AMR2Zn8U&#10;f8MTh/G//I1J/wBih4l/9JYq6Dwf/wAilon/AF4wf+gJXP8Ajf8A5GpP+xQ8S/8ApLFXQeD/APkU&#10;tE/68YP/AEBKdP8Aj1f+3QxP+50jP+Kv/JMfGH/YHvf/AEnetLxL/wAla8Mf9k/sP/SiWs34q/8A&#10;JMfGH/YHvf8A0netLxL/AMla8Mf9k/sP/SiWs8T/ALzSNsP/ALnV/wC3TWry/wCIH/H18Rf+xe0H&#10;/wBPVeoV5d8Q/wDj7+In/YvaD/6eqvMPhMcu/j/9unqNcf8AFf8A5FKL/sMaX/6cLeuwrj/iv/yK&#10;UX/YY0v/ANOFvWtX/dzmw/8AHj/iL/hH/kNePf8AsbdW/wDSp66Guc8I/wDIb8e/9jbq3/pU9dHU&#10;4T+BEjF/7z/28eX+G/8AkI+Cf+w/4y/9KrevUK8v8N/8hLwP/wBh/wAZf+lVvXqFRgvhn/iOnNPi&#10;j/hiee/EL/kM3/8A2T/xV/6It67Lw3/yL2lf9esX/oNcb8Qv+Qzf/wDZP/FX/oi3rsvDf/IvaV/1&#10;6xf+g0UP95ql1/8AdaRhfGD/AJJH44/7AV//AOk71a0//kqfxA/39J/9NFrVX4wf8kj8cf8AYCv/&#10;AP0nerWn/wDJU/iB/v6T/wCmi1rCr/vkAo/7jV/xROjrgb//AJJP8cP+xt8Of+4qu+rgb/8A5JP8&#10;cP8AsbfDn/uKrTG/DH/EXln8Sf8AhO+rBn/5Kp8Iv+xo/wDcbe1vVgz/APJVPhF/2NH/ALjb2rxf&#10;8CRlgv8AfCLwZ/x+eOP+xw1z/wBOFxXR1zngz/j88cf9jhrn/pwuK6Orw3+7ROXEf7zV/wAR5d4Y&#10;/wCP34f/APYT8c/+nW3r1GvLvDH/AB+/D/8A7Cfjn/0629eo1GE/hy/xHTmXxR/wxPOPip/yE/EH&#10;/ZMfF/8A6Ksq7zSv+QXZf9cE/wDQK4P4qf8AIT8Qf9kx8X/+irKu80r/AJBdl/1wT/0Cih/HqmmJ&#10;/wB1pHK/G7/ki3j3/sAX/wD6TvW1B/yV/wCKv/YR07/0y2FYvxu/5It49/7AF/8A+k71tQf8lf8A&#10;ir/2EdO/9MthWFT/AHyAqP8AuNX/ABRNuvLp/wDkKS/9lZtf/UTavUa8un/5Ckv/AGVm1/8AUTat&#10;sX9j/EGW/wDL3/DI9RrKb/kr3wi/7GaX/wBNGpVq1lN/yV74Rf8AYzS/+mjUq3xn8CRy4D/eYnL/&#10;AAE/5Ij4C/7AVn/6KSu9rgvgJ/yRHwF/2ArP/wBFJXe1VP8A3WJcv96kesfsm/8AJsXwk/7FTS//&#10;AEkir1ivJ/2Tf+TYvhJ/2Kml/wDpJFXrFfCz+M/TqXwIfRRRSNAooooAKKKKACiiigDET/j/ANQ/&#10;67p/6KSpaiT/AI/9Q/67p/6KSpasg4rwT/yFJf8Arg//AKGldmn/ACGrf/rhL/6FFXGeCf8AkKS/&#10;9cH/APQ0rsov+Q5D/wBcJf8A0KKta/xEU/hNNs7Tt+9X5LfCfxJ4R8B/Hr4L3vjbVtI8PfEXTfEn&#10;i/8A4T7U9YlS1uPNeFvsryyy7G8h0ZPK/h+Z9v8AHX60t9yvzf8Ah1+038KvEmif2V8ePCMnj7xb&#10;o9zdLF4p1DwM17b3sDSu8Xkb7fzU2rsTa6L9z7zVyR92XMbfZPV/2GrrStV8efG7VPANstt8ILnW&#10;rUeHVt4mitJbpbfbevAjJ8se/Z935a+yAMLXkXwM+OPgb4v2eoWPgeC/s7TREiR4rjRbjTYolffs&#10;VFlRf7rfdr2A1ciI+9LmHjpS0g6UtBYUUUUAFFFFABRRRQB5Nrn/ACdP4M/7E3Xv/S3SK9ZrybXP&#10;+Tp/Bn/Ym69/6W6RXrNABRRRQAUUUUAfJnxL/wCTmvGH/Yt6H/6UalRR8S/+TmvGH/Yt6H/6UalR&#10;X22C/wB2ifmObf73I8u8T/8AIS8f/wDYT8B/+ne4r1GvLvE//IS8f/8AYT8B/wDp3uK9RqMJ8VX/&#10;ABF43+HS/wAJzPjP/j+8Ff8AY26D/wCnC3qD4Y/8i9qf/Yxa5/6dbqp/Gf8Ax/eCv+xt0H/04W9Q&#10;fDH/AJF7U/8AsYtc/wDTrdUf8xn/AG6L/mB/7eOtrz6w/wCSU/Av/scPEf8A7la9Brz6w/5JT8C/&#10;+xw8R/8AuVqMb/Epf4jfAfwKv+E9Brm9U/5Kh8P/APr41b/00XVdJXN6p/yVD4f/APXxq3/pouq6&#10;cX/AkcGA/jxKfwc/5JF4H/7AVh/6TpXQeJP+Re1L/r1l/wDQK5/4Of8AJIvA/wD2ArD/ANJ0roPE&#10;n/Ival/16y/+gVUf93M5f7wcb8O/+Q7p/wD2T/wr/wCiLivQq89+Hf8AyHdP/wCyf+Ff/RFxXoVL&#10;BfwIm2Y/7yeV+JP+Qn41/wCw74K/9LbivVK8r8Sf8hPxr/2HfBX/AKW3FeqVhhPiq/4jfG/w6X+E&#10;5/xV/wAhj4f/APY26T/6VLWf8K/+RUuP+wxq/wD6X3FaHir/AJDHw/8A+xt0n/0qWs/4V/8AIqXH&#10;/YY1f/0vuKP+Yz/t0Uv+RfH/ABHYV5T8PP8Aj++HX/Yva9/6eq9Wryn4ef8AH98Ov+xe17/09UYn&#10;+PSHgv4FX/CerVkeGv8AkrviL/sQdR/9KIq16yPDX/JXfEX/AGIOo/8ApRFRjv4BGV/xzO+Ff/JL&#10;/B//AGB7L/0nSqXxp/5Jfr3/AFzT/wBGpV34V/8AJL/B/wD2B7L/ANJ0ql8af+SX69/1zT/0albS&#10;/gf9umVP/fI/4jr/ABr/AMnG/ED/ALBmk/8AoNxU1Q+Nf+TjfiB/2DNJ/wDQbipqjBfwImuZf7zI&#10;8p17/kK+K/8AsZvCX/odxXq1eU69/wAhXxX/ANjN4S/9DuK9WqMJ8VX/ABF43+HS/wAJz3iT/kaP&#10;h7/2Nunf+jazfhD/AMiTF/1/X/8A6Wy1peJP+Ro+Hv8A2Nunf+jazfhD/wAiTF/1/X//AKWy0R/3&#10;z/t0Uv8AkXx/xHZ15X8OP+Pn4ef9irqP/p3avVK8r+HH/Hz8PP8AsVdR/wDTu1GJ/j0h4P8AgVT1&#10;SvLfiR/x9/EX/sSE/wDTlFXqVeW/Ej/j7+Iv/YkJ/wCnKKjMP4RGV/x//Aj1KuM+Mf8AyTzUv+ut&#10;r/6URV2dcZ8Y/wDknmpf9dbX/wBKIq1q/wC7nNQ/3qP+I1dB/wCR0+Jv/Y13n/oEVb1YOg/8jp8T&#10;f+xrvP8A0CKt6tMJ/AgGL/3uX+I8/wD+aN/91Zr0CvP/APmjf/dWa9Arjwn/AC9/xHpZl/y6/wAJ&#10;g69/yOnwy/7Guz/9AlrL+Dn/ACTzT/8Arrdf+lEtamvf8jp8Mv8Asa7P/wBAlrL+Dn/JPNP/AOut&#10;1/6US1cP98l/hMZf7jH/ABHZV5Z8Nv8AX+AP+xIl/wDTlLXqdeWfDb/X+AP+xIl/9OUtGJ/j0gwn&#10;8Cqep15T8Rv+Pr4hf9ilYf8Ap3WvVq8p+I3/AB9fEL/sUrD/ANO60Zh/DIy7+N/4EerVxnxe/wCR&#10;Fm/6/rD/ANLYq7OuM+L3/Iizf9f1h/6WxVrV/wB3Oah/vUf8Rp+Gv+Ro+IH/AGN2o/8Ao2ugrn/D&#10;X/I0fED/ALG7Uf8A0bXQUYT/AHaIY3/eZf4jyrQv+Qp4P/7GnxV/7b16rXlWhf8AIU8H/wDY0+Kv&#10;/bevVaywXwz/AMR2Zn8Uf8MTh/G//I1J/wBih4l/9JYq6Dwf/wAilon/AF4wf+gJXP8Ajf8A5GpP&#10;+xQ8S/8ApLFXQeD/APkUtE/68YP/AEBKdP8Aj1f+3QxP+50jP+Kv/JMfGH/YHvf/AEnetLxL/wAl&#10;a8Mf9k/sP/SiWs34q/8AJMfGH/YHvf8A0netLxL/AMla8Mf9k/sP/SiWs8T/ALzSNsP/ALnV/wC3&#10;TWry/wCIf/H38Rf+xe0H/wBPVeoV5f8AEP8A4+/iL/2L2g/+nqrzD4THK/4//bsj1CuP+K//ACKU&#10;X/YY0v8A9OFvXYVx/wAV/wDkUov+wxpf/pwt61q/7ucmH/jx/wARd8I/8hvx7/2Nurf+lT10dc54&#10;R/5Dfj3/ALG3Vv8A0qeujown+7RFjf8AeZf4jy/w3/yEvA//AGH/ABl/6VW9eoV5f4b/AOQl4H/7&#10;D/jL/wBKrevUKywXwz/xHTmnxR/wxPPfiF/yGr//ALJ/4q/9EW9dl4b/AORe0r/r1i/9BrjfiF/y&#10;Gr//ALJ/4q/9EW9dl4b/AORe0r/r1i/9Boofx6ppif8AdqRhfGD/AJJH44/7AV//AOk71a0//kqf&#10;xA/39J/9NFrVX4wf8kj8cf8AYCv/AP0nerWn/wDJU/iB/v6T/wCmi1rCp/vkBUf9xq/4onR1wN//&#10;AMkn+OH/AGNvhz/3FV31cDf/APJJ/jh/2Nvhz/3FVpjfhj/iLyz+JP8AwnfVgz/8lU+EX/Y0f+42&#10;9rerBn/5Kp8Iv+xo/wDcbe1eL/gSMsF/vhF4M/4/PHH/AGOGuf8ApwuK6Ouc8Gf8fnjj/scNc/8A&#10;ThcV0dXhv92icuI/3mr/AIjy7wx/x+/D/wD7Cfjn/wBOtvXqNeXeGP8Aj9+H/wD2E/HP/p1t69Rq&#10;MJ/Dl/iOnMvij/hiecfFT/kJ+IP+yY+L/wD0VZV3mlf8guy/64J/6BXB/FT/AJCfiD/smPi//wBF&#10;WVd5pX/ILsv+uCf+gUUP49U0xP8Au1I5X43f8kW8e/8AYAv/AP0netqD/kr/AMVf+wjp3/plsKxf&#10;jd/yRbx7/wBgC/8A/Sd62oP+Sv8AxV/7COnf+mWwrCr/AL3AVH/cav8AiibdeXT/APIUl/7Kza/+&#10;om1eo15dP/yFJf8AsrNr/wCom1dGL+z/AIohlv8Ay9/wyPUaym/5K98Iv+xml/8ATRqVatZTf8le&#10;+EX/AGM0v/po1Ktsb/Akc2C/3mJy/wABP+SI+Av+wFZ/+ikrva4L4Cf8kR8Bf9gKz/8ARSV3tOn/&#10;ALrEmX+9SPWP2T/+TYvhL/2Kml/+kkVesV5P+yf/AMmxfCX/ALFTS/8A0kir1ivhJ/GfqFL4EPoo&#10;ooNgooooAKKKKACiiigDET/j/wBQ/wCu6f8AopKlqJP+P/UP+u6f+ikqWrIOM8F/8hSb/rg3/oaV&#10;2EX/ACGof+uEv/oUVcf4L/5Ck3/XBv8A0NK7CL/kNQ/9cJf/AEKKta3xkUvhPCfjT4/8R+H/ANp7&#10;4AeHNM1WWz0XxA+uLqtiiptuvIskli3fxfK392td/i/rqfthRfC7y7E+HX8Ft4i83ym+1favtv2f&#10;Zu3bdm3/AGaoftB/AHxV8U/H/wAOvGPhDxrbeCda8GvfvbzXej/b1l+1RJE/yean8CN/31XnX/DK&#10;Pxvb4rp8Sv8Aheuj/wDCVLov9h+b/wAIWvlfZfN83Zs+1bd2/wDirn/lOiX90+zKK8q+D/hH4k+G&#10;JtV/4WH4/wBP8c/aPK+wmy0NdN+y7d+/dtlffu+X/vivVaCQooooAKKKKACiua1vxDYeG4reXVdS&#10;trCK4uIrKFrqdYklnlfakSb/ALzs3yqldLQAUUUUAeTa5/ydP4M/7E3Xv/S3SK9ZrybXP+Tp/Bn/&#10;AGJuvf8ApbpFes0AFFFFABRRRQB8mfEv/k5rxh/2Leh/+lGpUUfEv/k5rxh/2Leh/wDpRqVFfbYL&#10;/don5jm3+9yPLvE//IS8f/8AYT8B/wDp3uK9Rry7xP8A8hLx/wD9hPwH/wCne4r1GownxVf8ReN/&#10;h0v8JzPjP/j+8Ff9jboP/pwt6g+GP/Ivan/2MWuf+nW6qfxn/wAf3gr/ALG3Qf8A04W9QfDH/kXt&#10;T/7GLXP/AE63VH/MZ/26L/mB/wC3jra8+sP+SU/Av/scPEf/ALla9Brz6w/5JT8C/wDscPEf/uVq&#10;Mb/Epf4jfAfwKv8AhPQa5vVP+SofD/8A6+NW/wDTRdV0lc3qn/JUPh//ANfGrf8Apouq6cX/AAJH&#10;BgP48Sn8HP8AkkXgf/sBWH/pOldB4k/5F7Uv+vWX/wBArn/g5/ySLwP/ANgKw/8ASdK6DxJ/yL2p&#10;f9esv/oFVH/dzOX+8HG/Dv8A5Dun/wDZP/Cv/oi4r0KvPfh3/wAh3T/+yf8AhX/0RcV6FSwX8CJt&#10;mP8AvJ5X4k/5CfjX/sO+Cv8A0tuK9UryvxJ/yE/Gv/Yd8Ff+ltxXqlYYT4qv+I3xv8Ol/hOf8Vf8&#10;hj4f/wDY26T/AOlS1n/Cv/kVLj/sMav/AOl9xWh4q/5DHw//AOxt0n/0qWs/4V/8ipcf9hjV/wD0&#10;vuKP+Yz/ALdFL/kXx/xHYV5T8PP+P74df9i9r3/p6r1avKfh5/x/fDr/ALF7Xv8A09UYn+PSHgv4&#10;FX/CerVkeGv+Su+Iv+xB1H/0oirXrI8Nf8ld8Rf9iDqP/pRFRjv4BGV/xzO+Ff8AyS/wf/2B7L/0&#10;nSqXxp/5Jfr3/XNP/RqVd+Ff/JL/AAf/ANgey/8ASdKpfGn/AJJfr3/XNP8A0albS/gf9umVP/fI&#10;/wCI6/xr/wAnG/ED/sGaT/6DcVNUPjX/AJON+IH/AGDNJ/8AQbipqjBfwImuZf7zI8p17/kK+K/+&#10;xm8Jf+h3FerV5Tr3/IV8V/8AYzeEv/Q7ivVqjCfFV/xF43+HS/wnPeJP+Ro+Hv8A2Nunf+jazfhD&#10;/wAiTF/1/X//AKWy1peJP+Ro+Hv/AGNunf8Ao2s34Q/8iTF/1/X/AP6Wy0R/3z/t0Uv+RfH/ABHZ&#10;15X8OP8Aj5+Hn/Yq6j/6d2r1SvK/hx/x8/Dz/sVdR/8ATu1GJ/j0h4P+BVPVK8t+JH/H38Rf+xIT&#10;/wBOUVepV5b8SP8Aj7+Iv/YkJ/6coqMw/hEZX/H/APAj1KuM+Mf/ACTzUv8Arra/+lEVdnXGfGP/&#10;AJJ5qX/XW1/9KIq1q/7uc1D/AHqP+I1dB/5HT4m/9jXef+gRVvVg6D/yOnxN/wCxrvP/AECKt6tM&#10;J/AgGL/3uX+I8/8A+aN/91Zr0CvP/wDmjf8A3VmvQK48J/y9/wAR6WZf8uv8Jg69/wAjp8Mv+xrs&#10;/wD0CWsv4Of8k80//rrdf+lEtamvf8jp8Mv+xrs//QJay/g5/wAk80//AK63X/pRLVw/3yX+Exl/&#10;uMf8R2VeWfDb/X+AP+xIl/8ATlLXqdeWfDb/AF/gD/sSJf8A05S0Yn+PSDCfwKp6nXlPxG/4+viF&#10;/wBilYf+nda9Wryn4jf8fXxC/wCxSsP/AE7rRmH8MjLv43/gR6tXGfF7/kRZv+v6w/8AS2KuzrjP&#10;i9/yIs3/AF/WH/pbFWtX/dzmof71H/Eafhr/AJGj4gf9jdqP/o2ugrn/AA1/yNHxA/7G7Uf/AEbX&#10;QU8J/u0Qxv8AvMv8R5VoX/IU8H/9jT4q/wDbevVa8q0L/kKeD/8AsafFX/tvXqtY4L4Z/wCI7Mz+&#10;KP8AhicP43/5GpP+xQ8S/wDpLFXQeD/+RS0T/rxg/wDQErn/ABv/AMjUn/YoeJf/AEliroPB/wDy&#10;KWif9eMH/oCU6f8AHq/9uhif9zpGf8Vf+SY+MP8AsD3v/pO9aXiX/krXhj/sn9h/6US1m/FX/kmP&#10;jD/sD3v/AKTvWl4l/wCSteGP+yf2H/pRLWeJ/wB5pG2H/wBzq/8AbprV5f8AEP8A4+/iL/2L2g/+&#10;nqvUK8v+If8Ax9/EX/sXtB/9PVXmHwmOV/x/+3ZHqFcf8V/+RSi/7DGl/wDpwt67CuP+K/8AyKUX&#10;/YY0v/04W9a1f93OTD/x4/4i74R/5Dfj3/sbdW/9Knro65zwj/yG/Hv/AGNurf8ApU9dHTwn+7RF&#10;jf8AeZf4jy/w3/yEvA//AGH/ABl/6VW9eoV5f4b/AOQl4H/7D/jL/wBKrevUKxwXwz/xHTmnxR/w&#10;xPPfiF/yGr//ALJ/4q/9EW9dl4b/AORe0r/r1i/9BrjfiF/yGr//ALJ/4q/9EW9dl4b/AORe0r/r&#10;1i/9Boofx6ppif8AdqRhfGD/AJJH44/7AV//AOk71a0//kqfxA/39J/9NFrVX4wf8kj8cf8AYCv/&#10;AP0nerWn/wDJU/iB/v6T/wCmi1rCp/vkBUf9xq/4onR1wN//AMkn+OH/AGNvhz/3FV31cDf/APJJ&#10;/jh/2Nvhz/3FVpjfhj/iLyz+JP8AwnfVgz/8lU+EX/Y0f+429rerBn/5Kp8Iv+xo/wDcbe1eL/gS&#10;MsF/vhF4M/4/PHH/AGOGuf8ApwuK6Ouc8Gf8fnjj/scNc/8AThcV0dXhv92icuI/3mr/AIjy7wx/&#10;x+/D/wD7Cfjn/wBOtvXqNeXeGP8Aj9+H/wD2E/HP/p1t69RqMJ/Dl/iOnMvij/hiecfFT/kJ+IP+&#10;yY+L/wD0VZV3mlf8guy/64J/6BXB/FT/AJCfiD/smPi//wBFWVd5pX/ILsv+uCf+gUUP49U0xP8A&#10;u1I5X43f8kW8e/8AYAv/AP0netqD/kr/AMVf+wjp3/plsKxfjd/yRbx7/wBgC/8A/Sd62oP+Sv8A&#10;xV/7COnf+mWwrCr/AL3AVH/cav8AiibdeXT/APIUl/7Kza/+om1eo15dP/yFJf8AsrNr/wCom1dG&#10;L+z/AIohlv8Ay9/wyPUaym/5K98Iv+xml/8ATRqVatZTf8le+EX/AGM0v/po1Ktsb/Akc2C/3mJy&#10;/wABP+SI+Av+wFZ/+ikrva4L4Cf8kR8Bf9gKz/8ARSV3tOn/ALrEl/71I9Y/ZP8A+TYvhL/2Kml/&#10;+kkVesV5P+yf/wAmxfCX/sVNL/8ASSKvWK+En8Z+oUvgQ+iiig2CiiigAooooAKKKKAMRP8Aj/1D&#10;/run/opKlqJP+P8A1D/run/opKlqyDjPBf8AyFJv+uDf+hpXYRf8hyH/AK4S/wDoUVcf4L/5Ck3/&#10;AFwb/wBDSuxT/kNW/wD1wl/9CirWt8ZFP4TYooornNgooooAKKKKACiiigD4O/as+Gvi/wD4Wf8A&#10;DDxj4l8ZyX+lRfEbRrTQ/DOnweRZWcTTf62f+Ked9n3/AJVT59v3q+506L/u189ftc+GdX8SWvwr&#10;XSNNu9Vay+IOjXt19itml+zwLK++V9v3EX+Jq+hR90f7tZ/Z/wC3iJfH/wBumRrmow6Dpd3fTrcv&#10;aWsbTSpaW0t1Myr83yxRKzO3X5VVmauH/wCGk/Cf/QI8f/8AhufEP/yBXrA6UtaFnztpHxH0v4hf&#10;tQeGm02z1+zNr4P1lZP7Z8O3+kbt97pX3ftkEXm/c/g3bf8AgdfRNeTa5/ydP4M/7E3Xv/S3SK9Z&#10;oAZUM0620TSyNsRV3NUpPNUdY/5BF7/1wf8A9BoFJ8sTxWz/AGxPhnqVnbXdpceJru1uo1lguIvB&#10;etukqN8ysjiz+ZavP+158OUTc7eK0T+//wAIRrf/AMhV4J8E/wDkivw//wCwBYf+k6V1eq/8gq7/&#10;AOuDf+gV7scrjyc/MfKSzqUavJylHU9fs/GPxv13XtNk+06fqnhLw/eWdyVZPNilfUGR9jfMnyN/&#10;HWzXnPwt/wCP/wAO/wDZMPCH/oq9r0avcwX8CJ87mXv4mTPLvE//ACEvH/8A2E/Af/p3uK9Rry7x&#10;P/yEvH//AGE/Af8A6d7ivUaxwnxVf8ReN/h0v8JzPjP/AI/vBX/Y26D/AOnC3qD4Y/8AIvan/wBj&#10;Frn/AKdbqp/Gf/H94K/7G3Qf/Thb1B8Mf+Re1P8A7GLXP/TrdUf8xn/bov8AmB/7eOtrz6w/5JT8&#10;C/8AscPEf/uVr0GvPrD/AJJT8C/+xw8R/wDuVqMb/Epf4jfAfwKv+E9Brm9U/wCSofD/AP6+NW/9&#10;NF1XSVzeqf8AJUPh/wD9fGrf+mi6rpxf8CRwYD+PEp/Bz/kkXgf/ALAVh/6TpXQeJP8AkXtS/wCv&#10;WX/0Cuf+Dn/JIvA//YCsP/SdK6DxJ/yL2pf9esv/AKBVR/3czl/vBxvw7/5Dun/9k/8ACv8A6IuK&#10;9Crz34d/8h3T/wDsn/hX/wBEXFehUsF/AibZj/vJ5X4k/wCQn41/7Dvgr/0tuK9UryvxJ/yE/Gv/&#10;AGHfBX/pbcV6pWGE+Kr/AIjfG/w6X+E5/wAVf8hj4f8A/Y26T/6VLWf8K/8AkVLj/sMav/6X3FaH&#10;ir/kMfD/AP7G3Sf/AEqWs/4V/wDIqXH/AGGNX/8AS+4o/wCYz/t0Uv8AkXx/xHYV5T8PP+P74df9&#10;i9r3/p6r1avKfh5/x/fDr/sXte/9PVGJ/j0h4L+BV/wnq1ZHhr/krviL/sQdR/8ASiKtesjw1/yV&#10;3xF/2IOo/wDpRFRjv4BGV/xzO+Ff/JL/AAf/ANgey/8ASdKpfGn/AJJfr3/XNP8A0alXfhX/AMkv&#10;8H/9gey/9J0ql8af+SX69/1zT/0albS/gf8AbplT/wB8j/iOv8a/8nG/ED/sGaT/AOg3FTVD41/5&#10;ON+IH/YM0n/0G4qaowX8CJrmX+8yPKde/wCQr4r/AOxm8Jf+h3FerV5Tr3/IV8V/9jN4S/8AQ7iv&#10;VqjCfFV/xF43+HS/wnPeJP8AkaPh7/2Nunf+jazfhD/yJMX/AF/X/wD6Wy1peJP+Ro+Hv/Y26d/6&#10;NrN+EP8AyJMX/X9f/wDpbLRH/fP+3RS/5F8f8R2deV/Dj/j5+Hn/AGKuo/8Ap3avVK8r+HH/AB8/&#10;Dz/sVdR/9O7UYn+PSHg/4FU9Ury34kf8ffxF/wCxIT/05RV6lXlvxI/4+/iL/wBiQn/pyiozD+ER&#10;lf8AH/8AAj1KuM+Mf/JPNS/662v/AKURV2dcZ8Y/+Seal/11tf8A0oirWr/u5zUP96j/AIjV0H/k&#10;dPib/wBjXef+gRVvVg6D/wAjp8Tf+xrvP/QIq3q0wn8CAYv/AHuX+I8//wCaN/8AdWa9Arz/AP5o&#10;3/3VmvQK48J/y9/xHpZl/wAuv8Jg69/yOnwy/wCxrs//AECWsv4Of8k80/8A663X/pRLWpr3/I6f&#10;DL/sa7P/ANAlrL+Dn/JPNP8A+ut1/wClEtXD/fJf4TGX+4x/xHZV5Z8Nv9f4A/7EiX/05S16nXln&#10;w2/1/gD/ALEiX/05S0Yn+PSDCfwKp6nXlPxG/wCPr4hf9ilYf+nda9Wryn4jf8fXxC/7FKw/9O60&#10;Zh/DIy7+N/4EerVxnxe/5EWb/r+sP/S2KuzrjPi9/wAiLN/1/WH/AKWxVrV/3c5qH+9R/wARp+Gv&#10;+Ro+IH/Y3aj/AOja6Cuf8Nf8jR8QP+xu1H/0bXQU8J/u0Qxv+8y/xHlWhf8AIU8H/wDY0+Kv/bev&#10;Va8q0L/kKeD/APsafFX/ALb16rWOC+Gf+I7Mz+KP+GJw/jf/AJGpP+xQ8S/+ksVdB4P/AORS0T/r&#10;xg/9ASuf8b/8jUn/AGKHiX/0liroPB//ACKWif8AXjB/6AlOn/Hq/wDboYn/AHOkZ/xV/wCSY+MP&#10;+wPe/wDpO9aXiX/krXhj/sn9h/6US1m/FX/kmPjD/sD3v/pO9aXiX/krXhj/ALJ/Yf8ApRLWeJ/3&#10;mkbYf/c6v/bprV5f8Q/+Pv4i/wDYvaD/AOnqvUK8v+If/H38Rf8AsXtB/wDT1V5h8Jjlf8f/ALdk&#10;eoVx/wAV/wDkUov+wxpf/pwt67CuP+K//IpRf9hjS/8A04W9a1f93OTD/wAeP+Iu+Ef+Q349/wCx&#10;t1b/ANKnro65zwj/AMhvx7/2Nurf+lT10dPCf7tEWN/3mX+I8v8ADf8AyEvA/wD2H/GX/pVb16hX&#10;l/hv/kJeB/8AsP8AjL/0qt69QrHBfDP/ABHTmnxR/wAMTz34hf8AIav/APsn/ir/ANEW9dl4b/5F&#10;7Sv+vWL/ANBrjfiF/wAhq/8A+yf+Kv8A0Rb12Xhv/kXtK/69Yv8A0Gih/HqmmJ/3akYXxg/5JH44&#10;/wCwFf8A/pO9WtP/AOSp/ED/AH9J/wDTRa1V+MH/ACSPxx/2Ar//ANJ3q1p//JU/iB/v6T/6aLWs&#10;Kn++QFR/3Gr/AIonR1wN/wD8kn+OH/Y2+HP/AHFV31cDf/8AJJ/jh/2Nvhz/ANxVaY34Y/4i8s/i&#10;T/wnfVgz/wDJVPhF/wBjR/7jb2t6sGf/AJKp8Iv+xo/9xt7V4v8AgSMsF/vhF4M/4/PHH/Y4a5/6&#10;cLiujrnPBn/H544/7HDXP/ThcV0dXhv92icuI/3mr/iPLvDH/H78P/8AsJ+Of/Trb16jXl3hj/j9&#10;+H//AGE/HP8A6dbevUajCfw5f4jpzL4o/wCGJ5x8VP8AkJ+IP+yY+L//AEVZV3mlf8guy/64J/6B&#10;XB/FT/kJ+IP+yY+L/wD0VZV3mlf8guy/64J/6BRQ/j1TTE/7tSOV+N3/ACRbx7/2AL//ANJ3rag/&#10;5K/8Vf8AsI6d/wCmWwrF+N3/ACRbx7/2AL//ANJ3rag/5K/8Vf8AsI6d/wCmWwrCr/vcBUf9xq/4&#10;om3Xl0//ACFJf+ys2v8A6ibV6jXl0/8AyFJf+ys2v/qJtXRi/s/4ohlv/L3/AAyPUaym/wCSvfCL&#10;/sZpf/TRqVatZTf8le+EX/YzS/8Apo1Ktsb/AAJHNgv95icv8BP+SI+Av+wFZ/8AopK72uC+An/J&#10;EfAX/YCs/wD0Uld7Tp/7rEl/71I9Y/ZP/wCTYvhL/wBippf/AKSRV6xXk/7J/wDybF8Jf+xU0v8A&#10;9JIq9Yr4Sfxn6hS+BD6KKKDYKKKKACiiigAooooAxE/4/wDUP+u6f+ikqWok/wCP/UP+u6f+ikqW&#10;rIOM8Gf8hSX/AK4f+zrXYp/yGrf/AK4S/wDoUVcd4M/5Ckv/AFw/9nWuxT/kNW//AFwl/wDQoq1r&#10;fGRT+E2KKKK5zYKKKKACiiigAooooAKKKKACiiigDybXP+Tp/Bn/AGJuvf8ApbpFes15Nrn/ACdP&#10;4M/7E3Xv/S3SK9ZoAZ/HVDV/+QTff9cH/wDQav8A8dUNX/5BN9/1wf8A9Boh8RnV+A+KPgh/yRX4&#10;f/8AYAsP/SdK6vVf+QVd/wDXBv8A0CuU+CH/ACRX4f8A/YAsP/SdK6vVf+QVd/8AXBv/AECvu4/7&#10;uflsv96kcD8LP+P/AMO/9kw8If8Aoq9r0mvNvhZ/x/8Ah3/smHhD/wBFXtek1OE/hRNMy/jnl3if&#10;/kJeP/8AsJ+A/wD073Feo15d4n/5CXj/AP7CfgP/ANO9xXqNY4T4qv8AiN8b/Dpf4TmfGf8Ax/eC&#10;v+xt0H/04W9QfDH/AJF7U/8AsYtc/wDTrdVP4z/4/vBX/Y26D/6cLeoPhj/yL2p/9jFrn/p1uqP+&#10;Yz/t0X/MD/28dbXn1h/ySn4F/wDY4eI//crXoNefWH/JKfgX/wBjh4j/APcrUY3+JS/xG+A/gVf8&#10;J6DXN6p/yVD4f/8AXxq3/pouq6Sub1T/AJKh8P8A/r41b/00XVdOL/gSODAfx4lP4Of8ki8D/wDY&#10;CsP/AEnSug8Sf8i9qX/XrL/6BXP/AAc/5JF4H/7AVh/6TpXQeJP+Re1L/r1l/wDQKqP+7mcv94ON&#10;+Hf/ACHdP/7J/wCFf/RFxXoVee/Dv/kO6f8A9k/8K/8Aoi4r0Klgv4ETbMf95PK/En/IT8a/9h3w&#10;V/6W3FeqV5X4k/5CfjX/ALDvgr/0tuK9UrDCfFV/xG+N/h0v8Jz/AIq/5DHw/wD+xt0n/wBKlrP+&#10;Ff8AyKlx/wBhjV//AEvuK0PFX/IY+H//AGNuk/8ApUtZ/wAK/wDkVLj/ALDGr/8ApfcUf8xn/bop&#10;f8i+P+I7CvKfh5/x/fDr/sXte/8AT1Xq1eU/Dz/j++HX/Yva9/6eqMT/AB6Q8F/Aq/4T1asjw1/y&#10;V3xF/wBiDqP/AKURVr1keGv+Su+Iv+xB1H/0oiox38AjK/45nfCv/kl/g/8A7A9l/wCk6VS+NP8A&#10;yS/Xv+uaf+jUq78K/wDkl/g//sD2X/pOlUvjT/yS/Xv+uaf+jUraX8D/ALdMqf8Avkf8R1/jX/k4&#10;34gf9gzSf/Qbipqh8a/8nG/ED/sGaT/6DcVNUYL+BE1zL/eZHlOvf8hXxX/2M3hL/wBDuK9WrynX&#10;v+Qr4r/7Gbwl/wCh3FerVGE+Kr/iLxv8Ol/hOe8Sf8jR8Pf+xt07/wBG1m/CH/kSYv8Ar+v/AP0t&#10;lrS8Sf8AI0fD3/sbdO/9G1m/CH/kSYv+v6//APS2WiP++f8Abopf8i+P+I7OvK/hx/x8/Dz/ALFX&#10;Uf8A07tXqleV/Dj/AI+fh5/2Kuo/+ndqMT/HpDwf8CqeqV5b8SP+Pv4i/wDYkJ/6coq9Sry34kf8&#10;ffxF/wCxIT/05RUZh/CIyv8Aj/8AgR6lXGfGP/knmpf9dbX/ANKIq7OuM+Mf/JPNS/662v8A6URV&#10;rV/3c5qH+9R/xGroP/I6fE3/ALGu8/8AQIq3qwdB/wCR0+Jv/Y13n/oEVb1aYT+BAMX/AL3L/Eef&#10;/wDNG/8AurNegV5//wA0b/7qzXoFceE/5e/4j0sy/wCXX+Ewde/5HT4Zf9jXZ/8AoEtZfwc/5J5p&#10;/wD11uv/AEolrU17/kdPhl/2Ndn/AOgS1l/Bz/knmn/9dbr/ANKJauH++S/wmMv9xj/iOyryz4bf&#10;6/wB/wBiRL/6cpa9Tryz4bf6/wAAf9iRL/6cpaMT/HpBhP4FU9Tryn4jf8fXxC/7FKw/9O616tXl&#10;PxG/4+viF/2KVh/6d1ozD+GRl38b/wACPVq4z4vf8iLN/wBf1h/6WxV2dcZ8Xv8AkRZv+v6w/wDS&#10;2Ktav+7nNQ/3qP8AiNPw1/yNHxA/7G7Uf/RtdBXP+Gv+Ro+IH/Y3aj/6NroKeE/3aIY3/eZf4jyr&#10;Qv8AkKeD/wDsafFX/tvXqteVaF/yFPB//Y0+Kv8A23r1WscF8M/8R2Zn8Uf8MTh/G/8AyNSf9ih4&#10;l/8ASWKug8H/APIpaJ/14wf+gJXP+N/+RqT/ALFDxL/6SxV0Hg//AJFLRP8Arxg/9ASnT/j1f+3Q&#10;xP8AudIz/ir/AMkx8Yf9ge9/9J3rS8S/8la8Mf8AZP7D/wBKJazfir/yTHxh/wBge9/9J3rS8S/8&#10;la8Mf9k/sP8A0olrPE/7zSNsP/udX/t01q8v+If/AB9/EX/sXtB/9PVeoV5f8Q/+Pv4i/wDYvaD/&#10;AOnqrzD4THK/4/8A27I9Qrj/AIr/APIpRf8AYY0v/wBOFvXYVx/xX/5FKL/sMaX/AOnC3rWr/u5y&#10;Yf8Ajx/xF3wj/wAhvx7/ANjbq3/pU9dHXOeEf+Q349/7G3Vv/Sp66OnhP92iLG/7zL/EeX+G/wDk&#10;JeB/+w/4y/8ASq3r1CvL/Df/ACEvA/8A2H/GX/pVb16hWOC+Gf8AiOnNPij/AIYnnvxC/wCQ1f8A&#10;/ZP/ABV/6It67Lw3/wAi9pX/AF6xf+g1xvxC/wCQ1f8A/ZP/ABV/6It67Lw3/wAi9pX/AF6xf+g0&#10;UP49U0xP+7UjC+MH/JI/HH/YCv8A/wBJ3q1p/wDyVP4gf7+k/wDpotaq/GD/AJJH44/7AV//AOk7&#10;1a0//kqfxA/39J/9NFrWFT/fICo/7jV/xROjrgb/AP5JP8cP+xt8Of8AuKrvq4G//wCST/HD/sbf&#10;Dn/uKrTG/DH/ABF5Z/En/hO+rBn/AOSqfCL/ALGj/wBxt7W9WDP/AMlU+EX/AGNH/uNvavF/wJGW&#10;C/3wi8Gf8fnjj/scNc/9OFxXR1zngz/j88cf9jhrn/pwuK6Orw3+7ROXEf7zV/xHl3hj/j9+H/8A&#10;2E/HP/p1t69Rry7wx/x+/D//ALCfjn/0629eo1GE/hy/xHTmXxR/wxPOPip/yE/EH/ZMfF//AKKs&#10;q7zSv+QXZf8AXBP/AECuD+Kn/IT8Qf8AZMfF/wD6Ksq7zSv+QXZf9cE/9Aoofx6ppif92pHK/G7/&#10;AJIt49/7AF//AOk71tQf8lf+Kv8A2EdO/wDTLYVi/G7/AJIt49/7AF//AOk71tQf8lf+Kv8A2EdO&#10;/wDTLYVhV/3uAqP+41f8UTbry6f/AJCkv/ZWbX/1E2r1GvLp/wDkKS/9lZtf/UTaujF/Z/xRDLf+&#10;Xv8Ahkeo1lN/yV74Rf8AYzS/+mjUq1aym/5K98Iv+xml/wDTRqVbY3+BI5sF/vMTl/gJ/wAkR8Bf&#10;9gKz/wDRSV3tcF8BP+SI+Av+wFZ/+ikrvadP/dYkv/epHrH7J/8AybF8Jf8AsVNL/wDSSKvWK8n/&#10;AGT/APk2L4S/9ippf/pJFXrFfCT+M/UKXwIfRRRQbBRRRQAUUUUAFFFFAGIn/H/qH/XdP/RSVLUS&#10;f8f+of8AXdP/AEUlS1ZBxngz/kKS/wDXD/2da7FP+Q1b/wDXCX/0KKuO8Gf8hSX/AK4f+zrXYp/y&#10;Grf/AK4S/wDoUVa1vjIp/CbFFFFc5sFFFFABRRRQAUUUUAFFFFABRRRQB5Nrn/J0/gz/ALE3Xv8A&#10;0t0ivWa8m1z/AJOn8Gf9ibr3/pbpFes0AMrP1j/kE3v/AFxf/wBBrQrP1j/kE3v/AFxf/wBBoh8R&#10;jV+A+Kfgh/yRX4f/APYAsP8A0nSur1X/AJBV3/1wb/0CuU+CH/JFfh//ANgCw/8ASdK6vVf+QVd/&#10;9cG/9Ar7uP8Au5+WS/3qRwPws/5CPh3/ALJh4Q/9FXtek15t8LP+Qj4d/wCyYeEP/RV7XpNThP4U&#10;TfMf455d4n/5CXj/AP7CfgP/ANO9xXqNeXeJ/wDkJeP/APsJ+A//AE73Feo1jhPiq/4jfG/w6X+E&#10;5nxn/wAf3gr/ALG3Qf8A04W9QfDH/kXtT/7GLXP/AE63VT+M/wDj+8Ff9jboP/pwt6g+GP8AyL2p&#10;/wDYxa5/6dbqj/mM/wC3Rf8AMD/28dbXn1h/ySn4F/8AY4eI/wD3K16DXn1h/wAkp+Bf/Y4eI/8A&#10;3K1GN/iUv8RvgP4FX/Ceg1zeqf8AJUPh/wD9fGrf+mi6rpK5vVP+SofD/wD6+NW/9NF1XTi/4Ejg&#10;wH8eJT+Dn/JIvA//AGArD/0nSug8Sf8AIval/wBesv8A6BXP/Bz/AJJF4H/7AVh/6TpXQeJP+Re1&#10;L/r1l/8AQKqP+7mcv94ON+Hf/Id0/wD7J/4V/wDRFxXoVee/Dv8A5Dun/wDZP/Cv/oi4r0Klgv4E&#10;TbMf95PK/En/ACE/Gv8A2HfBX/pbcV6pXlfiT/kJ+Nf+w74K/wDS24r1SsMJ8VX/ABG+N/h0v8Jz&#10;/ir/AJDHw/8A+xt0n/0qWs/4V/8AIqXH/YY1f/0vuK0PFX/IY+H/AP2Nuk/+lS1n/Cv/AJFS4/7D&#10;Gr/+l9xR/wAxn/bopf8AIvj/AIjsK8p+Hn/H98Ov+xe17/09V6tXlPw8/wCP74df9i9r3/p6oxP8&#10;ekPBfwKv+E9WrI8Nf8ld8Rf9iDqP/pRFWvWR4a/5K74i/wCxB1H/ANKIqMd/AIyv+OZ3wr/5Jf4P&#10;/wCwPZf+k6VS+NP/ACS/Xv8Armn/AKNSrvwr/wCSX+D/APsD2X/pOlUvjT/yS/Xv+uaf+jUraX8D&#10;/t0yp/75H/Edf41/5ON+IH/YM0n/ANBuKmqHxr/ycb8QP+wZpP8A6DcVNUYL+BE1zL/eZHlOvf8A&#10;IV8V/wDYzeEv/Q7ivVq8p17/AJCviv8A7Gbwl/6HcV6tUYT4qv8AiLxv8Ol/hOe8Sf8AI0fD3/sb&#10;dO/9G1m/CH/kSYv+v6//APS2WtLxJ/yNHw9/7G3Tv/RtZvwh/wCRJi/6/r//ANLZaI/75/26KX/I&#10;vj/iOzryv4cf8fPw8/7FXUf/AE7tXqleV/Dj/j5+Hn/Yq6j/AOndqMT/AB6Q8H/AqnqleW/Ej/j7&#10;+Iv/AGJCf+nKKvUq8t+JH/H38Rf+xIT/ANOUVGYfwyMr/j/+BHqVcZ8Y/wDknmpf9dbX/wBKIq7O&#10;uM+Mf/JPNS/662v/AKURVrV/3c5qH+9R/wARq6D/AMjp8Tf+xrvP/QIq3qwdB/5HT4m/9jXef+gR&#10;VvVeE/gQLxv+8y/xHn//ADRv/urNegV5/wD80b/7qzXoFcmE/wCXv+I78y/5df4TB17/AJHT4Zf9&#10;jXZ/+gS1l/Bz/knmn/8AXW6/9KJa1Ne/5HT4Zf8AY12f/oEtZfwc/wCSeaf/ANdbr/0olq4f75L/&#10;AAmMv9xj/iOyryz4bf6/wB/2JEv/AKcpa9Tryz4bf6/wB/2JEv8A6cpaMT/HpBhP4FU9Tryn4jf8&#10;fXxC/wCxSsP/AE7rXq1eU/Eb/j6+IX/YpWH/AKd1ox/8MjLv43/gR6tXGfF7/kRZv+v6w/8AS2Ku&#10;zrjPi9/yIs3/AF/WH/pbFWtX/dzmof71H/Eafhr/AJGj4gf9jdqP/o2ugrn/AA1/yNHxA/7G7Uf/&#10;AEbXQUYT/dohjf8AeZf4jyrQv+Qp4P8A+xp8Vf8AtvXqteVaF/yFPB//AGNPir/23r1WssF8M/8A&#10;EdmZ/FH/AAxOH8b/API1J/2KHiX/ANJYq6Dwf/yKWif9eMH/AKAlc/43/wCRqT/sUPEv/pLFXQeD&#10;/wDkUtE/68YP/QEp0/49X/t0MT/udIz/AIq/8kx8Yf8AYHvf/Sd60vEv/JWvDH/ZP7D/ANKJazfi&#10;r/yTHxh/2B73/wBJ3rS8S/8AJWvDH/ZP7D/0olrPE/7zSNsP/udX/t01q8v+If8Ax9/EX/sXtB/9&#10;PVeoV5f8Q/8Aj7+Iv/YvaD/6eqvMPhMcr/j/APbsj1CuP+K//IpRf9hjS/8A04W9dhXH/Ff/AJFK&#10;L/sMaX/6cLetav8Au5yYf+PH/EXfCP8AyG/Hv/Y26t/6VPXR1znhH/kN+Pf+xt1b/wBKnro6MJ/u&#10;0RY3/eZf4jy/w3/yEvA//Yf8Zf8ApVb16hXl/hv/AJCXgf8A7D/jL/0qt69QrLBfDP8AxHTmnxR/&#10;wxPPfiF/yGr/AP7J/wCKv/RFvXZeG/8AkXtK/wCvWL/0GuN+IX/Iav8A/sn/AIq/9EW9dl4b/wCR&#10;e0r/AK9Yv/QaKH8eqaYn/dqRhfGD/kkfjj/sBX//AKTvVrT/APkqfxA/39J/9NFrVX4wf8kj8cf9&#10;gK//APSd6taf/wAlT+IH+/pP/potawqf75AVH/cav+KJ0dcDf/8AJJ/jh/2Nvhz/ANxVd9XA3/8A&#10;ySf44f8AY2+HP/cVWmO+GP8AiLyz+JP/AAnfVgz/APJVPhF/2NH/ALjb2t6sGf8A5Kp8Iv8AsaP/&#10;AHG3tXi/4EjLBf74ReDP+Pzxx/2OGuf+nC4ro65zwZ/x+eOP+xw1z/04XFdHV4b/AHaJy4n/AHmr&#10;/iPLvDH/AB+/D/8A7Cfjn/0629eo15d4Y/4/fh//ANhPxz/6dbevUajCfw5f4jpzL4o/4YnnHxU/&#10;5CfiD/smPi//ANFWVd5pX/ILsv8Argn/AKBXB/FT/kJ+IP8AsmPi/wD9FWVd5pX/ACC7L/rgn/oF&#10;FD+PVNMT/u1I5X43f8kW8e/9gC//APSd62oP+Sv/ABV/7COnf+mWwrF+N3/JFvHv/YAv/wD0netq&#10;D/kr/wAVf+wjp3/plsKwq/73AVH/AHGr/iibdeXT/wDIUl/7Kza/+om1eo15dP8A8hSX/srNr/6i&#10;bV0Yv7P+KIZb/wAvf8Mj1Gspv+SvfCL/ALGaX/00alWrWU3/ACV74Rf9jNL/AOmjUq1xv8CRzYL/&#10;AHmJy/wE/wCSI+Av+wFZ/wDopK72uC+An/JEfAX/AGArP/0Uld7VU/8AdYky/wB6kesfsn/8mxfC&#10;X/sVNL/9JIq9Yryf9k//AJNi+Ev/AGKml/8ApJFXrFfCT+M/UKXwIfRRRQbBRRRQAUUUUAFFFFAG&#10;In/H/qH/AF3T/wBFJUtRJ/x/6h/13T/0UlS1ZBx/g/8A5C83/XL/ANnSuuT/AJDVv/1wl/8AQoq5&#10;Hwf/AMheb/rl/wCzpXXJ/wAhq3/64S/+hRVtW+Min8JsUUUVzGwUUUUAFFFFABRRTH+RKAENNIzX&#10;xpcftHfHHx9/wlvi74V+DPCeq/DXw5fT2SRa3c3S6trfkf8AHw1n5f7pE3b1Tzf/ALGvpX4SfEfT&#10;fi78OvD/AIz0hZU0/W7NLqKKb78X99G/2kbcv/Aaj7PML4ZHdilooqxnk2uf8nT+DP8AsTde/wDS&#10;3SK9ZrybXP8Ak6fwZ/2Juvf+lukV6zQBGv3qo6x/yCL7/ri//oNXl+9VHWP+QRff9cX/APQaI/GY&#10;z+BnxR8EP+SK/D//ALAFh/6TpXV6r/yCrv8A64N/6BXKfBD/AJIr8P8A/sAWH/pOldXqv/IKu/8A&#10;rg3/AKBX3cf93Py2X+8SOA+Ff/IR8O/9kw8If+ir2vSq81+Ff/IR8O/9kw8If+ir2vSqywn8OJ1Y&#10;/wDjHl3if/kJeP8A/sJ+A/8A073Feo15d4n/AOQh8Qv+wn4D/wDTxPXqNRhPiq/4jTG/w6X+E5nx&#10;n/x/eCv+xt0H/wBOFvUHwx/5F7U/+xi1z/063VT+M/8Aj+8Ff9jboP8A6cLeoPhj/wAi9qf/AGMW&#10;uf8Ap1uqP+Yz/t0n/mB/7eOtrz+w/wCSUfAr/scPEf8A7la9ArgtN/5JT8D/APscPEf/ALlajF/x&#10;KX+I6sB/Aq/4Tva5zU/+SofD/wD6+NW/9NF1XR1zmp/8lQ+H/wD18at/6aLqunF/wZHBgf48Sl8H&#10;P+SReB/+wFYf+k6V0HiT/kXtS/69Zf8A0Cuf+Dn/ACSLwP8A9gKw/wDSdK6DxJ/yL2pf9esv/oFV&#10;H/dzCX+8HF/Dz/kOaf8A9iD4V/8ARFxXoled/Dz/AJDmn/8AYg+Ff/RFxXolZYT+HE3zH+OeV+JP&#10;+Qn41/7Dvgr/ANLbivVK8r8Sf8hPxr/2HfBX/pbcV6pUYT4qv+I2xv8ADpf4Tn/FX/IY+H//AGNu&#10;k/8ApUtZ/wAK/wDkVLj/ALDGr/8ApfcVf8V/8h3wB/2Nuk/+lSVQ+Ff/ACKlx/2GNX/9L7il/wAx&#10;n/boS/5F0f8AEdhXlPw9/wCP34df9i9r3/p6r1avKfh7/wAfvw6/7F7Xv/T1UYn+PSLwf8Cr/hPV&#10;qyfDX/JXfEX/AGIOo/8ApRFWtWT4a/5K74i/7EHUf/SiKrx38CRjln8eJm/Cv/kl/g//ALA9l/6T&#10;pVL40/8AJL9e/wCuaf8Ao1Ku/Cv/AJJf4P8A+wPZf+k6VS+NP/JL9e/65p/6NSrl/A/7dMqf++R/&#10;xHX+Nf8Ak434gf8AYM0n/wBBuKmqHxr/AMnG/ED/ALBmk/8AoNxU1PBfwIm2Zf7zI8p17/kK+K/+&#10;xm8Jf+h3FerV5Tr3/IV8V/8AYzeEv/Q7ivVqjCfFV/xFY3+HS/wnPeJP+Ro+Hv8A2Nunf+jazfhD&#10;/wAiTF/1/X//AKWy1peJP+Ro+Hv/AGNunf8Ao2s34Q/8iTF/1/X/AP6Wy0R/3z/t0Jf8i+P+I7Ov&#10;K/hz/wAfPw7/AOxV1H/07tXqleV/Dn/j4+Hv/Yraj/6d2rPE/wAekGD/AN2qnqleWfEn/j7+Iv8A&#10;2JCf+nKKvU68s+JP/H38Rf8AsSE/9OUVXjvhIy7+N/4Eep1xnxj/AOSeal/11tf/AEoirs64z4x/&#10;8k81L/rra/8ApRFW0v4Ejmof71H/ABGroH/I5/Ez/sa7z/0CKt6sHQP+Rx+Jv/Y13n/oEVb1GE/g&#10;RDF/7z/28ef/APNHP+6s16BXn/8AzR7/ALqzXoFc+C/5e/4j0sy/5df4TB17/kdPhl/2Ndn/AOgS&#10;1l/Bz/knmn/9dbr/ANKJa1Ne/wCR0+GX/Y12f/oEtZfwc/5J5p//AF1uv/SiWrj/AL5L/CYy/wBx&#10;j/iOyryz4bf674e/9iRL/wCnKWvU68s+G3+u+Hv/AGJEv/pylrPE/wAekaYT/dqp6nXlnxF/4/fi&#10;H/2KVh/6d1r1OvLPiL/x+/EP/sUrD/07rV474TPLf43/AIEep1xnxe/5EWb/AK/rD/0tirs64z4v&#10;f8iLN/1/WH/pbFW0v4Ejmo/71H/Eafhr/kaPiB/2N2o/+ja6CsHw1/yM3j//ALG3Uv8A0bW9UYT+&#10;BEjF/wC8y/xHlWhf8hTwf/2NPir/ANt69VryrQv+Qp4Q/wCxp8Vf+29eq1OC+Gf+I7My+KP+GJw/&#10;jf8A5GpP+xQ8S/8ApLFXQeD/APkUtE/68YP/AEBK5/xv/wAjUn/YoeJf/SWKug8H/wDIpaJ/14wf&#10;+gJRT/j1f+3R4n/dKRn/ABV/5Jj4w/7A97/6TvWj4k/5K14Z/wCyf2H/AKPlrO+Kv/JMfGH/AGB7&#10;3/0netHxJ/yVrwz/ANk/sP8A0fLWOJ/3mkbYb/c6pr15d8RP+Pv4if8AYvaD/wCnqvUa8v8AiB/x&#10;9fEX/sXtB/8AT1WuO+Ewy7+P/wBunqFcf8V/+RSi/wCwxpf/AKcLeuwrj/iv/wAilF/2GNL/APTh&#10;b1tL+BI5sP8Ax4/4i74R/wCQ349/7G3Vv/Sp66Oue8I/8hrx7/2Nurf+lT10NRhP4ESMX/vP/bx5&#10;f4b/AOQl4H/7D/jL/wBKrevUK8v8N/8AIR8E/wDYf8Zf+lVvXqFTgvhn/iO3Mvij/hiee/EL/kM3&#10;/wD2T/xV/wCiLeuy8N/8i9pX/XrF/wCg1xvxC/5DN/8A9k/8Vf8Aoi3rsvDf/IvaV/16xf8AoNRQ&#10;/j1Qr/7tSML4wf8AJI/HH/YCv/8A0nerWn/8lT+IH+/pP/potaq/GD/kkfjj/sBX/wD6TvVrT/8A&#10;kqfxA/39J/8ATRa1nU/3yAqP+41f8UTo64G//wCST/HD/sbfDn/uKrvq4HUP+SVfG/8A7G3w5/7i&#10;q0x/ww/xF5Z/En/hO+rCm/5Kr8Iv+xo/9xt7W7WFN/yVX4Rf9jR/7jb2qxf8CRlg/wDfIkPgz/j8&#10;8cf9jhrn/pwuK6Ouc8F/8fvjX/scNc/9OFxXR1eG/gROXF/7zL/EeX+GP+Pz4f8A/YT8df8Ap1t6&#10;9Qry/wAMf8fXgL/sJ+Of/Trb16hU4L+HP/EdmZfFH/DE84+Kn/IT8Qf9kx8X/wDoqyrvNK/5Bdl/&#10;1wT/ANArg/ip/wAhPxB/2THxf/6Ksq7zSv8AkF2X/XBP/QKih/HqhX/3akcr8bv+SLePf+wBf/8A&#10;pO9bUH/JX/ir/wBhHTv/AEy2FYvxu/5It49/7AF//wCk71tQf8lf+Kv/AGEdO/8ATLYVnV/3uA6P&#10;+5Vf8UTbry6f/kKS/wDZWbX/ANRNq9Rry6f/AJCkv/ZWbX/1E2rfF/Z/xRFlv/L3/DI9RrKf/krn&#10;wh/7GaX/ANNGpVq1lSf8lc+EP/YzS/8Apo1KtsX/AAJHNgv95icv8BP+SI+Av+wFZ/8AopK72uC+&#10;An/JEfAX/YCs/wD0Uld7VU/93iOp/vR6v+yb/wAmwfCX/sVNL/8ASSKvWa8m/ZN/5Ng+Ev8A2Kml&#10;/wDpJFXrNfC1PjP02l8A+iiikbBRRRQAUUUUAFFFFAGIn/H/AKh/13T/ANFJUtRJ/wAf+of9d0/9&#10;FJUtWQcf4P8A+QvN/wBcv/Z0rrk/5DVv/wBcJf8A0KKuR8H/APIXm/65f+zpXXJ/yGrf/rhL/wCh&#10;RVtW+Min8JsUUUVzGwUUUUAFFFFABVS8RntZUX7zK1W6ZUSA+Uf2ENTs9J/Y/wBKS8uY4X0SXVrf&#10;U3eff5EsV3cNLuf+H72//gdbH/BPizltv2R/AXmrs82K8uIk3btsT3tw8X/jjLVfx/8AsHeA/HHi&#10;rXdXXXvGPh7T9en+1a74b0LWmtdK1aX+N7iDZ82/+La619CaJoOn+HtGsdI0yzjtNMsIFt7W3hXa&#10;kUSrtRV/4DVc3xS/mCRDrGm3mpafdW0Gp3mkyzxNFHe2ixNLAzL/AK1fNR03L/tKy/7NcV/wpzxf&#10;/wBF38e/+AHh7/5VV6xRTA8n8JfBy58P+OrTxZqvjnxJ4y1K10y40q2XWY9Oiiginlt5Zdi2trB8&#10;261i+9ur1iiigAqnc2yXVrLA4+WVWVttXKKAPmbQP2QYPD2j2Oj6f8VPHVpYWNvFa20PlaM3lRIm&#10;xV3Npu77q1oTfsktPE0bfFvx06Ou1k8rRP8A5W19BYX+LFJgDpitva1f5jk9hS5r8kT59m/ZN037&#10;XpM2leOvFXh4aboVh4e22X9nSrcQWaypC7+fZS/vP3r7tm1f9mpv+GT5f4Pi747/AO/Wif8Aytr3&#10;rH+6aUcf3aI1qsfdjIqVClKXNKET54j/AGR9Jk0fxFa3njXxVf32uT6XcNq1x/Zy3Fq9hcPPb+Uq&#10;WSxffdt2+Jqu/wDDKE//AEV3x1/360T/AOVte84/2RS4+lEatWPwyCVClL4oRPn+L9lK2XWdHvtQ&#10;+JHi/WLfTtRtdSjsb1NJWGWWCVZYt3lWCPt3ov3HWobX9keOzutQfTfiV4z02zur+6v/ALDbppLR&#10;RPPM87ovm2Dtt3yt95mr6Fxv7B6MbOwSj2lXm5uYPYU+Xl5I8p4N/wAMoS/9Fd8df9+tE/8AlbUl&#10;x+yxozeAPCXhW28V+I7B/DuoXWp2uswNYPeySz/aPN3+batFt/0qX7sS/wANe6/N7UuP9laJVKsv&#10;ikEaFKPwxieCj9lOUdfi346/78aJ/wDK2naP+yxaaV4o0rW77x54q8SS6b5/kWupppywq0sDwO37&#10;izif7kr/AMVe8HP+zSYPoKJVqsvdlMI4alGXNGET5y0f9kGLQtItNMsfiv46trKzgW1ghEWjPsiR&#10;Nip8+m/3asXP7JX2mCWCX4u+OnilXYyfZ9E+7/4La+ice1GPaj29X+Yj2FL+WP8A4CfPN3+yfpja&#10;lZXeleOvFXh5rXR7DQ9mnf2c6XEVmrrEz+fZS/N87btm1f8AYqx/wyhLj5Pi346/79aJ/wDK2vey&#10;P92kxjpiiNarH3YyLlQpSlzShE+eU/ZI0h9I16zufGvi291HVrvTrt9WlbTluLdrN2e38pUsli27&#10;nbdviarv/DKE/wD0V3x1/wB+tE/+Vte84/2RS4+lEatWPwyCVClL4oRPBLP9la2h17RdT1H4jeL9&#10;bTS9Rg1KKxu10tLeWWJ96b/Kskfbu/uMtVIf2SYbD7X/AGV8SvGem2Ut1cXa2NumkukTSyvK6K0t&#10;gz7d7t992r6Fxv7B6MbOwSj2tXm5uYPYUuXk5I8p4Kf2UJ/+it+Oh/2y0T/5W1UH7IejJYeGoNN8&#10;b+K9HuNEtLqyW+tG055rpJ7jz5fN82ydN3m/3FSvobn+LbSEZ+6golVqy+0EaFKPuxhE8GH7J8v8&#10;fxd8df8AfjRP/lbWj4N/ZusfCuvalq8/izxH4mu7/SZdHxrP2BFggldGfZ9mtYvm+X+LdXtPJ/u0&#10;ce1EqlWXxSCNClCXNGET500v9kRNB0u00+z+K3jmGys4Eggh8rRn2Iq7VT5tNqPUv2RbXXrGWx1D&#10;4o+Ob/T5doltpk0lVlXfv270sFb/AL5avpLFGPej2tT+Yj6tS5ublj/4CeIeNf2brbxh461DxVB4&#10;18TeGb6/toLe4ttHTTnt3WLdsf8A0mylbd87fxVR/wCGUJT0+Lvjr/vxon/ytr3nB/uijkdAKI1a&#10;kfdjIuWGpylzShE+ef8AhkjR30LV7S58a+LLzUNVvrLUG1aVtOS6gltd3lbFSyWLb87bt8TVd/4Z&#10;Qn/6K746/wC/Wif/ACtr3nB/uilx9KI1asfhkEqFKXxQieCWP7K0EXiDRdV1H4i+LtXXS76LUorG&#10;6XS0t5JYvubvIsIn2/7rrVGz/ZEg02K5g0z4m+NbCyaee4W0iTSXSLzZXldFaWwZ9u52+87V9EY3&#10;9g9GNnYJR7Srzc3MHsKfLy8keU8Gf9k+Uj5Pi546/wC/Wif/ACtqmP2P9Lgs/DUGm+OPFeiS6Jp8&#10;umpd2n9nNLdRS3Hnu0vm2Tpu3/3ESvobP+7QRn+EUe2qy+0EaFKMeWMIngo/ZPl/j+Lvjr/vxon/&#10;AMraqn9kDSpoPEMepeOPFWty63pX9kPcXn9nI9rF5qy7ovKskXduRfvq9fQnJ/u0mPYUSq1JfFII&#10;0KUZc0YRPAv+GU5P+iwePf8Avxon/wAraztQ/ZFg1i1+x6l8UfHGpWTyo8tvcJpKrLtZW2syWCt/&#10;D/C1fSPln1pfwo9tU/mI+rUo/Yj/AOAngGpfss2154j13WLH4ieLdB/te+fUJ7HT00t7dZX27tnn&#10;2Ur/AMH96m/8MpyH7vxf8d/+A+if/K2voED15pMe+KI16sfdjIJYalKXNKEf/ATwkfspaN/wrz/h&#10;E/8AhLPFHmf25/wkX9t7rH7b9q+n2XyNn+z5VQ/8MoT/APRXfHX/AH60T/5W171g/wB0UY+lEatW&#10;PwyLlQpS+KETwew/ZYtrPxLoWr6h8Q/Fmt/2NfpqEFjfJpaW7Sru27/Isom/j/vVmaX+yDDpFp9m&#10;034neNrC1SWWWK0hXSXSLczNs3vYM38X8bNX0Vjf2D0Y2dglHtavNzcwewp8vLyR5TwV/wBlCUr8&#10;nxa8df8AAItE/wDlbVNv2QNLht/D8em+OvFWiS6NpjaQl1af2c73MXmtLul82ydN29v4FSvobP0p&#10;SM/wij21WX2gjQpRjyxhE8EH7J8v8fxd8d/9+tE/+VtVj+x/pclr4kj1Dxx4q1iXW9Pi017u7/s5&#10;ZbWKK489Gi8qyRd2/wDvo9fQmPYUYP8AdFEqtWXxSCNCnGXNGETwL/hlST/or3jr/wAB9E/+VtUb&#10;z9keDVYoYNR+J/jPUrJZ4rh7SZNJiWXypVlRGaKwR9u5F+4y19G/f/jxRiq9vV/mIjhqUXzRjH/w&#10;E+f779leBvEGt6rY/EbxZoqatfS6lPY2UWkvbrLL9/b59hK+3/edqb/wyhIfufF3x3/4D6J/8ra+&#10;hcf5xTcfhUxrVI/DIJYalKXNKEf/AAE+dU/ZH0lNE0eztvGvi2zvtKvr/Ul1aJtOe6uJbrb5u9Xs&#10;mi2/J8uyJau/8MoS/wDRXfHX/frRP/lbXvWD/dFHP+zRGrVj8Mi5UKUvihE+frH9lPTYtQnvNS8b&#10;+KvEbvpd7pSxaj/Z0SwxXSbJWX7PZRNu2p8u7cv+zUdn+yT9gtbe2g+LHjqO3t1WKJPK0b5FX/uG&#10;19C4H+zRg/3Vo9rV5ubmB0KUo8vLE+edS/ZCj1zS7uyvfin43mtLyJ7eeHytGUOjLtZf+QdW94z/&#10;AGatP8U63pur2fi7xH4Zu7DSYtFVNJWwfz4InZk3farWX5vm/h217XRUe1q83NzBGhShHljE8B/4&#10;ZPl/i+Lvjr/v1on/AMrarSfsh6Q9h4lg1Dx14q1W416ztbB727bTkmtUguPPi8ryrJF3b/76PX0I&#10;f9jBo2f3sVcqtWXxSCNClH3owieBf8MqSf8ARX/Hf/gPon/ytqncfskQX7Wn9o/E/wAZ6laQXNvd&#10;taXKaSiytFKkqIzRWCPt3Iv3WWvovG7vilx+NHtqn8xEcNSj70YR/wDAT56vP2V4f7e1rU9O+JHi&#10;/RE1TUJ9Sk06xTS2t1llfe+3zbCV9u7+8zU7/hlCQ/c+Lvjv/wAB9E/+VtfQuP8AOKbj8KI16kfh&#10;kEsNSlLmlCP/AICfOv8AwyRpCaToNjbeM/FdnqOk3Wo3qarE2nNcXD3jq9x5qPZNFt3Iu3ZEtXf+&#10;GUJf+iu+Ov8Av1on/wAra96wf7oo5/2aI1asfhkXKhSl8UInz9bfsmaYdQvrvVfHXirxC11o9/oe&#10;zUP7OiSKK8VElZPIsovm+RNu/cv+zS237JP2O3igi+LHjpIol2KnlaJ93/wW19AfL/s0EN6LR7Sr&#10;zc3MHsKUo8vLE+cda/Y+j17SLvTr74qeOrmyvYGt57fytGRGidNjL8um/wB2tbWv2WLTVfFGq65Y&#10;+PvFXhyXUvI8+10xdOaFmigSBG/f2cr/AHEX+KveMewox7Cj2tXm5uYPYUuXl5Ingv8AwyhL/wBF&#10;d8df9+tE/wDlbUkX7LOkL4B8W+FbjxT4j1F/EF/a6lc6zcNYJexSwfZ/K2eVarFt/wBFi+9E38Ve&#10;7c/7NGP92iVSrL4pBGhSh8MIngg/ZPlx8/xc8d/9+tE/+VtP0L9lu20fxZ4f1+88feKvEL6JeNe2&#10;tjqaaWlu0vlSxbn8iyif7sr/AMVe74z1Ap2PRRSlVqS92UgjQpRlzRhE+e5f2U7aPWdYvrH4leMd&#10;Eh1PUbrUpbGxTSXiilnlaWXb5tg7bd7t95mqb/hlKU/c+Lvjr/vxon/ytr6ApD9WpxrVI/aIlhqM&#10;pc0oR/8AAT53f9kfS4dH8P2tp418VWN9oc+qXC6tD/ZzXF09/cJPcear2TxffRduyJauf8MoS/8A&#10;RXfHX/frRP8A5W171g/3RRz/ALNEatWPwyLlQpS+KET5+t/2StNN3q0mseOvFXiEahoV/wCHtl62&#10;nRLbwXixLM6eRZxfvP3Sbd+5f9mlh/ZKa2iSNfi146RVXav7rRP/AJW19Af980FM9lo9pV5ubmCV&#10;ClKPLyRPm7X/ANj6DXtH1DR774qeOruwv7eW1uofK0ZfNidNjLuXTd33Wrd1r9ly01fxZrXiGy8f&#10;+KvD0urywTT2mmJpb2+6K3igRl8+ylf7kSfx17pj2FGPYUe0q83NzB7Cly8vJE8F/wCGUJf+iu+O&#10;v+/Wif8Aytqr/wAMh6Q/h+XTD438VPqEviJfEja5/wAS77X9qWy+x7Nn2LyPL8r/AKZbt38VfQn5&#10;UmPYUSrVJfFII0KUfhhE8FH7J8uPn+Lnjv8A79aJ/wDK2pfD/wCy/baD4y8OeIrn4g+KvEMuhXTX&#10;trZamumpb72t5YNzeRZRP9yd/wCKvdcZ6gU7H+yBRKrUl7spBGhSjLmjCJ82+Hv2PoPDeiafpGm/&#10;FPx7a6fYQJb2sO3SX8qJU2qm5tP3f99Vqf8ADKU3/RXfHf8A360T/wCVte/YHoKMD0FHtqn8xH1e&#10;lvyROS+HPgm2+G/gPw74Vsp7m50/QtOg022lu2XzWiiRVRn2qq7vl/urXa0UVidgUUUUAFFFFABR&#10;RRQAUUUUAYif8f8AqH/XdP8A0UlS1En/AB/6h/13T/0UlS1ZBx/g/wD5C83/AFy/9nSuuT/kNW//&#10;AFwl/wDQoq5Twf8A8hKX/rl/7OldWn/Iat/+uEv/AKFFWtb4yKfwmxRRRXObBRRRQAUUUUAFFFFA&#10;BRRRQAUUUUAFFFFABRRRQAlFLRQAlGKWigApMUteZT/H74cp4l1Hw63jrQE1/To2lutL/tCL7RAq&#10;pvfem7+FfmoA9NorwHwD+2z8Gfip4rtPDXhrxxb3mtXbOlrDNZ3UC3TL/wA8nliRZf8AgLV79QAm&#10;KWiuY8aeN9B8CaBNq/iDVbTR9KhdEe7vZfKiV2favzf71AHTAYoxXl/xg/aD+H3wI0uyvfHXiOLQ&#10;4r1vKs4vIlnmnf8A2IolZm/75qt8IP2jfh58dIdQ/wCEM8UQavd6c2y8tJYJbW7g/wB+KVEbb/tb&#10;dtL4gPWaWiimAlGK8w+I37QHgH4U+K/Dnh/xd4mtvD2peIN6af8AbkdYpdmzdul27E++v32WvTEk&#10;V1VlbcrUASUmKWigAoorzb4s/HHwL8ENKt9Q8ceIINBinfyoEdXlluG/uxRRI0r/APAVoA9IxRiv&#10;lqx/4KQ/s/6tKsMXjiW23y/Z1uL7Rb+3t9/91pWt9qf8Cr6N0bW7HXtOt9Q0+8gv7K6TzYLm0lWW&#10;KVf76Mv3qOUDYpaKKACiiigApKWigApMVXkdYFZmZURfmZ2ryab9pz4TppviDU0+Ifh25tPD536m&#10;1pqKXD2v8HzKm5vvfL8tAHr9FeJ/B/8Aa3+FHx31m40vwV4qXU9Vgi81tOubOe1uGT+8izom5f8A&#10;dr2+gBMUtFcr4p8Z6D4D0tNT8R6lBounvKlutzey7E81m2on+81AHUgYoxXlHxj/AGivh58CLLT7&#10;nxt4mi0eS/fZZ26QS3VxP/uRRK7/APAttP8AhH+0H8Pvj1ZXtx4H8Rwaw9g+y8tXglt7i3f/AGop&#10;UR1/3ttL4gPVaKKKYBRXl/jb9oPwH8MfG+ieFfFvia20LWteR209LtHSKXa23/W7Ni/8DavTEdXX&#10;5TuFAElJilooAKKK8d+MX7T3w1+BVxbweNfFcGlahOnmxafbwS3V2y/3/KgV2Vf9tvloA9hxS183&#10;+D/+CgnwE8bajZabY+PYrC6vf+PX+1tOurCKX/dlniWL/wAer6HSZZ1VlZXRvmVloAsUtFFABRSU&#10;tABRRRQAUmKqTTJBE8krKiqu5nf7q15Zc/tT/CRNE1rWV+Inh+407RP+QjLaXy3Dwf8AAYtzN/wG&#10;gD17FLXjHwi/ap+GPx41K70zwb4qi1PVbVPNlsZbaezuNn99Yp0RmX/aWvZ6ACiiuY1/xnofh7Vd&#10;H0zU9UtLDUNZla3063uJdr3UqrudU/vfLQB0lOIzXifxa/a2+FnwU1610Txd4q+x61PH5q6dY2dx&#10;eXCJ/fdIEfav+9XXfDL4weEvjZ4bh8R+Ctftte0Zm2+db7kdX/uOj7WRv9l1o+IVuU76loooGIRk&#10;UDpXlc/7QPw+h+LLfDC48TW1p44ijS4XSLhHieVHTcnlOybXbb/Crbq9UzxUf3gFpMUtFWAzZRso&#10;rx34wftQ/DH4F6hDY+NfFsGlalLF9oXT7e2nvLjyv77xQI7Kv+03y0BynstFfNfhL/goD8CfG2rW&#10;Wl2PjqO21C+/49otW0+6sEn/ALu2WeJIvm/3q+kEdXX5TuFAD8UtFFACYpaKKACkxS0UAFJisbXt&#10;b0/w5pN1qur31tpWn2sbSz3d3KsUUS/3ndvu15brv7Xnwf8ADXgxfFd18QdHudClufscVxpkv21p&#10;Z/8AnkiQb2Zv+A0Ae2UV5h8H/j74G+O+n3d94F8Qwa3FZSeTdQ+VLb3ED/3ZYpUV1/75r0+gAoor&#10;ldX8a6D4e1/RdF1DVbSx1bWXli060lk2S3jRJvfyl/j2rQB0+ykIrxH4rftefCn4J69H4f8AFnip&#10;7bXZYvtH9nWVhcXtxFF/fdIIn2f8Crsvhp8WvC3xi8NW/iXwZ4htNe0SdfkuLYt8rf3XRvmRv9hl&#10;VqPiF8J3+KKWigYyivKof2hvAM3xWu/hq/iWCHx3bRRSvpFxG8TMrpvXynZNsrbfm2ozV6rQL+6P&#10;opKWgYUUUUAFFFFABRRRQAUUUUAYif8AH/qH/XdP/RSVLUSf8f8AqH/XdP8A0UlS1ZByXg//AJCU&#10;v/XL/wBnSurT/kNW/wD1wl/9CirlPB//ACEpf+uX/s6V1af8hq3/AOuEv/oUVa1vjIp/CbFFFFc5&#10;sFFFFABRRRQAUUUUAFFFFABRRRQAUUUUAFFFFAHxX+1H+zv408S/Ebwz428PeLviGnh+6vIrLxF4&#10;b8M6/PbvFA3yLdWqfdTZ8rOm35v9n5q67/hgfRtv/JZPjP8A+FrL/wDEV9R1RvJvLXy4mjS4dW8p&#10;Hb7zVHwxD7XMc98OvAcXw98G2Hh+DVdW1tLVXX+0NcvPtl9Ludm/eyt9/wC9XZVxHw6/4TD/AIQu&#10;y/4TxtJfxX832x/Dvm/Yvvts8rzfm+5s/wCBV29WBm6gkk2m3cUL7ZmjZVb/AGttfnr8Iv2WtG+N&#10;PwP134XeJ/D7eE/il4a1/wC26r4jvtK82W/826eVLiKXcnmxSxb0+/X6Ng5oJxS+GXMH2eU+PP27&#10;LCz1rwb4F+F/hzRZbzxrqmrWs3h1bW0fZpcVtLF51xvVdsSJF8n/AAOvruNGSLazb321xnxOfxdN&#10;4Uu4/AEuhf8ACTrLEsX/AAkPm/ZFTzU37/K+bdt3bf8Aarsxu2Dd9/8Ai2U+b3QJv4a+df24/AHi&#10;P4ifs7a1ovhPSp9a1pryznisbd0V3WK4R2272VfurX0VSHpQKPxHw/4K8eJ8SP23fDPiHVfAPjXw&#10;43/CM3GlWMXivQ2tUsLpH815YpfnibzYt6blb+CumvEg8dft+aPqHhPTLmH/AIRDR7qy8W6ylq0U&#10;U7TxI1patL/y1ZN2/wD2a+tU+/XEa43jGbxv4abRpNEfwP5c51r7V5v25n2f6P8AZ9v7rbu+/uo3&#10;5f7pP2ZHfjpS0g6UtBZ8d/tJ+DND8eftj/A3Q/EWlWmtaReaTrcU9jfRb4pF8pK04f2YfiV8Ft7f&#10;A34mfZtFRf3Xgjx5FLqWmRf7EVwrefAv+ym6vq6q008dsm6WRUX+89H2S/iPNPg7ffFa7tdQtviZ&#10;o3hnTb23ZPs134Yv5bi3uv7/AMkqK8X/ANlXq9cL4b/4Tb/hLfFX/CQtoj+GvPi/sBNM837WsWz9&#10;79q3fLu3/d2V29BAV8Y/G7xnafAL9rvSfif480++Hw9n8NtpFtr1vZy3UWjXXm7nZ1iR2XzV+X7t&#10;fZ1FQB8Q/C74m6R8R/iX8Y/ifaaJqF18FLjQLeCX7XpUuzW7qLfvlit2XdL8nyfcr0X9gzwlrPhP&#10;4GeVrGmXug2l5rF7e6Po2pxeVcWFhLLuiiZP4P8Acr6Qmmihddzqjv8AKu7+KuR8Ar42+x6kvjj+&#10;wnu/t0v2H+wfN2fYv+WXm+b/AMtf72z5av8Auh8XxHdUUUUAfDPxF/ZT8Uz/ALRFpcp48+KMvw98&#10;QtL5q6D4puIn0S8+9/tfuH/8dr0D/hgbRf8Aosnxn/8AC3l/+Ir6gjmV/usrf7tc344/4SN/COqr&#10;4QbTU8TeQ39nNrHm/ZPN/h83yvn2/wC7Sj7vugWvD2jJoOg6fpiXVzdrZwJbrcXUm+Z9q7dzt/E1&#10;bp+5WF4a/tX+w7L+2Wtv7Y8tftn2Ld9n83b8/lbvm27q3T9ynIiPwnmP7QfhvWfF/wAEPGuh+H5d&#10;mu3+lSwWextr+btr5m+EX7OHgD4y+DPhF4gsfC8fgPWPA14sGq6ZfaEsVxeTxJ+9il+ZNy7/AJ93&#10;zV9wu6om9mVFX+NqlDqybl+7Uf3i/s8p8hfHtIvHP7W3wd0Xw1pVzN4l8K3X9r61rK2zJFZaayP+&#10;6eX7vzv/AAV9fJXEeMv+E4/t3w1/wib6ImmLf/8AE9/tnzfOaz2/8uuz/lru/v8Ay13VWAhGa+b/&#10;ANt/wH4j8f8AwPNj4V0a58Q6ra6xYXrWNo6LNLFFMrPt3Oi7ttfR2aheZIV3SNsX/boCMj4n+Gfj&#10;KL4i/tvW/iPV/AfjTw9LP4Zaw05PF2gPa/YJ4n3y+VL80Tb1/iVq6DTkj8bft5vrXhjTLm2svDWj&#10;3GmeJtTFs8FvdXT7Ghi3/wDLVkr67ri9RHjM+PdIax/sf/hB/ssv9prceb/aP2j/AJZeVt/dbP72&#10;6lvKP90OX3ZHdUhpaKYHxn8ePAmg/ET9tb4X+H/E+lWmt6PeeFtUWSyu4t6N86f53VsRfs3fFX4N&#10;ZT4KfE9X0VR+48G/EGOXUtPi/wBiK6T9/Eq/3fmr6r85UdY2Zd7fw1NR9nliVKXMeY/B3Uviff2O&#10;oRfE/RvDulanBKqwXHhy+luLe6Xb8z7ZUVkr1GuI8H/8Jx/wkniX/hJW0R9Ca6X+wv7K837QsGz5&#10;/tW/5d+7+5Xb0EjP4a+Gbb4xeH/2Uv2lfirqvxai1DStP8WzwXGgeKfsM97FLbom37FuiR2Vkb+C&#10;vuaoUmV2ZEZWdfvVHvAfn/oOqwax+zl8ZfEPiDwFrF/4K8W63O3hLwz/AGO0t27SptSVLf8Ah3y/&#10;Pur6t/Zm8NeIPB/wH8D6L4qeV/EFnp0UV55v30f+61d/rX9of2Pff2b5P9reU32b7Ru8rzdvy79v&#10;zbN1UPAieKk8G6Z/wmzaS/ijyP8AT30PzfsXm/8ATLzfn2/71X/dCXve9I6ysLXPIm0m6ilklitn&#10;gZZZYZGR1Xb/AAuv3WrdooA/PD4bfsv+IvEPxN1/R9b+Jvxcfw1LH9t0zU9P8VzosHz/APHrcfe3&#10;N/Gr/Lu/4DXuGlfsR6Zo+r2t8vxd+L1y1rOk6w3fjCV4pdr79jps+Za+mcc7681+K2t+JdL0eybw&#10;nLpb6s2pwQyxagruj2//AC1VFVv9b/d3Uubl5eUPil7x6anyJT6zrD7V9ig+17PtflJ5nlfc3fx7&#10;a0aYHlH7R/hjV/HPwZ8VeH9BacajqVm9uHtH2zbP49n+1/D/AMCr59+Fv7OvgH4zaL8H/HWieGov&#10;A194Lla31HRLvQ1imup4l2PFL8y/cl+fd81fVHxC1G70TRIrmxl8mVrmJN+1W+X/AIFSX+sXum+M&#10;dNtpJ9+lX0TqqbF+SVf9qjm5feCXvR5T5z+LqL4//bV+FumeGtMu31rwgst74h1lLZ0igspYv3Vu&#10;8v3W3v8ANsr67rz3xZq/iN/FHhex8P3dklpczy/2g8yb5fKXb9z+H+//AOOV6FQEgr5p/ae8E+MN&#10;a+IvwX8U+GPCd34ttPCmsXV5qNrp95a28qxPb7E2/apYlb/vqvpY/erLg1i0udRuNOjl33cCq0sW&#10;1vlVqj7QHzb+zZoV5oX7QPxiufEHhrUNH1rxA9rrVrcamtvLKlg++JLfzYJZV+SWKX5N3+1/HWN+&#10;yxFB4p+Pnxi8e+GtMudL+H+rS2trbPLavBFf3sXy3FwiN/t/xV9HeI9buV1OHSNMaNLtovPnuLj7&#10;lvF/f/3q5yG+8a+GfE0sutXOm6l4VneK3guIV2XaO333dNm1V3f7Tf8AAauMuUPelH3j1ekPSloo&#10;A+AfF/w68FfEj9rj436f418Pxa9apomifZv3uy4gl2P+9ilX54mT/Yr0XSPhR+0B8N7C3k+GvxR0&#10;nxz4clVWg0b4n2sr3FrF/s39r+9lb/fSvoDxJbJr3jLStIba9vBE97On/jiVX8D6qmleF7u2vJFS&#10;XS5ZYvnb7235qPhj7oSlzSKnwi8VeKvE+k3EHjHRrDSPEFm3lXiaTePcW+7c33HZUavTK87+Dtnr&#10;EPhV7zXPs322/uWut1pu+ZG+7u3V6JQAz+CvhHRvjP4c/ZP+Pnxgl+LsGoaJD4q1NNS0LxGNMnuo&#10;r+12bEtUaJH+ZP7rf3q+39S89rC7WzZVuvKbynb7qvt+WsXwz4q+3+GZtSvk+zy2u5Lrb/eWs/tc&#10;wHwvZv8A2l+yb8T77xB4A1jUvDnjDX7x/BfhQ6V5t7F5+/7O6W//ACy+fdLur6m/Z1TxR4e8FeH/&#10;AA54qvJbnVdL0KyS883bv+0eUm/c1dF53i/xBpzXuk6hZaVLLE0tnp9zFvRv7nmv95V/3VqL4evq&#10;8nifVV8QJaJrC2sS3P2Hf5TN/fXdW8Ze7KIf3pHqNYWs6THrGl3enyyTJDdRNEz28jRTIrLt+V1+&#10;ZW/2q3aw9c1iLSH08Sr8t1dLa/7u5W/+JqAPiLwT+x34q/4Wr4v8OeL/AIkfF6bw78t7oHiHTvF0&#10;8UTwP9+1uPv/AL1G/i/ir2DQf2KdN8N63p+q2/xY+LV41nPFP9kvvF8stvLsfdslTZ8y/wCzXstt&#10;r0th40vdM1C5j+ySwLcWfm7U2/30rj/Hni3xi/iCyg8I3Gkm3+2WtrO+rK7W7qz75djRfN5vlfc/&#10;h3UB8R7JRTEfNPoA+Y/27vB+ueLfgfAmkaNd+JbTTddsNU1XQbFd82o2EUu6WJU/j/h+X/ZqP4af&#10;s6+ANV+K2gfHTwnYwaXYXnh5IINGTR1tdsrlX+1fw7JfK/dfc3f7VfTtUX1C2hm8pp40l/uO3zUR&#10;90PiPkz4bovjn9u/xh4s8NaVc2WgaJoH/CO65qb2zwQ6jqiXH3V3f61okTbur7AP3K4y6/4TP/hZ&#10;Vu0baF/wr/8As9vPR/N/tP7f5vybf+WXlbf+Bbq7Sj7Ire9zBXyt+1hpXifTPir8EvH+ieDtb8a6&#10;X4PvtRl1W00RYpbtUnt1iTZE7rv+b+7/AHa+qaKj+8M+Of2LL621X4n/ABt1W68NeItF1rV9Yi1V&#10;bjxNo8thd/YpYv3Vv8//ADyZJV+X5at/sgQReI/i58Z/HnhjTbnSvh14jvrJdKWaBrVL26ii23d1&#10;FE38Lt/F/Fsr6w+2WzXHkefH5v8Ac3fNXIaB/wAJmnxB8TDV20T/AIQzyrb+wktPN/tBX2/6R9o3&#10;fJt3bdmytSPs+8d7TP4KfRUlnwnZ/BDwj8eP2wf2itD8Y6Quo29vZ+HJba4VvKuLOX7K+2W3lX5o&#10;mr0GH4UftEfCY/Zvh98StG+ImhK37rT/AIn20v221i/urf2vzSt/11SvqXeqDc3y1WhvILvd5Esc&#10;zL/cfdR9n3QlL3uY5T4Yar4s1Xwfa3HjXSNP0XxLvlS6stMvGurddrvtZXZE+8mxv+BV3VcP8KP+&#10;EwXwbbr4+bRH8T+fN9obw95v2Lb5r+Vt835t2zbu/wBrdXcUSAKKKKACiiigAooooAKKKKAMRP8A&#10;j/1D/run/opKlqJP+P8A1D/run/opKlqyDkvB/8AyEpf+uX/ALOldWn/ACGrf/rhL/6FFXKeEf8A&#10;kIy/9cv/AGda6tP+Q1b/APXCX/0KKta3xkU/hNiiiiuc2CiiigAooooAKKKKACiiigAooooAKKKK&#10;ACiiigD4z0e8XxV+3t4vtvFuq3kOq+F9Ht7jwXo01z5VrLFLE6XdwkX/AC1bf8v8X/jleW/Dr9n3&#10;4Z/GL4I+LfiR8Xbu6m+IsGo6i2t69carPFceH54JX8qKL59sSxLsdU2fx/3a+xPi5+z18O/jva2k&#10;Hjrwvb629o2+2uPMlt7iD/cniZHX/d3V5hpX/BN74Baf4g/tmfwXPrGoeasyvrGsXl0u5f7yNLtf&#10;/ge6oiEpe8dl+xp4s8QeP/2ZPAGu+KpZ5tavLD97cXP+tnRZXSKV/wDadFR/+BV7p/BWdZ2UGn2y&#10;W1rGsMUSKkcMSbUVV/hWtGqlLmlzERjylHUmlhs5WgTfcLEzRp/tV+c/gLxDrrfsc/F/x7ouuaje&#10;/F/Ur6W38VyvfO13pKxXDrsiT/ll5Vu7suxf/Qa/SUH5q8H+I37GPwi+K/iObxBrnhXydcnTZJqe&#10;j309hM/+/wCQ6q//AAPdSNoyPmL42fBT4Xfs1fDzwV8S/hFPc6d8Q7jUbBNJ1G01ae4l8R+fKnmp&#10;Kru6yq6O7t8lfojDu8pdy7Hr59+E/wCw18Ffgj4gi8Q+EvBMEPiG3/1WoXt3PePF/uea7Kjf7Sru&#10;r6HNVKXumQjV8+ftveI/EPgz9mbxlqnhia7t9QiiiWW7svlltYGdFuJV/u7Itz19CJWffWUGpWkt&#10;rcxRzQSrslilXcrL/daolHniaR+I+HPiL4J8LaxpP7PHw/s9Zu5fghr8sv267XVpV/tadonlit7i&#10;dH3N5srv8m771avgnwN4Y/Z5/bR8L+B/hT59honiDRby98TeG4byWe0s2iX/AEe42M7eUzv8ld94&#10;k/4JyfATxIbr/ii5tKhupftE9rpmsXlvbyv/ANcFl8pf+ArXo3wa/Zr+Gv7P+n3Vt4D8JWmg/auZ&#10;5VlluLiX/ellZn2/7O7bVxJl8PKeu0UUUAfHH7Yl5BrHxX+C/hPxVq97ofw11zUZ/wC1pYbr7LDd&#10;XSputbeWVf4Hf/arK1H4QeGP2h/2rfiFofxdtpNY0/QbGyfwz4em1GeK1+ysj+bdLEjrubf8m+vq&#10;fx38M/DXxR8NXeg+KdHtNe0q6H722vot6/7y/wB1v9pa8Auf+CZH7Pt9d273PhPUrm0gXZBYza/f&#10;vFEv91f3u5f++qiPulS/ulf9hu8XStU+LXgrQ9Yu9b+HvhXXYrTw9d3c7z+UjRb5bdJW+8kT19eV&#10;x/gb4eaD8NPDVj4f8L6LaaJo9mu2K1s02ov/AMU3+01dhVyMojD96vj74kXkev8A7dvg3w14z1e+&#10;sfDtnpH9r+G9O+1fZ7S/1RZfn3bf9ayJ91Gr7Brzj4tfBDwL8ctBTRvG/hu08Q2Stvi+070lib/p&#10;lKrK6f8AAWqPtFnyh4G/Z+8B/tFeNfjFrnxribWPE+ja1cWsdpd6ncRLomnKu+3eJUdNiunz7v8A&#10;Zr1v9gzxVqvir4Hyrd6nd63pmm6xeWGj6tfNvmvbCJ9kT7/4v9+sv/h2x+z7NqMN9d+Dr3VHiVPK&#10;h1HWr+VURfup80v3f9lq+ldB0Gx8MaHZaRpVpBp2nWcSxQWltFsiiRf4UWiPu+6EvekbtMf7jU6l&#10;qwPzh/Zp+FHxInsPHXjj4WeNYtH8QJ411S3vPDevK0+iapEsvyb1T54Jf9tK91h/a48WeBmhsfih&#10;8EPHWhaht/ean4Xs/wC3tJ2/3/Ngbcn+6y7q9t8CfDDw58NdN1DT/DWnNptvf3kt/dJ9oll824l+&#10;+/712/75+7XcHiof2Yh8UuYxtE1mHXtJstStPN+z3sSXEQmjZH2Mu5dyt92t2kHSlqwPCf22P+TU&#10;vih/2BZ68R+FPgH43/Az4beFNS+GusWnxQ8KXWlWt1L4L8U3X2e9tXeJGZLK9+5t/wBiX5Vr618b&#10;eCdK+IPhXUvDWvWf2/RNUge1vbXzXTzYm/h3oysv/Aav+HtAs/DuiafpWnwfZrKxgW3gi3s2yJV2&#10;om5vmoj7pcpe7yniHgr9raHxD4rsPCviX4YfEXwBrV7Olqj6xoTvp7y/7F7EzIy/7fy19H0UUEEb&#10;8ivk/wD4KQ6dHrH7N/2Gd5Ehutf0uFniba6q1wv3Wr6xJriPiR8MfDvxY8ProfirTzqOmLcxXa26&#10;XEsWJYn3I+6Jlb71R/iKj7suY8AttE+P/wCzevkeH/J+OngWNv3GnaheLZeILCL+4tw37q6VP9v5&#10;69H+F/7UGn/EfxNF4fvPAvjrwPrVwrslv4p8PS2sT7Pv7J13xN/31XtyjauFpavmMx9FFFBR8N/t&#10;UfDSX4m/tjfCrRrXxBqvhXUE8O6ld2esaNLsuLW4V12N/tJ/eT+Ku1t/in8fvgjC9t4++Hf/AAtf&#10;Rbdfk8TfDrZ9tdf4fN02VlZn/wCuTba91v8A4XeHdZ8f6R41vNPZ/Euk20tlZXwuJV8qKX76bN21&#10;v+BLXb1HwR5SjzH4OfG/S/jLpuoXOn6L4i8PXFhKsVzp/iTSpbC4idk3fdf73/Aa9RooqySF6/Pf&#10;wD8JfGfi39oT9oDxV8OvHU/g/wAYaX4mSFbe9i+0aTqMXlI3lXUX/s6fOtfoXXD+Fvhl4d8G694j&#10;1rRdOax1DxHdLe6tL9qlf7RLt27trMyp8v8Ac21nH4ijwu2/al+JHw+kTT/ix8DvFaXCts/t74fW&#10;/wDbmmTr/wA9WRW82Bf9l1Zq+hfA3jSx8eeE9N8QaYl3DZX8XnRJe2r28qr/ALUT/MtdVRWhIgrl&#10;vHNzeWfgrXbrTi0moxafcNAkX32lWJtm3/gVdSKa9R9kD8yZviv4cb4LeD/HV346gf4heI9Ti0/W&#10;tOS+3S2+53Rt6b9y+V8nzvXoeo/CP4Wfs5WvgTxP4B2aJ4q1u6itWSXU5bh9Wdf3ru6yu+7ayN8y&#10;f3q+p7b9nv4Z2XiDU9eg8BeHYta1GJ4ry+TTIllnV/v722fxfxVi+Cf2T/hT8OvGlx4v0PwdAnii&#10;VNv9p3d5cXssX/XLz5X8r/gG2r+1zBL4T1qwvYtQs4p4vninjWVf91qv0xE2Jtp9AHk37SuoXml/&#10;CjVbzT9322D54mT+FtjV8C68vgrwg/wssND+LGpeKrf4gW7W/iu3u9fa93yvF8kv3/3DvK/lfLtr&#10;9Pr/AE201OAwXltDdwt/DcRK6V5vafsz/Cy0sNYsbf4d+HrG31hduofZNPii+0fNu+8vzfe+ago+&#10;XvD/AId8NfAX9ob4YeGvg/bLomleIb64/tPQYp5bhmtVt033T+a7MvzIq7q+77PzWR3nXY3mMq/7&#10;u/5a8x+Fv7NXw6+Dms6hq/hbwzHZ6rfptn1O7uZ727Zf7nmzu7qv+zur1o0fZJ+0OAr43/a8g1fU&#10;vG3hnw1Hq+qeHPDHiDVoINf1TSZXt5Us1id9nmr9xHdVRmr7IBrB8Q+FNG8W2T2mtabbarbuu3yb&#10;uJXpL+8B8MfCuH4a3Pxw1v4dp4xufFXhLQf3tjDd6s918kqI2z7Ru3MsUu9fvfLvTfXb/BGwtLH9&#10;oz4i+FWurnV/BVkbOXRZX3bIJ5U3S28Uq7fNRP8Aa3V7P4h/ZP8AhL4m8M6Z4ev/AALpdtpWnTvc&#10;WcOmI1g9vK332SW3ZHVm/i+b5q7bwV8OvD/w00WLT/D+mLYWkX8bSvLM/wDvSyszt/wJqcfdCXvH&#10;ZUUUUAfD3x/tvB/xB/aQ1Xwv8QfHt74G0rS9DTUNO+z61/Zfnyuv+t3b03NFtdtv+3XkfwH0rwh8&#10;ePh9/wAJj8Q9Qj8W+LdGvLqKDXr66aJ9O8q4+WV0VkX/AFCRPuev0B8bfBbwH8UJbSXxj4O0TxPL&#10;a/PA+rWEVw8f/fS1xni/9kj4U+OtXfUtX8HRvdXESxXCWt5PZxXCKu1UniglWKVdvyfMrUAYn7D/&#10;AIy1vx7+zzoWq6/PJeTefdW9rdzJte4tUldYZf8AgS7a+h/4KydK0ex8PaXaafp9pDZ6faxLFBb2&#10;6bEiRfuKq1sdBRKXNLmIjHlFr88fF0XhHVfH/wARfEHjX4jXvhvWvCqpLoeh/wBsfZYtm5383yN/&#10;7/zX/dfxV+h1ea+IPgR8OvGGvWWua54I0DVdas33219d6ZFLLF825fm2/wB75qCz4wuv2bfhZ4t+&#10;B/iD4kz6zfTfFVIp9Us/FMOsTpfQXS72t4rdFfbt+4qqiV9S/s263r3iTQ9M1LxVHs8QXGi2TXn+&#10;3LsXe3/fVWrv9lL4XXvi9/Es/hT/AImcsv2iVIr66S0ll/vvarL5Df8AAkr1ODTLaybzYII4ZmVV&#10;Z0jVX2rV83uil8RqV5t8a31W28EX17ott9t1DTd+oRRf3niildP/AB5UWvSE4pfv1jKPNEcZH5uW&#10;Hwm8FfGn9kKLx1rGpTeLfFWvW7XWtapqGovK66kqu6xbGbZEkUq7PKRVXZWxrvhbRvgVH8GPEvhX&#10;Urvw9qniC8i0ufwjDfM9re2ux2W4W1Zn+aJtn71P4X/2q+kf+GK/gu/xC/4Tr/hA7KLxN5vnfaIZ&#10;54omf+80Cy+U3/fFeh6h8LPCOpeMdP8AFV54esJvEenWv2Ky1CW3VpbWD5/ki/uffb7ta83vB/5M&#10;WfBOqz66+q6gG/0S4nXyE/ubUVXrsao2VnBYW6QW0EcMS/dSJdqVeqQPmD9unx3rPgD4MpPp2p3P&#10;huy1HX7DStU1u0bZLYadK3+kXCN/A38O6vnr9on9lH4BeANd+FFzo3hO01W/8Ua/b6VPpb6rdXD6&#10;pZzo/m3G9pd26Jtj+ajL9756/QXxD4b0rxdo11pGs6dbarpV1H5U9jdxLLFKn91kavKPhj+xv8HP&#10;g14lbXvB3gWy0rWH3bb5557h4t33vK8138r/AIBtqKfu/EEpe77p5J8B9Nj+CX7V2tfCXwVrl7q/&#10;w6Tw2mrto19fPe/8I5debsW3Rm3NErp8+12r7OzmuL8OfDTwx4M1fXdV0Pw9ZaVqWtztdane28X7&#10;28l/vSv95vvNXYo/z7auUiPtE1fJX7aPiSVPEHwi8HaxrlzoXgPxbrstlr97aXTWryosW6K1aVfm&#10;RZX+Vtu2vrWuK+Ifw28L/E3w9d6D4q0K017Srr/WWl8m9O/zL/db/aX5qiRrE+D/AIjfsefAHw/+&#10;0/8ADTwLpvg231C08V2N++saPFqNzvskiVXt7xX83zYtzb0+9tb+7Xtf7HWr32hfEn4u/DK08S33&#10;jLwV4QvLNNF1bUL/AO2TWvmxbpbJpf4/KZdv+x92vU/g1+yz8Lv2fri7n8B+DrTR7q6XbPd+ZLdX&#10;DL/c82d3ZV/2d1dh4E+Gnhj4XaS2meE9AsvD+nvK1xLFYxbPNlb77v8A32/2nq+blMpe8dvRRRQW&#10;fEvi3w54d/aL/a/8YfDf4myz3+gaDothe+HvC0t9LaW9+0qu1xdMkTL5rI21Pm+7/dryX4afsvfB&#10;PVfiB8ctK0jzfCumeA7q3bRfH+k65Pay6S8tvuuIvtHm7W+zyq/zS7m2vt3V9sfGL9mb4ZftAWVp&#10;F478F2evPZf6iV5Zbe4iX+6ssTo23/Z3baj0T9mz4a+H/hvcfD7TvB2nw+DLhla50Yqzw3Dq6vvl&#10;dvmlbci/fb+GojzcvKEpGH+xb8QfEHxR/Zu8GeIvE8n2jWriCWOW7b/l8WKZ4kuP+Bqqv/wOveR0&#10;rG0fRLLQNOt9M0yzgsLK1iWKC0tI1iiiRfuqiL91a2aqUuaREY8o+iiimWFFFFABRRRQAUUUUAYi&#10;f8f+of8AXdP/AEUlS1En/H/qH/XdP/RSVLVkHJeEf+QjL/1y/wDZ1rq0/wCQ1b/9cJf/AEKKuU8I&#10;/wDIRl/65f8As611af8AIat/+uEv/oUVa1vjIp/CbFFFFc5sFFFFABRRRQAUUUUAFFFFABRRRQAU&#10;UUUAFFFFABRRRQAUUUUAFFFFABRRRQAUUUUAFFFFABRRRQAUUUUAFFFFABRRRQAUUUUAFFFFABRR&#10;RQAUUUUAFFFFABRRRQAUUUUAFFFFABRRRQAUUUUAFFFFABRRRQAUUUUAFFFFABRRRQAUUUUAFFFF&#10;ABRRRQAUUUUAFFFFABRRRQAUUUUAFFFFABRRRQAUUUUAFFFFABSYpaKACiiigAooooAKKKKACiii&#10;gAooooAKKKKACiiigAooooAKKKKACiiigAooooAKKKKAMRP+P/UP+u6f+ikqWok/4/8AUP8Arun/&#10;AKKSpasg5Lwj/wAhGX/rl/7OtdWn/Iat/wDrhL/6FFXL+Ef+QjL/ANcv/Z1rqE/5DVv/ANcJf/Qo&#10;q1rfGRT+E2KKKK5zYKKKKACiiigAooooAKKKKACiiigAooooAKKKKACiiigAooooAKKKKACiiigA&#10;ooooAKKKKACiiigAooooAKKKKACiiigAooooAKKKKACiiigAooooAKKKKACiiigAooooAKKKKACi&#10;iigAoopG+6aAPGfjD+034P8AgjcWWn609/rHiXUV3WPhjw9Ztf6ldf7kS/w/7T7awvhd+2R4O+Iv&#10;i2LwnfaH4t+Hfiu6XfZ6N430d7C4vV/vRfMyt/31XK/s/wBrFr/7Unx71vU4FfXdNvLXSrN3ZXdb&#10;Lyt6bP7vzV7T8Q/h74P8WXXh/UfFMFo91o18l1pV3cTtA9vdfwbGRk/75/iqIh9rlic/8ZP2lvBX&#10;wO+wWviGe+v/ABBqP/IO8PaHZve6he/9col/9CbbXG+Bv24PBnibxhZeGPEPhXxx8MdY1NvK06Hx&#10;1oD6at+/92J9zr/31trI+AVhB4k/as+OviHVYlfXdLvLXR7Fnbe8Fl5W75f7u9qxP2mf2k/BVs2q&#10;+GviH8FPidr3hzSb+KVtbtNC2aV5quvlSxXv2iL5N38dXH+8Ej0j43ftZ6R8FvG+leE5/A/jbxtr&#10;WqWbXsVp4N0pL91iVtr7181G/wDHaxPCH7cHhPxB4q0vw74g8GeP/hdqGrS/Z9Mfx1oD6dFey/3E&#10;l3uu7/ery346fFlfhp+1/wDDjxLB4R8W+M4rjwfceVp/hfTPt+obXdfmeLcv/AvmqX4keNvFn7Yc&#10;/hTwhofwi8e+B9Ms9dtdX1PxD460ldKW1igfdsgXe7Ss/wB2iP8AeCR9O/Gz4zaD8B/h7qXjHxDF&#10;dzadYbd1vYxI9xK7fdSJXdFdv+BU34WfFfTfidoumavYu39n6vB9r0x5l2u8W37jfO371fn3V8tf&#10;tmfH74eaJ+0X8NfBvxD15dI8K6Hv1/Vt1nLdJcT7NtvEyRKzf7X3av8A/BP744eDvEPij4hfD7wh&#10;ry634f07UX1fQLh4Jbf/AEWf78SpKiP8j7/4aI+9zBL3eU+5KKKKACiiigAooooAKKKKACiiigAo&#10;oooAKKKKACiiigAooooAKKKKACiiigAooooAKKKKACiiigAooooAKKKKACiiigAooooAKKKKACii&#10;igAooooAKKKKACiiigAooooAKKKKAMRP+P8A1D/run/opKlqJP8Aj/1D/run/opKlqyDlfCP/IRl&#10;/wCuX/s611Cf8hq3/wCuEv8A6FFXL+Ef+QjL/wBcv/Z1rqE/5DVv/wBcJf8A0KKta3xkU/hNiiii&#10;uc2CiiigAooooAKKKKACiiigAooooAKKKKACiiigAooooAKKKKACiiigAooooAKKKKACiiigAooo&#10;oAKKKKACiiigAooooAKKKKACiiigAooooAKKKKACiiigAooooAKKKKACiiigAooooAKKKKAPm34u&#10;/ALxsnxKf4m/CLxZZeGfGU9stnqema9bNcaVq0Sfc83Z88TL/eSua0r9n/4v/Fzx/wCHNd+Ovijw&#10;u+i+HLn7dY+FvAsd0tpPdL9yW4ln+dtv9yvrSn0o+6B83/FP9nnxXc/EX/hZvwu8WQeD/HD2y2uo&#10;2mp2f2rTNZiX7i3CJtZWX++lcN4j+A/7RHx605/DXxW8aeBfCvgyWVGvLTwHp11PdX6K27Y0t5/q&#10;v95N1fY1Poj7oHgb/BDV0/aQ8IeO7a5sf+Ef0Pw3LorQtK/2t3bbsfZs27fk/v17z/BT6KPs8oHg&#10;fwE+CeueA/F/xD8Y+Lryyu/EvirU/N/4l0jPFb2q/LFFvdFaovi38EPEGvfGv4dfEjwdPp1pqeiN&#10;LZaxFqMssX2zTpfvxJsR/m3fN81e/U+pj7gS94KKKKsAooooAKKKKACiiigAooooAKKKKACiiigA&#10;ooooAKKKKACiiigAooooAKKKKACiiigAooooAKKKKACiiigAooooAKKKKACiiigAooooAKKKKACi&#10;iigAooooAKKKKACiiigDET/j/wBQ/wCu6f8AopKlqJP+P/UP+u6f+ikqWrIOV8I/8hGX/rl/7Otd&#10;Qn/Iat/+uEv/AKFFXLeFf+QlL/1y/wDZ1rqU/wCQ1b/9cJf/AEKKta3xkUvhNiiiiuc2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xE/4/9Q/67p/6&#10;KSpaiT/j/wBQ/wCu6/8AopKlqyDlPCv/ACEpf+uf/sy10cky29/FIxl2rFKvyRM/8af3a4+31OTS&#10;5HljVXZk2/PTNc8Z6hpumXNxAlsZodu0Mj7fv/71dFSMpyMYy5T0D+2bf0uP/AaX/wCJo/tm39Lj&#10;/wABpf8A4mvF/wDhcWvf8+2m/wDfp/8A4qj/AIXFr3/Ptpv/AH6f/wCKrn9nIv2kT2f+2Lf0uP8A&#10;wGl/+Jo/ti39Lj/wGl/+Jrxj/hcWvf8APtpv/fp//iqP+Fxa9/z7ab/36f8A+Ko9nIfNE9n/ALYt&#10;/S4/8Bpf/iaP7Yt/S4/8Bpf/AImvGP8AhcWvf8+2m/8Afp//AIqj/hcWvf8APtpv/fp//iqPZyDm&#10;iez/ANsW/pcf+A0v/wATR/bFv6XH/gNL/wDE14x/wuLXv+fbTf8Av0//AMVR/wALi17/AJ9tN/79&#10;P/8AFUezkHNE9n/ti39Lj/wGl/8AiaP7Yt/S4/8AAaX/AOJrxj/hcWvf8+2m/wDfp/8A4qj/AIXF&#10;r3/Ptpv/AH6f/wCKo9nIOaJ7P/bFv6XH/gNL/wDE0f2xb+lx/wCA0v8A8TXjH/C4te/59tN/79P/&#10;APFUf8Li17/n203/AL9P/wDFUezkHNE9n/ti39Lj/wABpf8A4mj+2Lf0uP8AwGl/+Jrxj/hcWvf8&#10;+2m/9+n/APiqP+Fxa9/z7ab/AN+n/wDiqPZyDmiez/2xb+lx/wCA0v8A8TR/bFv6XH/gNL/8TXjH&#10;/C4te/59tN/79P8A/FUf8Li17/n203/v0/8A8VR7OQc0T2f+2Lf0uP8AwGl/+Jo/ti39Lj/wGl/+&#10;Jrxj/hcWvf8APtpv/fp//iqP+Fxa9/z7ab/36f8A+Ko9nIOaJ7P/AGxb+lx/4DS//E0f2xb+lx/4&#10;DS//ABNeMf8AC4te/wCfbTf+/T//ABVH/C4te/59tN/79P8A/FUezkHNE9n/ALYt/S4/8Bpf/iaP&#10;7Yt/S4/8Bpf/AImvGP8AhcWvf8+2m/8Afp//AIqj/hcWvf8APtpv/fp//iqPZyDmiez/ANsW/pcf&#10;+A0v/wATR/bFv6XH/gNL/wDE14x/wuLXv+fbTf8Av0//AMVR/wALi17/AJ9tN/79P/8AFUezkHNE&#10;9n/ti39Lj/wGl/8AiaP7Yt/S4/8AAaX/AOJrxj/hcWvf8+2m/wDfp/8A4qj/AIXFr3/Ptpv/AH6f&#10;/wCKo9nIOaJ7P/bFv6XH/gNL/wDE0f2xb+lx/wCA0v8A8TXjH/C4te/59tN/79P/APFUf8Li17/n&#10;203/AL9P/wDFUezkHNE9n/ti39Lj/wABpf8A4mj+2Lf0uP8AwGl/+Jrxj/hcWvf8+2m/9+n/APiq&#10;P+Fxa9/z7ab/AN+n/wDiqPZyDmiez/2xb+lx/wCA0v8A8TR/bFv6XH/gNL/8TXjH/C4te/59tN/7&#10;9P8A/FUf8Li17/n203/v0/8A8VR7OQc0T2f+2Lf0uP8AwGl/+Jo/ti39Lj/wGl/+Jrxj/hcWvf8A&#10;Ptpv/fp//iqP+Fxa9/z7ab/36f8A+Ko9nIOaJ7P/AGxb+lx/4DS//E0f2xb+lx/4DS//ABNeMf8A&#10;C4te/wCfbTf+/T//ABVH/C4te/59tN/79P8A/FUezkHNE9n/ALYt/S4/8Bpf/iaP7Yt/S4/8Bpf/&#10;AImvGP8AhcWvf8+2m/8Afp//AIqj/hcWvf8APtpv/fp//iqPZyDmiez/ANsW/pcf+A0v/wATR/bF&#10;v6XH/gNL/wDE14x/wuLXv+fbTf8Av0//AMVR/wALi17/AJ9tN/79P/8AFUezkHNE9n/ti39Lj/wG&#10;l/8AiaP7Yt/S4/8AAaX/AOJrxj/hcWvf8+2m/wDfp/8A4qj/AIXFr3/Ptpv/AH6f/wCKo9nIOaJ7&#10;P/bFv6XH/gNL/wDE0f2xb+lx/wCA0v8A8TXjH/C4te/59tN/79P/APFUf8Li17/n203/AL9P/wDF&#10;UezkHNE9n/ti39Lj/wABpf8A4mj+2Lf0uP8AwGl/+Jrxj/hcWvf8+2m/9+n/APiqP+Fxa9/z7ab/&#10;AN+n/wDiqPZyDmiez/2xb+lx/wCA0v8A8TR/bFv6XH/gNL/8TXjH/C4te/59tN/79P8A/FUf8Li1&#10;7/n203/v0/8A8VR7OQc0T2f+2Lf0uP8AwGl/+Jo/ti39Lj/wGl/+Jrxj/hcWvf8APtpv/fp//iqP&#10;+Fxa9/z7ab/36f8A+Ko9nIOaJ7P/AGxb+lx/4DS//E0f2xb+lx/4DS//ABNeMf8AC4te/wCfbTf+&#10;/T//ABVH/C4te/59tN/79P8A/FUezkHNE9n/ALYt/S4/8Bpf/iaP7Yt/S4/8Bpf/AImvGP8AhcWv&#10;f8+2m/8Afp//AIqj/hcWvf8APtpv/fp//iqPZyDmiez/ANsW/pcf+A0v/wATR/bFv6XH/gNL/wDE&#10;14x/wuLXv+fbTf8Av0//AMVR/wALi17/AJ9tN/79P/8AFUezkHNE9o/tu2/u3P8A4Cy//E0f21bf&#10;3bn/AMBZf/ia8X/4XFr3/Ptpv/fp/wD4qsSD4veNdOTwdcapPoF2viTQ31byrTTJ4mtdv2Vtm9rp&#10;9/8Ax9f3V+7WcoyiL2h9B/2zb+lx/wCA0v8A8TR/bNv6XH/gNL/8TXi//C4te/59tN/79P8A/FUf&#10;8Li17/n203/v0/8A8VWns5B7SJ7P/bFv6XH/AIDS/wDxNH9sW/pcf+A0v/xNeMf8Li17/n203/v0&#10;/wD8VR/wuLXv+fbTf+/T/wDxVHs5D5ons/8AbFv6XH/gNL/8TR/bFv6XH/gNL/8AE14x/wALi17/&#10;AJ9tN/79P/8AFUf8Li17/n203/v0/wD8VR7OQc0T2f8Ati39Lj/wGl/+Jo/ti39Lj/wGl/8Aia8Y&#10;/wCFxa9/z7ab/wB+n/8AiqP+Fxa9/wA+2m/9+n/+Ko9nIOaJ7P8A2xb+lx/4DS//ABNH9sW/pcf+&#10;A0v/AMTXjH/C4te/59tN/wC/T/8AxVH/AAuLXv8An203/v0//wAVR7OQc0T2f+2Lf0uP/AaX/wCJ&#10;o/ti39Lj/wABpf8A4mvGP+Fxa9/z7ab/AN+n/wDiqP8AhcWvf8+2m/8Afp//AIqj2cg5ons/9sW/&#10;pcf+A0v/AMTR/bFv6XH/AIDS/wDxNeMf8Li17/n203/v0/8A8VR/wuLXv+fbTf8Av0//AMVR7OQc&#10;0T2f+2Lf0uP/AAGl/wDiaP7Yt/S4/wDAaX/4mvGP+Fxa9/z7ab/36f8A+Ko/4XFr3/Ptpv8A36f/&#10;AOKo9nIOaJ7P/bFv6XH/AIDS/wDxNH9sW/pcf+A0v/xNeMf8Li17/n203/v0/wD8VR/wuLXv+fbT&#10;f+/T/wDxVHs5BzRPZ/7Yt/S4/wDAaX/4mj+2Lf0uP/AaX/4mvGP+Fxa9/wA+2m/9+n/+Ko/4XFr3&#10;/Ptpv/fp/wD4qj2cg5ons/8AbFv6XH/gNL/8TR/bFv6XH/gNL/8AE14x/wALi17/AJ9tN/79P/8A&#10;FUf8Li17/n203/v0/wD8VR7OQc0T2f8Ati39Lj/wGl/+Jo/ti39Lj/wGl/8Aia8Y/wCFxa9/z7ab&#10;/wB+n/8AiqP+Fxa9/wA+2m/9+n/+Ko9nIOaJ7P8A2xb+lx/4DS//ABNH9sW/pcf+A0v/AMTXjH/C&#10;4te/59tN/wC/T/8AxVH/AAuLXv8An203/v0//wAVR7OQc0T2f+2Lf0uP/AaX/wCJo/ti39Lj/wAB&#10;pf8A4mvGP+Fxa9/z7ab/AN+n/wDiqP8AhcWvf8+2m/8Afp//AIqj2cg5ons/9sW/pcf+A0v/AMTR&#10;/bFv6XH/AIDS/wDxNeMf8Li17/n203/v0/8A8VR/wuLXv+fbTf8Av0//AMVR7OQc0T2f+2Lf0uP/&#10;AAGl/wDiaP7Yt/S4/wDAaX/4mvGP+Fxa9/z7ab/36f8A+Ko/4XFr3/Ptpv8A36f/AOKo9nIOaJ7P&#10;/bFv6XH/AIDS/wDxNH9sW/pcf+A0v/xNeMf8Li17/n203/v0/wD8VR/wuLXv+fbTf+/T/wDxVHs5&#10;BzRPZ/7Yt/S4/wDAaX/4mj+2Lf0uP/AaX/4mvGP+Fxa9/wA+2m/9+n/+Ko/4XFr3/Ptpv/fp/wD4&#10;qj2cg5ons/8AbFv6XH/gNL/8TR/bFv6XH/gNL/8AE14x/wALi17/AJ9tN/79P/8AFUf8Li17/n20&#10;3/v0/wD8VR7OQc0T2f8Ati39Lj/wGl/+Jo/ti39Lj/wGl/8Aia8Y/wCFxa9/z7ab/wB+n/8AiqP+&#10;Fxa9/wA+2m/9+n/+Ko9nIOaJ7P8A2xb+lx/4DS//ABNH9sW/pcf+A0v/AMTXjH/C4te/59tN/wC/&#10;T/8AxVH/AAuLXv8An203/v0//wAVR7OQc0T2f+2Lf0uP/AaX/wCJo/ti39Lj/wABpf8A4mvGP+Fx&#10;a9/z7ab/AN+n/wDiqP8AhcWvf8+2m/8Afp//AIqj2cg5ons/9sW/pcf+A0v/AMTR/bFv6XH/AIDS&#10;/wDxNeMf8Li17/n203/v0/8A8VR/wuLXv+fbTf8Av0//AMVR7OQc0T2f+2Lf0uP/AAGl/wDiaP7Y&#10;t/S4/wDAaX/4mvGP+Fxa9/z7ab/36f8A+Ko/4XFr3/Ptpv8A36f/AOKo9nIOaJ7P/bFv6XH/AIDS&#10;/wDxNH9sW/pcf+A0v/xNeMf8Li17/n203/v0/wD8VR/wuLXv+fbTf+/T/wDxVHs5BzRPZ/7Yt/S4&#10;/wDAaX/4mj+2Lf0uP/AaX/4mvGP+Fxa9/wA+2m/9+n/+Ko/4XFr3/Ptpv/fp/wD4qj2cg5ons/8A&#10;bFv6XH/gNL/8TR/bFv6XH/gNL/8AE14x/wALi17/AJ9tN/79P/8AFUf8Li17/n203/v0/wD8VR7O&#10;Qc0T2j+2bf0uP/AaX/4mj+2bf0uP/AaX/wCJrxf/AIXFr3/Ptpv/AH6f/wCKo/4XFr3/AD7ab/36&#10;f/4qr9nIV4nrdq/nS3siq21pfl3rt/gSrFeOf8Li17/n203/AL9P/wDFUf8AC4te/wCfbTf+/T//&#10;ABVXyyH7p//ZUEsDBAoAAAAAAAAAIQCRDsYBw5wAAMOcAAAVAAAAZHJzL21lZGlhL2ltYWdlMi5q&#10;cGVn/9j/4AAQSkZJRgABAQEAYABgAAD/2wBDAAMCAgMCAgMDAwMEAwMEBQgFBQQEBQoHBwYIDAoM&#10;DAsKCwsNDhIQDQ4RDgsLEBYQERMUFRUVDA8XGBYUGBIUFRT/2wBDAQMEBAUEBQkFBQkUDQsNFBQU&#10;FBQUFBQUFBQUFBQUFBQUFBQUFBQUFBQUFBQUFBQUFBQUFBQUFBQUFBQUFBQUFBT/wAARCAIxA6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g0TRJ9eunggaJHRd372tj/hXOp/89bP/AL6b/wCIo+HP/Icuf+uD/wDoaV3d5f8A2Z/KWLe+3f8A&#10;O+yu+rVlCRzRjznCf8K61P8A572n/fbf/EUf8K61P/nvZ/8Afbf/ABFdn/a1z/z5x/8Af/8A+wo/&#10;ta5/584/+/8A/wDYVj7aZfs4nGf8K61P/nvZ/wDfbf8AxFH/AArrU/8AnvZ/99t/8RXZ/wBrXP8A&#10;z5x/9/8A/wCwo/ta5/584/8Av/8A/YUe2mHs4nGf8K61P/nvZ/8Afbf/ABFH/CutT/572f8A323/&#10;AMRXZ/2tc/8APnH/AN//AP7Cj+1rn/nzj/7/AP8A9hR7aYezicZ/wrrU/wDnvZ/99t/8RR/wrrU/&#10;+e9n/wB9t/8AEV2ttf3lz5u22g+Vtnzz/wD2FS777/n3g/7/ALf/ABFHtphyxOF/4V1qf/Pez/77&#10;b/4ij/hXWp/897P/AL7b/wCIrut99/z7wf8Af9v/AIijfff8+8H/AH/b/wCIpe3kRyxOF/4V1qf/&#10;AD3s/wDvtv8A4ij/AIV1qf8Az3s/++2/+Irut99/z7wf9/2/+Io333/PvB/3/b/4in7aYcsThf8A&#10;hXWp/wDPez/77b/4ij/hXWp/897P/vtv/iK7rfff8+8H/f8Ab/4iory/vLOLzWto3TcifJP/APYU&#10;e3kXyxOK/wCFdan/AM97P/vtv/iKP+Fdan/z3s/++2/+Irs/7Wuf+fOP/v8A/wD2FH9rXP8Az5x/&#10;9/8A/wCwo9tMPZxOM/4V1qf/AD3s/wDvtv8A4ij/AIV1qf8Az3s/++2/+Irs/wC1rn/nzj/7/wD/&#10;ANhR/a1z/wA+cf8A3/8A/sKPbTD2cTjP+Fdan/z3s/8Avtv/AIij/hXWp/8APez/AO+2/wDiK7P+&#10;1rn/AJ84/wDv/wD/AGFH9rXP/PnH/wB//wD7Cj20w9nE4z/hXWp/897P/vtv/iKP+Fdan/z3s/8A&#10;vtv/AIiuz/ta5/584/8Av/8A/YUf2tc/8+cf/f8A/wDsKPbTD2cTjP8AhXWp/wDPez/77b/4ij/h&#10;XWp/897P/vtv/iK7P+1rn/nzj/7/AP8A9hR/a1z/AM+cf/f/AP8AsKPbTD2cTjP+Fdan/wA97P8A&#10;77b/AOIo/wCFdan/AM97P/vtv/iK66bWJ4Ynla2i2J8/+v8A/sKd/at1/wA+sX/f/wD+wo9tMPZx&#10;OP8A+Fdan/z3s/8Avtv/AIij/hXWp/8APez/AO+2/wDiK7P+1rn/AJ84/wDv/wD/AGFH9rXP/PnH&#10;/wB//wD7Cj20w9nE4z/hXWp/897P/vtv/iKP+Fdan/z3s/8Avtv/AIiuz/ta5/584/8Av/8A/YUf&#10;2tc/8+cf/f8A/wDsKPbzD2cTjP8AhXWp/wDPez/77b/4ij/hXWp/897P/vtv/iK7P+1rn/nzj/7/&#10;AP8A9hR/a1z/AM+cf/f/AP8AsKPbTD2cTjP+Fdan/wA97P8A77b/AOIo/wCFdan/AM97P/vtv/iK&#10;66HWJ5oklW2i2P8AP/r/AP7Cpf7Wuf8Anzj/AO//AP8AYUe2mHs4nGf8K61P/nvZ/wDfbf8AxFH/&#10;AArrU/8AnvZ/99t/8RXZ/wBrXP8Az5x/9/8A/wCwo/ta5/584/8Av/8A/YUe2mHs4nGf8K61P/nv&#10;Z/8Afbf/ABFH/CutT/572f8A323/AMRXZ/2tc/8APnH/AN//AP7Cj+1rn/nzj/7/AP8A9hR7aYez&#10;icZ/wrrU/wDnvZ/99t/8RR/wrrU/+e9n/wB9t/8AEV2f9rXP/PnH/wB//wD7Cj+1rn/nzj/7/wD/&#10;ANhR7eYezicZ/wAK61P/AJ72f/fbf/EUf8K61P8A572f/fbf/EV2f9rXP/PnH/3/AP8A7CoYdYnm&#10;TcttH97Z/r//ALCj20w9nE5L/hXWp/8APez/AO+2/wDiKP8AhXWp/wDPez/77b/4iuz/ALWuf+fO&#10;P/v/AP8A2FH9rXP/AD5x/wDf/wD+wo9tMPZxOM/4V1qf/Pez/wC+2/8AiKP+Fdan/wA97P8A77b/&#10;AOIrs/7Wuf8Anzj/AO//AP8AYUf2tc/8+cf/AH//APsKPbTD2cTjP+Fdan/z3s/++2/+Io/4V1qf&#10;/Pez/wC+2/8AiK7P+1rn/nzj/wC//wD9hR/a1z/z5x/9/wD/AOwo9tMPZxOM/wCFdan/AM97P/vt&#10;v/iKP+Fdan/z3s/++2/+Irs/7Wuf+fOP/v8A/wD2FH9rXP8Az5x/9/8A/wCwo9tMPZxOM/4V1qf/&#10;AD3s/wDvtv8A4ij/AIV1qf8Az3s/++2/+Irs/wC1rn/nzj/7/wD/ANhR/a1z/wA+cf8A3/8A/sKP&#10;bTD2UTjP+Fdan/z3s/8Avtv/AIij/hXWp/8APez/AO+2/wDiK7P+1rn/AJ84/wDv/wD/AGFH9rXP&#10;/PnH/wB//wD7Cj20w9nE4z/hXWp/897P/vtv/iKP+Fdan/z3s/8Avtv/AIiuz/ta5/584/8Av/8A&#10;/YVC+vTpK8X2OLf9/wD1/wD9hR7aYezicl/wrrU/+e9n/wB9t/8AEUf8K61P/nvZ/wDfbf8AxFdd&#10;/b0//PrF/wB//wD7Cj+3p/8An1i/7/8A/wBhR7aYezicj/wrrU/+e9n/AN9t/wDEUf8ACutT/wCe&#10;9n/323/xFdd/b0//AD6xf9//AP7Cj+3p/wDn1i/7/wD/ANhR7aYezicj/wAK61P/AJ72f/fbf/EU&#10;f8K61P8A572f/fbf/EV139vT/wDPrF/3/wD/ALCj+3p/+fWL/v8A/wD2FHtph7OJyP8AwrrU/wDn&#10;vZ/99t/8RR/wrrU/+e9n/wB9t/8AEV139vT/APPrF/3/AP8A7Cj+3p/+fWL/AL//AP2FHtph7OJy&#10;P/CutT/572f/AH23/wARR/wrrU/+e9n/AN9t/wDEV139vT/8+sX/AH//APsKP7en/wCfWL/v/wD/&#10;AGFHtph7OJyP/CutT/572f8A323/AMRR/wAK61P/AJ72f/fbf/EV139vT/8APrF/3/8A/sKP7en/&#10;AOfWL/v/AP8A2FHtph7OJyP/AArrU/8AnvZ/99t/8RR/wrrU/wDnvZ/99t/8RXXf29P/AM+sX/f/&#10;AP8AsKP7en/59Yv+/wD/APYUe2mHs4nI/wDCutT/AOe9n/323/xFH/CutT/572f/AH23/wARXXf2&#10;9P8A8+sX/f8A/wDsKP7en/59Yv8Av/8A/YUe2mHs4nI/8K61P/nvZ/8Afbf/ABFH/CutT/572f8A&#10;323/AMRXXf29P/z6xf8Af/8A+wo/t6f/AJ9Yv+//AP8AYUe2mHs4nI/8K61P/nvZ/wDfbf8AxFH/&#10;AArrU/8AnvZ/99t/8RXXf29P/wA+sX/f/wD+wo/t6f8A59Yv+/8A/wDYUe2mHs4nI/8ACutT/wCe&#10;9n/323/xFH/CutT/AOe9n/323/xFdd/b0/8Az6xf9/8A/wCwo/t6f/n1i/7/AP8A9hR7aYezicj/&#10;AMK61P8A572f/fbf/EUf8K61P/nvZ/8Afbf/ABFdd/b0/wDz6xf9/wD/AOwo/t6f/n1i/wC//wD9&#10;hR7aYezicj/wrrU/+e9n/wB9t/8AEUf8K61P/nvZ/wDfbf8AxFdd/b0//PrF/wB//wD7Cj+3p/8A&#10;n1i/7/8A/wBhR7aYezicj/wrrU/+e9n/AN9t/wDEUf8ACutT/wCe9n/323/xFdd/b0//AD6xf9//&#10;AP7Cj+3p/wDn1i/7/wD/ANhR7aYezicj/wAK61P/AJ72f/fbf/EUf8K61P8A572f/fbf/EV139vT&#10;/wDPrF/3/wD/ALCj+3p/+fWL/v8A/wD2FHtph7OJyP8AwrrU/wDnvZ/99t/8RR/wrrU/+e9n/wB9&#10;t/8AEV139vT/APPrF/3/AP8A7Cj+3p/+fWL/AL//AP2FHtph7OJyP/CutT/572f/AH23/wARR/wr&#10;rU/+e9n/AN9t/wDEV139vT/8+sX/AH//APsKP7en/wCfWL/v/wD/AGFHtph7OJyP/CutT/572f8A&#10;323/AMRR/wAK61P/AJ72f/fbf/EV139vT/8APrF/3/8A/sKP7en/AOfWL/v/AP8A2FHtph7OJyP/&#10;AArrU/8AnvZ/99t/8RR/wrrU/wDnvZ/99t/8RXXf29P/AM+sX/f/AP8AsKP7en/59Yv+/wD/APYU&#10;e2mHs4nI/wDCutT/AOe9n/323/xFH/CutT/572f/AH23/wARXXf29P8A8+sX/f8A/wDsKP7en/59&#10;Yv8Av/8A/YUe2mHs4nI/8K61P/nvZ/8Afbf/ABFH/CutT/572f8A323/AMRXXf29P/z6xf8Af/8A&#10;+wo/t6f/AJ9Yv+//AP8AYUe2mHs4nI/8K61P/nvZ/wDfbf8AxFH/AArrU/8AnvZ/99t/8RXXf29P&#10;/wA+sX/f/wD+wo/t6f8A59Yv+/8A/wDYUe2mHs4nI/8ACutT/wCe9n/323/xFH/CutT/AOe9n/32&#10;3/xFdd/b0/8Az6xf9/8A/wCwo/t6f/n1i/7/AP8A9hR7aYezicj/AMK61P8A572f/fbf/EUf8K61&#10;P/nvZ/8Afbf/ABFdd/b0/wDz6xf9/wD/AOwo/t6f/n1i/wC//wD9hR7aYezicj/wrrU/+e9n/wB9&#10;t/8AEUf8K61P/nvZ/wDfbf8AxFdd/b0//PrF/wB//wD7Cj+3p/8An1i/7/8A/wBhR7aYezicj/wr&#10;rU/+e9n/AN9t/wDEUf8ACutT/wCe9n/323/xFdd/b0//AD6xf9//AP7Cj+3p/wDn1i/7/wD/ANhR&#10;7aYezicj/wAK61P/AJ72f/fbf/EUf8K61P8A572f/fbf/EV139vT/wDPrF/3/wD/ALCj+3p/+fWL&#10;/v8A/wD2FHtph7OJyP8AwrrU/wDnvZ/99t/8RR/wrrU/+e9n/wB9t/8AEV139vT/APPrF/3/AP8A&#10;7Cj+3p/+fWL/AL//AP2FHtph7OJyP/CutT/572f/AH23/wARR/wrrU/+e9n/AN9t/wDEV139vT/8&#10;+sX/AH//APsKT+3pf4rZf+/v/wBhR7aYezicl/wrrU/+e9n/AN9t/wDEUf8ACutT/wCe9n/323/x&#10;FegW0y3Nukq/x1LR7eYeziedfDn/AJDlz/1wf/0NK66//wCQo/8A1yX/ANDeuR+HP/Icuf8Arg//&#10;AKGldbf/APIUf/rgn/obUV/iCn8I2uEm+PXwyTxK/h+X4jeEk19br7F/ZL67a/a/tG/b5Xlb92/d&#10;8uyu7r87f2dtHvtR/aL+LLp8C9E8eaevxKvfP8b6heWCXGjfvl/1UUqNK+z/AFv7p1+/WPxSjE25&#10;fd5j7qh+Kngm5+z+V4x8PzfatRfSINmp27+beL9+1T5/ml/6ZferqK/NOw1658Tz/Die8i0yF7f4&#10;73Vqn9nadBZIyru270gVFd/9t/mb+Jq7Xwx+0D8f/ij8S/EHiXwc63PgrQfGH9hT+GXtdLitHtVl&#10;WJ3lup7pLxJ237lRYtu/Z/u0RMub3v8ACfe9FfGXwo+MXxW/4aouPCfxR8Tar4VivLq/TQ/Cf/CL&#10;2/8AZOqQRRb4vs+qIzSsyp+9dG/3d275K+zaNo838xX2i1o//L3/ANd//ZErQrP0f/l7/wCu/wD7&#10;IlaFEgicDbfHf4Z3niaLQbb4h+F7vxA0/wBlTSbfXLV7t5/u+V5W/du/2a39K8XaHruratpumazY&#10;ahqGkukV9aWk6SzWTMu5VlVfmiZl/vV+VfhX4D+Mfj1oHxF8LeGPhRoDtefEDUWb4r6jfWqXWlrF&#10;cbniWJV+0/wfwtt/e/d/ir1zUvizrXwC8Q/tX+I9D+zTa1Frnh+wtrvU932eCWe3WL7RLt/hTduq&#10;I8sve+0RL3f/AAI/ReivhPWPFnxt8K+MPFvwl174sWPi+71TwVdeIrHxZaeHre1u9GeJtrI9vF8r&#10;RSpvRXb5tz/L92vNPhtrvx2+Gv7E/wANNT8E+INU1LQr+SW4vLvQfC9rqWp6DZr8sVvFavKq3SvL&#10;5rPK3zKv+ytHMDjzSifpvVLWP+PP/trF/wChpXCfs7+LV8efBzwlry+J08ZPe2iu3iFtPWwe9b7r&#10;O0C/LE25duz/AGa7vWP+PP8A7axf+hpVSjyy5RxlzR5ilXOeM/iX4Q+G8FpP4s8VaJ4ViumdIJdZ&#10;1GKySVl++iea6bq6OvjX9v62kufH3wIitPBdp8Rbt9cvNnhnUZ4ore//AHH+qd51aJP73z/3amUu&#10;XlNYn1r4V8X6D440mLV/Dms6f4h0qV3SK+0y5W6t2dfkfa6vtrVr87dI8K/EP9nnwrr+pxSt8HPF&#10;HxL8W26aB4G8HaPZ+IXs1VJVeJUllitV3LsZn37FRP4N+1bfhr9rf4rXvwqtfDk+tWNn46ufiRL4&#10;E/4S7VrC1X7NFs3faJbeJ2tfPXftVFdkbZ/H96rl73wkS933pH3dqXi7Q9H1zTNI1DWbCw1XVN/2&#10;HT7i6SK4vNi7n8pG+Ztqfe2Vs1+dX7Tnijxn+z98Sfgnr3inW5Pi54l8P/8ACR3X2uy06KwedPsS&#10;OiNBF8sSpu3P975E3f7NdnqPxc+IifA/4OxWnxf1fV/iX8Qbp722uPDPhLTtS8+Lytz26xTtaxRR&#10;Rb03yytv3b/4d+w+KPNE0lHl5f8ACfcVFfnn4D/an+Lvxa0j4W+A7HxVY+EvFviDWNZ0/UfGMumW&#10;tw7xWKK6bLXf5Hmy7trqjfwfLUN/+118U/Bnwj+JX9oeJ9P8Q+LbX4h/8IXpWt2unW8VvZqyfPKk&#10;TbFZl2Pt819u77zuqVHN/KZn6JUV8L6t44/az8MfDLxXY/Yb3VdVstTsJbbxCmlaTLrS6dKsv2p0&#10;0u1upYHlRokVE3fMjv8A7yfQX7JPj+6+JHwX03V77xhd+NdS+0XFvd6hqGhxaTdxSK/zW8trEzKr&#10;xfd+Rm3VYS93lPYL/wD487j/AK5PU1Q3/wDx53H/AFyepqAMnxD4t0PwlFaya5rWn6JFe3SWVq2o&#10;XSW6Tzt9yJN/3mf+5TNS8XaHo+uaZpGoazYWGq6pv+w6fcXSRXF5tXc/lI3zttT72yvmP/go5/af&#10;/Ct/hp/Yv2P+2P8AhPtL+w/bt32fz/3vlebt+bbu27tleeeJH+Miftkfs8t8W/8AhB/kl1n+zv8A&#10;hCPtn/Pl+983z/8AgG3Z/t1FOXNL3jaUeWPN/dPvisnw94q0PxhZS3mg6vp+t2kU72stxp90lwiy&#10;r9+J3X+JP7lfD3wY/aB/aC+Lvi3SfH+jp9u+Ht74mbSrzw7NBpMFlYWfm+VvW6a6+2NdL8r7Gi2s&#10;zfL8uxa4f4afE7xr8OvhV4SsfBuvWnh678S/F/UtKubjULNLq3eJ3+66v833/wC4yt/t03py/wB4&#10;xl7p+l9FfMv7LHxC8fXPxY+LXwy8eeLLbx9ceD57CW28SRaZFYO63VvveJoovlTZs/3/AL//AAD6&#10;arWURfa5SGw/487f/rklZ/ifxbofgbRptX8Qazp+g6Vb7Ul1DU7pLW3Xc+1Nzv8AL96tCw/487f/&#10;AK5JXEfHT4YwfGP4PeMPBk+3/ic6dLbxM6/6qfZvif8A4BKit/wCsakuWPNE0pxjKXLI6XWvGvh7&#10;wxa6fc6zr2m6Vb6jPFa2ct7eRRJdSt9yKJmf5mf+FEp3h3xXovi2C7n0PV9P1e3tZ3tZ5dPukuEi&#10;nT78T7Pusn9yvgn4IeL5/wBp7xt+zr4a1NZH/wCFeaPPrniO3u0+b7fay/YLXd/t+bF5tVLb9pDx&#10;r4M+EmoWPheLTdH8ReJfitqPh211Cy0ewg+yxbv9asTfZ4JZ/wCDdcP838b1cv8A9kx+1p/28fov&#10;RXw5H8Y/jp8K9O8K3fxDvXWwsvG1rouq313a6XFcX+l3kXyPcRWs9wlq0UrL9x13I6fe+eud+Hv7&#10;WHxZ8b63ZeGJ9XWw13xP4w0vUNHf7Hb74vDV1FcTun+qZX2RWrLube+5/vUfa5Tbl90/QWivgj4T&#10;/tB/H/4ueNk8ceH/APiYeAF8Vtot54eltNIt7Syst6xbvtUt0t59q+dH8potjM/y/LtSvVf2TfGX&#10;xR+K2v8AjLxB4n8bW174a0bxHqmi2uiQ6PEk0vlSp5Ustwm3/VLvRURfm3fOzfLRy83KRU92R9RV&#10;DZ/6p/8Arq3/AKE9TVDZ/wCqf/rq3/oT0SAfNNFbRPLLKsMMS73d22IqVxnhX42fDnx5rKaR4c8f&#10;+F/EOqurOljpOtWt1cMq/ffYru1b3jP/AJE/xB/143H/AKKevzI/Zd+A/i74ueB/gheaZ8KfD/gz&#10;SvD+rLrk/wATEvrVr7WIorhv9H8qJPN3fwfvdy/J/BRGXvcpco8seY/U+ivgXS/2kPi74e+Efxi+&#10;LGqeLrLWdE8K61qOh6V4fl0WJHll+1RRW8txOm35Yt/3UX5tz72+7Wh4Y8cftXaZ4I8Vvbx/8Jtd&#10;X/huLUvDuq6na6Na3EV15sSulvBZ3sqzxeRK8qu/8aquz59rwRGPucv94+6qK/Om6/a5+Inh74Hp&#10;bQeNtY8Q/EXWfGFr4YlfxJ4Ps9F1Dw55qb9n2XzfIldtu5fNlVfm+bbtrf8AG/xj/aL+G/w60mx8&#10;QaxFYeIJfHOl6LY69qdhpfm39ndJKzpdWtncXEUWx0X7jqzrt+fdVyHE+96K/PL4neNvixe+Bf2n&#10;/hr4o+IMGr3HhPTLPUoNYtNDgtXns57dnlsvKVvlV02Jv3M6/P8AM38OxceLfiZ4J+D3wS8GeHPi&#10;frFz411nSX1KCHQvBunXrtYLbxNEsv2q4iggiiX5fN37nqCpR5Zcp961k6V4q0XW9U1XTNP1fT7/&#10;AFPS2SLUbS0ukllsmZN6JKifMm9f79fm34l8efEj9oTwb+y74nk8bL4e1jVPEUthvt9HguES/gll&#10;iTUtv3Xbav8Aqvu/M+yvQ/E/x88T/By//aX1XT49El1jTtX0TS7O+m0q3tUWWeJUee6liRXl27t3&#10;71m2/dq/tcv8pEpcp970V8O638Y/i/8ABHxD418FeIPiHp/xEu2+H1/4s0zW7fSLeyuNJngR0RWi&#10;i3xNE/8AC7/epnwd+NPxhsPiV+z+3jXxxYeKtA+KGhXEraTb6LFZfYJYrVJUl81fmld/4/up877E&#10;+5tuMeaXuh9nmPuWqUv/AB+P/wBck/8AZ6u1Sl/4/H/65J/7PUAJRRRQAUUUUAFFFFABRRRQAUUU&#10;UAFFFFABRRRQAUUUUAFFFFABRRRQAUUUUAFFFFABRRRQAUUUUAFFFFABRRRQAUUUUAFFFFABRRRQ&#10;AUUUUAFFFFABRRRQAUUUUAFFFFABRRRQAUUVha3450Hw3dJbanqttZ3G3f5Lt8+2gDdorkv+Fr+E&#10;f+g9Z/8AfVbuieIdM8SQPPpl9BeRK2xnhb7jUAUNe8f+HvDF0ltqeqwWdwy7/Jfc77f+A1mf8Lj8&#10;Gf8AQcg/79N/8TWDc/DTQ/G3jTxRdarFLNLBdW8S7JWT5Ps8VWP+GfvB3/Pnc/8AgU9V7pPvHXeH&#10;vGei+KvN/srUI7x4vvIn31rarzfwx4G0rwN8RreLSopYUn0md5d8u/7ssVekVJRsaJ/yDV/3m/8A&#10;Q3rQrP0T/kGr/vN/6G9aFAHnvw9/5Dk3/XBv/Q0rqr//AJCj/wDXBP8A0Nq5X4e/8hmX/rg//oaV&#10;2E1n9s1SX97LDsgT7mz++9bVPiIp/CV65TwN8LvC/wAN73xHdeHNM/s248R6nLq+pv58sv2i6b78&#10;vzO+3/cTatdr/Y//AE+T/wDjv/xFH9j/APT5P/47/wDEViXzHkVn+zH8NbD+z/I8NbPsHiGXxTbf&#10;6fdfutUb79x/rf8Axz7v+xVK/wD2SvhHqXxUi+Ic/gWx/wCEviulvUvYpZYk+0L8/mtbq/lM+75t&#10;7J975vvV7V/Y/wD0+T/+O/8AxFH9j/8AT5P/AOO//EUR934QPEvh5+yN8Ivhj8QZvGvhrwZDY+Kp&#10;fNd9Rmu57p0eX/WsiyyssTN83zoq/Kzr9169jq1/Y/8A0+T/APjv/wARR/Y//T5P/wCO/wDxFP7P&#10;KH94NH/5e/8Arv8A+yJWhVews/sayr5rTbn3/P8A7lWKRJx3w++F3hj4WWGpWXhjSjpVrqWoz6pd&#10;Q/aJZfMupfmlf967bd391flrIk+AvgNpfHbz+H4Lz/hOdn/CQpcSyypf7V2J8rPtXav9zb/er0ii&#10;o5fsgeVfCP8AZe+F3wLi1KPwL4Qs9E/tNNl1K0st1LKn9zzZ2dtv+z92uEvP+CeX7P8AfaHFpEnw&#10;+X+zFvJb9beLWL9USeVEV3Tbcf3Yk+X7vy19IUVfxCj/AHTH8JeEtI8B+HNP0HQdPj0rSLCJYray&#10;t12JEi1b1j/jz/7axf8AoaVdqC8tvtlv5W7Z8yPv/wCB0fF70gjHl92JmVy/ir4Y+GvGviDwxrms&#10;6b9s1Xw1cte6VcefKn2WVl2u+xX2v8v9/fXZf2P/ANPk/wD47/8AEUf2P/0+T/8Ajv8A8RQWecfG&#10;L4EeA/j1oNlpHjzw/H4h0+zn+1QI1xLbvFLs2/K0To38f3N1YkH7J/wlg8B+IPBkXgy0Tw1rd5/a&#10;V5p6Ty+V9q+T97F8+6D7qf6rbtr2L+x/+nyf/wAd/wDiKP7H/wCnyf8A8d/+Io5Q5jxrwr+yv8K/&#10;Bq+En0PwqtmnhSW8l0f/AE66l+yvdJtuPvSv5u//AG93+xWRdfsU/Bm68OaboNz4HgudE0zUJdRs&#10;bFtQumS1ll/1u3dL8sT7Pni/1X+zXvn9j/8AT5P/AOO//EUf2P8A9Pk//jv/AMRQHMfIfx4/Yusd&#10;Z+G+ieDPhn4F8Bvo9vqs+qT2PjK81RFillT79u9rL5q7v4k37PkT5fkroPgX+xvoPgr4Ka/4J8e2&#10;ekeJv+En1CXVNasbG1+z6fBKyqvlWqrseJYtvyuu1/4vkr6aTR1ddy3k+z/gH/xFO/sf/p8n/wDH&#10;f/iKiPu8wc3wnz6n7DPwST4fS+B18DonheXU11VrR9TvN7XSxeUj+b5vm/d/g3ba9S+G/wANfDHw&#10;j8IWXhjwjo8OiaFZ/wCrtLfc/wDvu7t8zv8A7b/NXYf2P/0+T/8Ajv8A8RR/Y/8A0+T/APjv/wAR&#10;VgZ9/wD8edx/1yepqsPoiurq1zPsf/d/+Ip39j/9Pk//AI7/APEUAcV8Qvhl4X+KNlo9t4l0z+1Y&#10;tJ1ODV7NPPli8q6i/wBVL+6dN2zf9x/ko8SfC7wv4t8aeF/Fmq6Z9p8QeGmuH0m78+VPsvnpsl+R&#10;X2tvX++jV2v9j/8AT5P/AOO//EUf2P8A9Pk//jv/AMRSDmPEtN/ZG+EWifFT/hZGn+B7az8Yee90&#10;t7bzzrEkrJsd/s+/yt3zN/B975vvfNXC/F39jHSfFVn4A0Twtpuk2nhXS/GDeJNd0zV57iVLxJUb&#10;7Rs3+buZt33PlWvqf+x/+nyf/wAd/wDiKP7H/wCnyf8A8d/+Ip8vw/3Ql7x578Jvgn4H+B2g3Gje&#10;CdBj0HT55/tE6JLLK8sv99pZXdm/77ruKtf2P/0+T/8Ajv8A8RR/Y/8A0+T/APjv/wARQSZ9h/x5&#10;2/8A1ySpqsJoioqKtzPsT/d/+IoTR1f7t5P/AOOf/EUFHnXw9+BfgP4U+KvFXiDwr4fj0fWvE8/2&#10;rWLhZ5ZfPl3u/wBxndU+eV/kTbWNefstfCvVPA2t+Eb3wjDd+HdW1OXWby0uLi4l/wBMl+/cLKz7&#10;om/3GWvYP7H/AOnyf/x3/wCIo/sf/p8n/wDHf/iKOUOb3uY8YsP2UvhPpXwj1D4ZWnhGGHwVqM/2&#10;q60z7Zcb5Zd6NveXzfN3fuk/j/g2Vs2H7Pvw+0zx54f8Z2vh+OHxLoOkrounXyTy/uLNVdUi279r&#10;fK7/ADOrN/tV6d/Y/wD0+T/+O/8AxFH9j/8AT5P/AOO//EUcxJ4nD+yN8ILb4sxfEq28D2lv4yW5&#10;+2pqEU86p5+3b5v2dX8rd/Hv2fe+b73zV3Xw++GPhr4ZWGp2PhjTDptpqWoz6pdJ58svm3UvzSv+&#10;9d9m7+592uw/sdd+37ZPv/4D/wDEU7+x/wDp8n/8d/8AiKPhKl73vSKtQ2f+qf8A66t/6E9aH9j/&#10;APT5P/47/wDEU1NEVF2rcz/+O/8AxFAFG8s4r+yuLadd9vcRNFKn95GrC+Hvw98P/CjwdpvhXwrp&#10;/wDZXh/TlZbW08+WXykZ3b70rMzfOz/x11v9j/8AT5P/AOO//EUf2P8A9Pk//jv/AMRQM898N/BT&#10;wP4V8L+IPDun+H7b+wtevJ73U9Pu3e6iupZ/9a7LK7/e/ufdrz/Rf2Gfgh4f8K+JfDWn+B1h0fxG&#10;sC6nD/ad4zTrA/mxJ5rS7k+b5vkZd38VfQX9j/8AT5P/AOO//EUf2P8A9Pk//jv/AMRQLmPGNJ/Z&#10;G+EGh/C/UPh3Z+CLKPwlfz+fdWLSyyvLL/z1+0M/m7l/hbf8v8NM0D9kb4SeGPCWmeGNM8HRWeha&#10;brUXiGC3W+ut638X3JXl83c2z+67bf8AYr2r+x/+nyf/AMd/+Io/sf8A6fJ//Hf/AIij+8B5y3wM&#10;8Dy+IPGeuT+H47rUPGVnFYa69zLK6XlvFF5SI0TNsX5P7iLXBn9hj4Gvo3hzSpfAdpc6f4fnluNP&#10;t7i8upUiaV0d9++X96run3Zdy/7Pz19Bf2P/ANPk/wD47/8AEUf2P/0+T/8Ajv8A8RT5YhzHiV9+&#10;yN8JNR+FWm/De78HQ3Pg3S7l72z09ry63wSuzs7JL5vm/wAb/wAdb0P7P/gFbfxfA/hmCa38XpEm&#10;uxSySype+VF5SfKzNt2J/d2/3vvV6f8A2P8A9Pk//jv/AMRR/Y//AE+T/wDjv/xFLbm/vBzHingf&#10;9kL4RfDjw54l0Hw54MtrDT/EVq1lqf8ApU8stxbsmx4vtDSvKq/7COtdDZ/ATwFYXvgK5g0PZceB&#10;YHtfDr/bJ/8AQImi8p0+/wDvfkTb+93V6V/Y/wD0+T/+O/8AxFH9j/8AT5P/AOO//EUcwFWqUv8A&#10;x+P/ANck/wDZ61/7H/6fJ/8Ax3/4imvoMTvu+0z7/wDgH/xFAGTRWt/YMX/P1P8A+Of/ABFH9gxf&#10;8/U//jn/AMRQBk0Vrf2DF/z9T/8Ajn/xFH9gxf8AP1P/AOOf/EUAZNFa39gxf8/U/wD45/8AEUf2&#10;DF/z9T/+Of8AxFAGTRWt/YMX/P1P/wCOf/EUf2DF/wA/U/8A45/8RQBk0Vrf2DF/z9T/APjn/wAR&#10;R/YMX/P1P/45/wDEUAZNFa39gxf8/U//AI5/8RR/YMX/AD9T/wDjn/xFAGTRWt/YMX/P1P8A+Of/&#10;ABFH9gxf8/U//jn/AMRQBk0Vrf2DF/z9T/8Ajn/xFH9gxf8AP1P/AOOf/EUAZNFa39gxf8/U/wD4&#10;5/8AEUf2DF/z9T/+Of8AxFAGTRWt/YMX/P1P/wCOf/EUf2DF/wA/U/8A45/8RQBk0Vrf2DF/z9T/&#10;APjn/wARR/YMX/P1P/45/wDEUAZNFa39gxf8/U//AI5/8RR/YMX/AD9T/wDjn/xFAGTRWt/YMX/P&#10;1P8A+Of/ABFH9gxf8/U//jn/AMRQBk0Vrf2DF/z9T/8Ajn/xFH9gxf8AP1P/AOOf/EUAZNFa39gx&#10;f8/U/wD45/8AEUf2DF/z9T/+Of8AxFAGTRWt/YMX/P1P/wCOf/EUf2DF/wA/U/8A45/8RQBk0Vrf&#10;2DF/z9T/APjn/wARR/YMX/P1P/45/wDEUAZNFa39gxf8/U//AI5/8RR/YMX/AD9T/wDjn/xFAGTR&#10;Wt/YMX/P1P8A+Of/ABFH9gxf8/U//jn/AMRQBk0Vrf2DF/z9T/8Ajn/xFH9gxf8AP1P/AOOf/EUA&#10;ZNFa39gxf8/U/wD45/8AEUf2DF/z9T/+Of8AxFAGTRWt/YMX/P1P/wCOf/EUf2DF/wA/U/8A45/8&#10;RSAyaK1v7Bi/5+p//HP/AIij+wYv+fqf/wAc/wDiKYGTRWt/YMX/AD9T/wDjn/xFH9gxf8/U/wD4&#10;5/8AEUAZNFa39gxf8/U//jn/AMRR/YMX/P1P/wCOf/EUAZNeL+MPBmmar411u81fQ/EF+8ssXkTa&#10;ZFvi2/Z4v/Zt9e/f2DF/z9T/APjn/wARR/YMX/P1P/45/wDEUEnzd/wrrwn/ANCr4v8A+/CV2fwl&#10;8N22g6prv2HTNU03T5YrXYmprsdnXzd+z/xyvXv7Bi/5+p//ABz/AOIpn9gxJs/0mf5/9z/4ijmA&#10;8yTW5/DfirxL5uh6veQ3U8UsU1ja70dfs8Sf3/7yVd/4WG//AELHiL/wB/8As69D/sGL/n6n/wDH&#10;P/iKP7Bi/wCfqf8A8c/+IoA800fUp9e8eW99/ZGpabbwaZcRM99B5W52lif/ANkeu1rW/sGL/n6n&#10;/wDHP/iKP7Bi/wCfqf8A8c/+IoKHaJ/yDV/3m/8AQ3rQqlo6eTZbN2/ZLKn/AI+9XaAPPfh7/wAh&#10;mX/rg/8A6GldvH/yFLj/AK4Rf+hvXEfD3/kMy/8AXB//AENK7eP/AJClx/1wi/8AQ3rat8ZjH4S3&#10;WJ4k8W2fhuLfPuml2+b5UP39v9+r2sTXltpd3LYwfabpF/dRf3q8fubxdSR5fNabzW/evL993/2/&#10;/iP4a2w1D20jjxeJ+rx909u3p/epK+d5tNs/+fO2/wC/CV7B8MX3+C9P/uK06r/wGV0oxOE+rx5u&#10;YjDYv6xLl5TqKKK5+aGJ3dvKXfub+GuaMec75S5DW/tKJLp4G+T5tm/+CrVc06Ls27V2Vq6PNLNb&#10;vu+eJPuv/fq5U+UiNTnJb19l5pi/352T/wAhS1bqjqH/AB/6T/13b/0nlq9WJuYPjDxD/wAIx4av&#10;dS8vzngXbFF/flZ9qL/30yV4F4h+J1pYeNbDTNR8XXryyvKmoajaX7QRWE67/wB0sWzay702fPXY&#10;ftAfFDRvDGhXejSy77ufYkjp8/2X5kZPl/il+7tT/LcYPh3qXijWtF8Qah4FaHUBEzXFuqQJb3Tv&#10;/HLvbcrfPu2sm6ujCVKE5Si5fCeBnFPMIRp/Vf5o/wDgJ7N8LvGcvinTLuK5nivLqzdU+1xLsS6i&#10;ZFeKXZ/DvR60vF/xE8K/Deyt7vxZ4l0bwtZXEm2K41vUIrJJW+9sRpXXc1Vfhx4Mbwdpdw915H9o&#10;XkqSzpb/AOqiVU2JEn+yirUvxI8cw/Drwlfa5LbSaldxbIrPTrdk86/umfZFbxbv4ndlWsqko83u&#10;nt0Obkj7X4hvgz4seCfiXLep4R8XaF4qNmi/av7D1OC9+z7t2zf5TPs37W/74rra+f20fXvhR4M8&#10;P2EV9HF468feIYodd8SJGsq2txLE8srxK/y7YorfyIEfcq/utyy/OrZnirx94u+FF5r3hX/hI28U&#10;3cq6I+na3r1tarcWT3+oPZv9oW2WCKVE2+anyqzfOjbqx5ve5Ym3L9o+k6K+bPiR4t8Z/B2y8Yae&#10;vjC/8TO3gjWfEWnahrNjZrd6ddWaxL/ywt4omif7Qj7Hi+9E3zMr7VZpkXxNu/Hfh/w9L8UdSWy1&#10;3w9LrV1Pb6LYJcWF1FLbpsst9u6rA/2r5luFndViTa/z7quPvBKPLHmkfS1FcJ8E/Emp+LfhV4c1&#10;PWp47nVZbXZdXEUXlJPKrsry7P4d+zft/wBqu7o/wkmf4emabw/p8rffeLfUt5ciAW8ETYluH2xf&#10;7e1d/wD6CtV/Cn/ItaV/1wridf8AGvizwf4i+3a4uiw+CluHR7iFZWu1TynaL+PazMyqv3f4qUij&#10;zew/a3bVvEtx4e/4QrxDZ61BP9naxuFiV9/+f4q7bwf8ZZfEmqfY59FudEdLlbWVL6eJJVdvlTav&#10;8X8X3P7leT6B8ev+Fm68/iiXw1eWGhKu3TriKCK4l2f35WXeyN/sfw112l36634v8Pyxam0yQXMW&#10;2KW22Onz/wC1Xny4iyyHLQl8Uvd+GXxHGsDj/ayq/Z/9tPYtY8Z6N4V8Kp4g8R6zpug6asUTT3up&#10;3S2tvE7bdm93favzNTPBnxC8K/EGwub3wn4j0nxVp8UnkS3ej30V5Ckv3tjPEzfN8y15r8aJtR/4&#10;U34Pn0u1tbzUP7b8Pva293dPbxSt9tt9ivKqSsi/7Wx/92n/ABH+IXjr4e+ArTxrrOm2VhcaTqK/&#10;bvDPhy6/tT+2bWX90kUEstvbt9q3Ojqqr82zZ/H8vdzR+I6ftcp7bRXzSmvfEHW/Efwq0OLx4tiv&#10;ijR9X1fU73TLO1uNir9ke3WyZotu2L7RtR3Rtyb96s21lfYePPHGt+Ibf4dt4oawvv7fv9Nl8WQ2&#10;dr9tltba1t7pdkTxeR9qf7Qqs3lbdsUrLEv8F8xfJHljLm+I+k6K+ZNf8Z+PvD9+vgyDxm93fweM&#10;tO0r/hI7rTrX7RLYXVq87pKqosHnp82x0iVf9VuVvn37Pg/whq9h+1Nrs9z438Q6rFa+FNJeWC7g&#10;05Vuv3t/Fsl8q1RvvI8vyMnzu/8ABsVCMoy+EOX3ZH0FRRXz/wDCjx/8dPEHxp8R+HPGfgzQtE8G&#10;aH93xDaJcf8AE03f6r7Pufb/ALb/AHtn3fvUEn0BWfokzTWtwzfw3k6f+P1oVm+Hv+PO7/6/p/8A&#10;0OgDy74x/GPU/B+t6F4T8MadBqvjDW0Z7aG9l8qKCJPvyy/+PfJXj2hftK/FjwHD/bfxN8J2Vh4V&#10;ivvsE9xCr29xA3/PVYmZ/Ni/3P8AgNaH7V3w5mtfil4N+Js1lqWpaFpKrBqCaUmbi38p2lil+T59&#10;m9/m2V418R/iv/w2p4f0/wAMaV4R1m28V2eqv9huUl32kEDf8tbj/a2fwf8AfD/w15FSpUhUl73v&#10;fZifa4PD0Pq0ZcsZRl8UvtRP0OtZ59QgS5gWB4pVRldJ2+Zf++Kmtp2miDMuxlZ0b5v7r7ah8JaH&#10;/wAI94b0rTXff9jtYrff/e2ptqSy+5N/13l/9GvXrRPj6sY8/ulaGZv+EjuIv4Es1f8A8fetCsyH&#10;/kaZ/wDrxi/9GvU2sal/ZVm9z5W9F+9/s1MpRpR5pkRjzialq1no9r599cx2cW5U3ytt+dvuJXjn&#10;xR+IXiHxJeW/hPwRbT/arxf3+q7WWK1i/i+f+H/f/wC+a4v47+Ib7xHF5WnSfafKV1nsbhv9HuIv&#10;7v8Ast8vyvXUfskaPqaeFb3XtQnnmt7+XyrFLtdlwsS/89f9rfuX/gFfM0s0lisT7KlH3T144aGE&#10;pe1l70j1T4a+GU8FeENN0b7fNqT2cfktcSv87Oz7v++fm+X/AGa6miivpox5fdPIlKVWXNIKKKKs&#10;kKKKKACiiigAooooAKKKKACiiigAooooAKKKKACiiigAooooAKKKKACiiigAooooAKKKKACiiigA&#10;ooooAKKKKACiiigAooooAKKKKACiiigAooooAKKKKACiiigAooooAKKKKAK8zokTMzbEX7z14RqX&#10;7Tr3msXdt4R8H6p4qtLWXypb2IMkX/APkb/2Wur+Lvwo1j4lrZRaZ4rufD1vFFLFcxRRsy3Stt+/&#10;8yf7X/fdeM/Fnwl44+G+g+GtG8GtqP8AZVtG/wBpuNMVvNln3/M0u3+H+7XsYHDUKnxy5pS+zL7J&#10;8fm2PxdKUvZxlGMftR+0fQ/wz+JFp8S9JluYNPvdKltZ2tbm0vYtjxSr/BXZu6om5m2KlfOdx8ft&#10;b8E2/h/QZPDU/ibxPLpyXV9b2kux4H/21VH+b+9Xt2m6tJr3g631C6sZNNuLqz82S0m+/AzJ91q8&#10;/FYaVKV3HljL4T18rx8cXDl5uaUfi90yfB/xj8A/EW+lsfCvjfw34mvbeLzZ7XRtWt7uWJfu7mWJ&#10;22rXaV8mfBCw8TePvhv8B54vCt/4b0/wlplvftrGpz2b/b1/s14EitUgnll2O0qs3mrF8qL8jN93&#10;sPBvxN8S6l8Of2edVvtV36n4oubWLWH8iJPtSvpV1cP8mz5f3sSN8m37lc0o/Z/lPb5fiPctC1mx&#10;1+y+2abdwX1qzun2i0lWVNyvtZd6/wB1lZf+A1mSeNvD/wBut7b+39O+1XV5Lp8FtDeRb5bqJWaW&#10;3VN3zSoqOzL95dtfNPw3ufGHgn4Qaf4xs/GDJaweK7qy/wCEW+xwf2fPaz67LbvulaL7V5+2V3V0&#10;lVdyIvlN8+/S8K+KtX0Hxlomn6bePbWmt/E/xBZXkLxq3nxLZXtwifMm5f3sUTfJ/cqY+9LlI+zz&#10;H0vrOuWPhrS7vUtVvrbTNMs4mluby7lWKKCJfvu7N8qrWjv3ruWvi/x94j8WX/7PXxn03xxrWvwe&#10;MYvB95cXXhvWNPs1srVvJb97ps9tF+/tvn2fPLLKnyebsb73sXhXVPFnhb43aV4T1zxVdeKrDXvD&#10;d1q+y4s7W3TTp7W4tYnS38qJG8p/tX3JWlZfKT523NWvLzBL3T26iivEf2hv+F52cGk3fwZbw3eS&#10;+YsF/pmvxN91n/16y71+Vf4k+9tT5dzfJUjPbqz9WnaO50pV/ivFX/xx6o+EbbXbPwzpsHiO7ttS&#10;1pIE+13djB5Fu8v8e1NzbFq3rP8Ax+aL/wBfy/8AoD0AXrm5is7WWedtkUS72f8A2a5m5me5WK51&#10;NrtHl+eDSbdnR/8Age37zf3v4V/8erc8QwyzaHerErTP5TbUT+P/AGKxl1W2h1S31Vts2nz2uxbt&#10;PmSL593/AHy/97/Yq4iK9gY7y4uEs/7Q0e7t22Sq770/9ni/9mrS8EiQaI/mTyTOt5dRK8rbn2rc&#10;Solc09po1/K76NJc6l5srSyvb6xcRW67vm+8j7N27+FK6jwlDZwaFa/ZI5Ybd982yaVpX3MzM+5m&#10;/i37qJfCRE0dM/492/67y/8Ao16tVV0z/j3b/rvL/wCjXq1UGx578Pf+QzL/ANcH/wDQ0rt4/wDk&#10;KXH/AFwi/wDQ3rivh7/yGZf+uD/+hpXarZ215qlx5kEc22CLb5q7/wCJ62r/ABEU/hLdec+Pvh9L&#10;rD3E2hzx2l/KmydZflin/g3fL911/v8A/Af930v+x9P/AOfG2/79LR/Y+n/8+Nt/36Ws6dWVKXNA&#10;ipQhVjyyOX/4V74f/wCgRbf98Vt2FhbaVZxW1nAttbxfdhRfkSrv9kaf/wA+Nt/36Wj+x9P/AOfG&#10;2/79LUyqSn8RcaUYfCRVXfTbZ33eQtXf7H0//nxtv+/S0f2Pp/8Az423/fpaOYvlMIaPvvJWd1+y&#10;s25Yl/3V+WthPkXatS/2Rp//AD423/fpaP7H0/8A58bb/v0tHMRGnyleSBXlhb/nk29f++HX/wBm&#10;p9S/2Pp//Pjbf9+lo/sfT/8Anxtv+/S1BfKeP6J+z/pFn8S7rxjqd5Jqtwsry6dYyxKsNkzPueX/&#10;AGpf9v8Ahr1upf7H0/8A58bb/v0tJ/ZFj/z4w/8AfpainThS+GJcpSn8UiOuJ8d/CXw98Uf7HfxH&#10;Fqn2jSZ2u7GbS9YvNNlglZGTfvtZYm3bHZP+Bt/eru/7H0//AJ8bb/v0tH9j6f8A8+Nt/wB+lqyD&#10;y5PgR4Z/sLVdFkXXdX0/UWillXW/Emo6k8TRNuilt5Z7h2glVvmV4mRtyo275Fq/Y/Bfwjp3hzWN&#10;DfTJ9StNZTZqL6xfT39xdL/AktxdSvK+z+H5/l/h216F/Y+n/wDPjbf9+lo/sfT/APnxtv8Av0tE&#10;ve+IOU8x074H+EtN0rWtJ+w3+rW+vWTabqFxrGr3upXc9qyspt/tE8ryrH87/IrqqszN95q6iHwf&#10;pdvrdhq8dns1CwsX0y1l81vlt2eJnXbu2/eii+b73yV0x0jT9v8Ax423/fpab/Y+n/8APjbf9+lq&#10;gl73umJ4X8N6f4S0O30jTLb7Hp9ru8qLez7Nz7vvN838VbFS/wBj6f8A8+Nt/wB+lo/sfT/+fG2/&#10;79LUhylWztks7OGBfuRLsWsvxFpUut6b5EUkEMqzxXEb3EHmojRSq/zJuX+5/fre/sfT/wDnxtv+&#10;/S0f2Pp//Pjbf9+lqg5TnPsvijd/yFdE/wDBPL/8lUfZfFX/AEFdE/8ABPL/APJVdD/Y+n/8+Nt/&#10;36Sj+x9P/wCfG2/79JXN7Chfn5C+eZx3iH4ZaL4v8C2XhjXFvLrT7X7KyzWl5PZXHmwOrxSpLA6S&#10;o29Fb5WrP0T4NeGNIvtNnX+2tVl0u7a/s313xDqOqeRcNF5W9ftM8v8AAzbf7u99v33r0P8AsfT/&#10;APnxtv8Av0tH9j6f/wA+Nt/36WtyOU8E8Q/s2aNrHjjwbLbW72HhrQbXVv3Vpq17a3trPeS27o9r&#10;LE+6Bf3Uq7UlTar7FXazJXbTfBjwjdeELHw0+mzrpthP9ttp7fULmG9iuG3M9wt4kvn+a+990vm7&#10;m3vuZt7V6L/Yun/8+Nt/36Wj+xdP/wCfG2/79LR9nlL5pHA6b8H/AArpdppVpBZSOthqK6xHLdX0&#10;89w94qbPtEs8rvLO21tn71m+Xb/cWtC5+H2kXHjiy8XzLPFrtlbfZVuLe+nt1li+f5J4kdIp1Te7&#10;J5qPtZ2Zdtdd/Y+n/wDPjbf9+lo/sfT/APnxtv8Av0tBHKRUVL/Y+n/8+Nt/36Wj+x9P/wCfG2/7&#10;9LVBykVRW1slnE6r/HK0v/fVWv7H0/8A58bb/v0tH9j6f/z423/fpaA5SL76fNVS2soLB5WgsY0Z&#10;m3bk2LV7+x9P/wCfG2/79JTv7I0//nxtv+/S1JcZzhGwfb2/54P/AN9VVskaCJkb7zSs3/fTu1Wv&#10;7H0//nxtv+/S0f2Pp/8Az423/fpaojlKqWypetc/xNEsX/j9PmTzonX5fmXZ867qn/sfT/8Anxtv&#10;+/S0f2Pp/wDz423/AH6Wol7/AMQcp8/+If2eNVv9ZuJbPULRNPlfesLs3yf7FejeFdE8X6UsUF9q&#10;WnyWUSqsUUMGzYv/AHxXb/2Zp8Z/48bb/v0tH9kaePm+w23/AH6WuShgqGHnKcI/EdFSrUq8vMRp&#10;u2fMyu/+xTql/sfT/wDnxtv+/S0f2Pp//Pjbf9+lruOflIqKl/sfT/8Anxtv+/S0f2Pp/wDz423/&#10;AH6WgOUioqX+x9P/AOfG2/79LR/Y+n/8+Nt/36WgOUioqX+x9P8A+fG2/wC/S0f2Pp//AD423/fp&#10;aA5SKipf7H0//nxtv+/S0f2Pp/8Az423/fpaA5SKipf7H0//AJ8bb/v0tH9j6f8A8+Nt/wB+loDl&#10;IqKl/sfT/wDnxtv+/S0f2Pp//Pjbf9+loDlIqKl/sfT/APnxtv8Av0tH9j6f/wA+Nt/36WgOUioq&#10;X+x9P/58bb/v0tH9j6f/AM+Nt/36WgOUioqX+x9P/wCfG2/79LR/Y+n/APPjbf8AfpaA5SKipf7H&#10;0/8A58bb/v0tH9j6f/z423/fpaA5SKipf7H0/wD58bb/AL9LR/Y+n/8APjbf9+loDlIqKl/sfT/+&#10;fG2/79LR/Y+n/wDPjbf9+loDlIqKl/sfT/8Anxtv+/S0f2Pp/wDz423/AH6WgOUioqX+x9P/AOfG&#10;2/79LR/Y+n/8+Nt/36WgOUioqX+x9P8A+fG2/wC/S0f2Pp//AD423/fpaA5SKipf7H0//nxtv+/S&#10;0f2Pp/8Az423/fpaA5SKipf7H0//AJ8bb/v0tH9j6f8A8+Nt/wB+loDlIqKl/sfT/wDnxtv+/S0f&#10;2Pp//Pjbf9+loDlIqKl/sfT/APnxtv8Av0tH9j6f/wA+Nt/36WgOUioqX+x9P/58bb/v0tH9j6f/&#10;AM+Nt/36WgOUioqX+x9P/wCfG2/79LR/Y+n/APPjbf8AfpaA5SKipf7H0/8A58bb/v0tH9j6f/z4&#10;23/fpaA5SKipf7H0/wD58bb/AL9LR/Y+n/8APjbf9+loDlIqKl/sfT/+fG2/79LR/Y+n/wDPjbf9&#10;+loDlIqKl/sfT/8Anxtv+/S0f2Pp/wDz423/AH6WgOUioqX+x9P/AOfG2/79LR/Y+n/8+Nt/36Wg&#10;OUg/3q8Z8afAHVdY16+1Xw/461bw21/L5t1bozSxM/8AsfOm2va00ix/58bb/v0tO/siw/58rf8A&#10;79LW0a0qUuaJzV8LSxEeWcTyz4WfA/TPhxPe6g15c61rt/8A8fOo3333/wBhf7temTIk0TxN9xl2&#10;NUg0qx/58bf/AL9LR/ZWn/8APjbf9+lrKpXqVZc1WXNIMNhqGFjy0o8pieEfDen+D/DOmaDpls9n&#10;pumWsVlZ225n8qKJNqJub5m+Vf4q4fQP2dfA3h3XdP1Sx0eY3enX82oactxqt5cW9hLKsqS/ZYJZ&#10;WigRvPl3JEio3y/L8q7fVv7H0/8A58bb/v0tH9j6f/z423/fpaz5ve5jp5TynS/gH4F8LazY6haa&#10;PdxNa3Ut/Faf2teNY+e8rytcfZXl8h5d8rN5rJvX+98q1vT/AAh8Jm8tLn+yXFxa6tda1A/ny/Je&#10;TxSxSy/e/jSWVNn3fn+7Xcf2Pp//AD423/fpaP7H0/8A58bb/v0tMOU8si/Z08CxaDrOkXFjqWq2&#10;usWDaVef2nrt/fym1YfPbxSz3DSxRf7ETLXWzeDNLm8V6f4laz361YWM+m2t35rfLbyvE0q7d235&#10;mt4vm+98tdN/Y+n/APPjbf8AfpaP7H0//nxtv+/S1fMHKRUVL/Y+n/8APjbf9+lo/sfT/wDnxtv+&#10;/S0g5SKoprZbmW3Zv+WUvmrVr+x9P/58bb/v0tH9j6f/AM+Nt/36WgOUirBudBlgnaXTJlt0Ztz2&#10;8q74v+A/3f8A0Guj/sfT/wDnxtv+/S0f2Pp//Pjbf9+lpxlyhynNP4fvrx9l5fLDb/xLaKyu/wDw&#10;L+H/AIDW3bW0VnBFBAqpDEuxUT+FKtf2Pp//AD423/fpaP7H0/8A58bb/v0tEpc4cpQ0z/j3b/rv&#10;L/6NerVV9NRYYmVVVEWeVFRf+ur1YoA8/wDh7/yGZf8Arg//AKGld7pv/IUuv+uEX/octcF8Pf8A&#10;kMy/9cH/APQ0rvdN/wCQpdf9cIv/AEOWtq/xEUzZooormNgooooAKKKKACiiigAooooAKKKKACii&#10;igAooooAKKKKACiiigAooooAKKKKACiiigAooooAKKKKACiiigAooooAKKKKACiiigAooooATFLR&#10;RQAUUUUAFFFFABRRRQAUUUUAFFFFABRRRQAUUUUAFFFFABRRRQAUUUUAFFFFABRRRQAUUUUAFFFF&#10;ABRRRQAUUUUAFFFFABRRRQAUUUUAFFFFABRRRQAUUUUAFFFFABRRRQAUUUUAFFFFABRRRQAmKMUt&#10;FABRRRQAUUUUAFFFFABRRRQAUUUUAFFFFABRRRQAUUUUAYVl9yb/AK7y/wDo16nqCy+5N/13l/8A&#10;Rr1PVkHn/wAPf+QzL/1wf/0NK73Tf+Qpdf8AXCL/ANDlrgvAH/IZl/64P/6Gld7pv/IUuv8ArhF/&#10;6HLW1f4iKZs0UUVzGwUUUUAFFFFABRRRQAUUUUAFFFFABRRRQAUUUUAFFFFABRRRQAUUUUAFFFFA&#10;BRRRQAUUUUAFFFFABRRRQAUUUUAFFFFABRRRQAUUUUAFFFFABRRRQAUUUUAFFFFABRRRQAUUUUAF&#10;FFFABRRRQAUUUUAFFFFABRRRQAUUmaM0ALRRRQAUUUmaAFooooAKKKKACiiigAooooAKKKKACiii&#10;gAooooAKKKKACiiigAooooAKKKKACiiigAooooAKKKKACiiigAooooAKKKKACiiigAooooAKKKKA&#10;CiiigAooooAKKKKAMKy+5N/13l/9GvU9QWX3Jv8ArvL/AOjXqerIPP8AwB/yGZf+uD/+hpXe6b/y&#10;FLr/AK4Rf+hy1wXgD/kMy/8AXB//AENK73Tf+Qpdf9cIv/Q5a2r/ABEUzZooormNgooooAKKKKAC&#10;iiigAooooAKKKKACiiigAooooAKKKKACiiigAooooAKKKKACiiigAooooAKKKKACiiigAooooAKK&#10;KKACiiigAooooAKKKKACiiigAoopDQBE/wByvzV+Iv8AwWE/4QHx34g8M/8ACqPtx0a+lsvtn/CS&#10;eV5uxtu/Z9jbbX6TTnCivxJ8Afthf8Mf/tO/F/Vf+ER/4TD+19Rnt/J/tP7F5W2Xdv3eVLurCP8A&#10;F5f7pfL7vMfYn7Ov/BV7wt8afH2n+ENZ8GX3hDUtUl+z2MyXy39u0v8ACrt5UTJ/3y1fQHj749+K&#10;/B/x48K+BdM+E+t+IfDur7Ptni61eX7Jp27/AJ67bdl/76lWvzjtfFvjP/gol+1B4N8S6L8Ol8J6&#10;boksX2zU7dmuFSJX37pbrYis39xNtfRX7SfxK8V6F/wUS+DnhzTfFOt6b4cv/IF5pNpqcsVpcfO/&#10;+tiVtr/8Drflty/3jKX2uX7J+hdPr8uv2hf2hvFPxl/al1j4U6b8Zrb4HeCvD/yXOvPqCWUtxOq/&#10;89fNiZ/9zzVrrf2I/wBpPxTZ/HrXfgr4q+I1p8VtPiga60XxXZ3K3XmonzOryqz7/l/vO23+9RH3&#10;hy90/RLeqfer4S/aD/4Kv+A/hF4nn8O+GNDufHWrWcjRXlxFeLZ2kTr99Ul2S72/4Bt/2q+nP2mN&#10;evvDfwC8d6rp+77ba6PcPFs/3K+S/wDgkd8PvD1t8Fb7x1/Z9s/iXUdRnt59RdN0qRJ/ArfwrUR9&#10;/m/uj93l5j0L9ln/AIKP+Bf2l9YTw7Ppk/g3xfKv7jTru5S4iuv9mKfau5v9hkWul8Vftiv4V/a+&#10;0T4IN4R+0/2pBFL/AG9/aezyt6O3/Hv5Xzfc/v10Xif9jP4a+J/jJYfFG5025tvFdntdH065a1ia&#10;VfuSusW1mf8A4FXw3+1fYeMdV/4KaeGrDwVqEGj+JbrTrW3tdTuIPNS13I+6Xb/Fto5vejHlCMfd&#10;lLmP1gp9flvomt/Gb9lD9tTwP4I8QfFjW/iP4f8AFTp5v9svLs2N97bFK8vlbW/uPXvH7TGl+INQ&#10;+KnnePP2grT4P/C2K1/0HT/DPiT+y9bvZ/7zs0XzL/sLuq5Lk5ZfzB9rlPs8EYoyK/OL/gnh8fvE&#10;/jb4kfErwPd+OtQ8d+FNGga60rWdWZnvXXfs373+Zv8AgdeQfsxaH8c/2qvE/jrQ4Pjn4t8H+H9E&#10;1Vrhr1bue6umfeypAj+ejKu3+Hdt/wBmjl97l/u8wpe7/wCBcp+gPxI/au8MfDr45+DPhTLY3+pe&#10;J/E0qqvlJtitYm3fO7t977n3Er3f/ar8X/j78AvGOm/t1eDPBzfF3X7nWNZ8prHxPM073el/J91P&#10;9I3fw/wOv36/XP4b+GNQ8EeBtC0PUtcufE+oWFqlvPq13u868df+Wr73dv8Ax5qiP8PmHL4uU64x&#10;5KH0poj5PNfnV8dvjN8U/wBoz9qS6+BPws8YS/D3SNJiZ9Y1y0V0u2Zfv7WT5/l/hRHTd/erFsPH&#10;/wAYf2Fv2gfB/g7x78SL34p+BfFU6xR3Gpu73cDs+zf+9d2X5v4fNZKUfe5f73wg/wD0k+hf2rf2&#10;5Yf2bfFvh/wjpHgfUviF4q1mLzY9Osp/K+Xdt/hilZn/ANlUr2/4O/ELV/iV8OdK8Q654Q1DwVqd&#10;4m+XRNT3faLX/e3ojf8Ajtfld+1V8DfFX/De/hXQX+KOsf2n4mn+0adrO2XztDVt+yKL/SN21P8A&#10;ZZa/V74deGL7wT4F0XQ9S1q58TX9hbJbz6td7vNunX/lq+93b/x5q05fd5vtBKXvcsT56h/bgfRf&#10;2nk+D3jfwUvhJrpvK0zXl1b7Vb3u/wD1XyfZ027/APerqv2uP2udI/ZS8L6feNozeJ9f1a5+z2ei&#10;RXn2d5f7z79j7f8AvmuF/wCCiX7NEnxv+GEXifw9/o3jXwnv1CwuE+R5Yl+Z4t3/AAHctfNP7Fnh&#10;vxP+218dbb4rfEto9Q0fwRaxWFnZFW8qW6VPlbY3/fTf7VRT/erl+1H4gl7nvfZkfph8OPEOr+Lf&#10;Bej6tr2jL4c1W+tlnn0lbv7V9l3fw+bsTd/3zXXA18Ff8FFf2nvFXw58V+Cfhn4M8R2ng298R/Pq&#10;PiO5uki+xQb9v+tb/Vf3t9eLeCfjr4u/Zd+O/g3RZf2gbH4++B/EtwtvfbdTW9ms5Wbb/wA/ErRf&#10;N/t7W/u0R974Q+GPvH6v0bMV8T/tJaVrt58WWufiH+0PbfB34WxWu7TtM8LeJP7L1u6l/vvui+Zf&#10;9ld9ee/8E5/2hPFnj3xl8TfBWoeNdQ8ceGtEg+0aRrerMzXsq73Xe0rfM33f4qI+8Ufo4cEUDAFf&#10;j7+yhoHx7/as1nxrpEfxz8VeEvDmham0rXqXc91dyy7tvkK3noyLtX7u7b/s1+s2j2DaTplpaNcz&#10;Xj28SxNcXDbnl2r95v8AaqzLm97lN2iiigsKKKKACiiigAooooAKKKKACiiigAooooAKKKKACiii&#10;gAooooAKKKKACiiigAooooAKKKKACiiigAooooAKKKKACiiigAooooAKKKKAMKy+5N/13l/9GvU9&#10;QWX3Jv8ArvL/AOjXqerIPP8AwB/yGZf+uD/+hpXe6b/yFLr/AK4Rf+hy1wvgD/kMy/8AXB//AENK&#10;7rTf+Qpdf9cIv/Q5a2r/ABEUzZooormNgooooAKKKKACiiigAooooAKKKKACiiigAooooAKKKKAC&#10;iiigAooooAKKKKACiiigAooooAKKKKACiiigAooooAKKKKACiiigAooooAKKKKACiiigAooooArS&#10;JX5+/sIfDfxf4Q/ak+OWr694X1nRNK1Gdvsd9qGnS29vdf6R/wAsnZNr/wDAa/QfOaWojHllzBL4&#10;eUj8v5xX56/tH/DXxfrf/BRH4O+I9N8L63f+H7DyPtmrWmnSy2lv87/62VU2p/wKv0O31H6rR9qM&#10;g2jKP8x+X37Q/wCz54u+Dv7U2tfFDSvgpY/HDwb4jXzbrRH05b14Jf4vk8qVkb/bVGr2z9i+18Q+&#10;J/FGseIdc/Zi8MfBbT4lZNM1C00qKw1P5v8AlkyeUsrf7/7pf9mvtyirj7ope8YHibw7Z+JvDep6&#10;LfLvsr+2e1nT/YddtfldpvgP9qf/AIJ/eKNasfhr4Vb4i+BNRn320UWnS6kn+y7xQMssTf8Ajtfr&#10;eeKZmo+GXMPm93lPzL/Z/wDhf+0h+0T+0No/xW+LB1D4e6JpK74NPiWXT3nX/n3S33+aq/3nl/8A&#10;Hq6f4m/Dnxdf/wDBUHwf4ptvCutXXhWCxgWXXIdMleyibY/3p9uxf++q/QvvSJ981XN73MR9mUZf&#10;aPgX9qz4b+L/ABD+3j8DfEGleF9Z1XQtOdftmrWunSy2lr8//LWVV2p/wKvPfGHw58X/AAx/bp8V&#10;eP8Axn8GfEPxi8L6srf2LcaZpn9qrZN/yy+R/li2f7W3Z/DX6e0VL15S0fmp+xF4E+I3hX9qz4q6&#10;v42+HWseE4vEdjLLAzWbPZJ8+5IlnXdEzbf4d9dR/wAExfhv4u8B6v8AFqTxL4Y1jw2t/rG+zfVt&#10;OltftCbn+ZPNVNy/7tfoAfT/AGaTv/wGrf8A7bymcve/8CPzg/bj8CfEvwn+1r8OfjB4R+Hus+P9&#10;N0aBd1jo0Esr+au/5W8pXZPv/e2196fDnxDqHjDwNo+uarok/hnUr+1SefRrt2eWzdv+WTblT/0F&#10;a7EcLS1EY8seUuXxcx+cnxx+EPxY/Z9/aru/jj8LvBz/ABC0fVoNup6TaP8A6Rub7/yL83+66K1Y&#10;lj4G+L/7cv7QHhLxj49+HV38LPAXhKRZl0/WElS4uGVt+394sTt838W1Vr9MgfmFCH5jRH3eX+6T&#10;/wC3H58ftK/DTxfr3/BQ74P+I9N8K63qXhywii+1ataadLLaWv3/AL8qptX/AIHX6C7PnSpqaeDT&#10;5vdCS97mOT+IkLS+BfEEUStNcS6ddJFCn33byn+Va+P/APglj4A8WfD74X+NrHxV4X1nwxd3GtNL&#10;BDrOny2jyps++iyom5a+7qKmHuSl/eLl7x8E/wDBRP8AZj8WfELxX4H+J/grw1aeM77wz+6vvDd3&#10;apcJewbt/wDqm/1v93ZXKfA3U/EfxB+K2iwN+xD4U8CeGonRrzU9Y0CKzuLV1/5axSy2sW7/AGUR&#10;Wb/ar9JKKuPuhL3j8ute+HXi/wCFH7cnjLx141+DOv8Axj8Oas7voV1pmmLqiWrf8svvfJFt+582&#10;3Z/DWn+w54A+JHg/9pX4v6h41+HOt+Ff+Ejs5biB3s2ey3+a7+Ulwu6Jm+b+F6/Syipj7oS94+Av&#10;+CW/w08XfD2H4rf8JR4X1nwx9s1jzbb+2NOltfPT++nmom5a/QCiiq5gH0UUUwCiiigAooooAKKK&#10;KACiiigAooooAKKKKACiiigAooooAKKKKACiiigAooooAKKKKACiiigAooooAKKKKACiiigAoooo&#10;AKKKKACiiigDCsvuTf8AXeX/ANGvU9QWX3Jv+u8v/o16nqyDgvAH/IZl/wCuD/8AoaV3Wm/8hS6/&#10;64Rf+hy1wvgD/kMy/wDXB/8A0NK7rTf+Qpdf9cIv/Q5a2r/ERTNmiiiuY2CiiigAooooAKKKKACi&#10;iigAooooAKKKKACiiigAooooAKKKKACiiigAooooAKKKKACiiigAooooAKKKKACiiigAooooAKKK&#10;KACiiigAooooAKKKKACiiigAooooAKSlooAKKKKACiiigAooooAKKKKACkpaKACiiigAooooAKSl&#10;ooAKKKKACiiigAooooAKKKKACiiigAooooAKKKKACiiigAooooAKKKKACiiigAooooAKKKKACiii&#10;gAooooAKKKKACiiigAooooAKKKKACiiigAooooAKKKKACiiigAooooAwrL7k3/XeX/0a9T1BZfcm&#10;/wCu8v8A6Nep6sg4LwB/yGZf+uD/APoaV3Wm/wDIUuv+uEX/AKHLXC+A/wDkLTf9cG/9CSu603/k&#10;KXX/AFwi/wDQ5a2r/ERTNmiiiuY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wrL7k3/XeX/0a9T1BZfcm/wCu8v8A6Nep6sg4TwH/AMheX/rg3/oS&#10;13Gm/wDIUuv+uEX/AKHLXD+A/wDkLy/9cG/9CWu403/kKXX/AFwi/wDQ5a2r/ERTNmiiiuY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wrL7k3/Xe&#10;X/0a9T1BZfcm/wCu8v8A6Nep6sg4TwH/AMheX/rg3/oS13Gm/wDIUuv+uEX/AKHLXD+A/wDkLy/9&#10;cG/9CWu403/kKXX/AFwi/wDQ5a2r/ERTNmiiiuY2CiiigAooooAKKKKACiiigAooooAKKKKACiii&#10;gAooooAKKKKACiiigAooooAKKKKACiiigAooooAKKKKACiiigAooooAKKKKACiiigAooooAKKKKA&#10;CiiigAooooAKKKKACiiigAopM0ZoAWiiigBlfO3xa/ZM0H4+ePv7W+JGuah4h8IWtmsVh4Qiknsr&#10;S3l/juJZYpVaVv8AvnbX0TXwn+2P+15o/hn4m2/wgn8ar8N9KuLVLjX/ABMlhPdXaRN923tViifa&#10;7r/y1b7tZy+KI4pvY7D9jHT/APhDfiD8VfAnhjVb3WPhv4fvIotMlu7p7r7FcMv721idv4Ur67O7&#10;1r45+G/7TPwX8MfBLWrP4JavZXlr4VggllivrG6t0RZZ0R7id50i3t8zuz7q9w/4aq+Df/RV/BB/&#10;7mGz/wDjtOVSBrHD4h/Yf3P/ACPV6ZXlQ/ar+Dh6/FTwUP8AuYbP/wCO131rrVjqUUU0F5FLbyor&#10;xuj7lZW+6ytVc8e4SoVofHB/czdopgdD0OadmmYi0UUUAFFFFABRRRQAUUUUAFFFFABRRRQAUUUU&#10;AFFFFABRRRQAUUUUAFFFFABRRRQAUUUUAFFFFABRRRQAUUUUAFFFFABRRRQAUUUUAFFFFABRRRQA&#10;UUUUAFFFFABRRRQAUUUUAYVl9yb/AK7y/wDo16nqCy+5N/13l/8ARr1PVkHCeA/+QvL/ANcG/wDQ&#10;lruNN/5Cl1/1wi/9Dlrh/Af/ACF5f+uDf+hLXcab/wAhS6/64Rf+hy1tX+IimbNFFFcxsFFFFABR&#10;RRQAUUUUAFFFFABRRRQAUUUUAFFFFABRRRQAUUUUAFFFFABRRRQAUUUUAFFFFABRRRQAUUUUAFFF&#10;FABRRRQAUUUUAFFFFABRRRQAUUUUAFFFFABRRRQAUUUUAFIaWkPSgCugUrRht1H8q8q+Mvxy8PfA&#10;jw3HqniK8keSVvKtrK1XdcXUv91V3f8AjzMqr/E1RKUYR5pmlChVxFWNKjDmlI9VydleC/E/9sj4&#10;Y/Ci/vdMvtbbWdftFbzdM0WL7XcK4/5ZO6/u4n/2ZXjr4i+L/wC2b8RPipFqel21xD4V8O3Duv2T&#10;TFb7VJA38Ms7O3/kJY/7u5lr5/traC2iSOCOOGJfuxRLtRa+Wxee0qPu0veP3jh3wox2Pj7XMZey&#10;j/L9o+sfiX/wUS8deKLm4h8FabZ+D9KbdEl7qEa3mof9dVTf5UTf7DLKv+3Xgfjv40fEb4mp9m8U&#10;+N9Z1uyaLyZLIyxWtrKv91oLZEil/wCBq1cbSV8xXzfE1ftH71lvh3kOWxjy0ueUftSKSaJpsapt&#10;0+0R/vb0tYv/AIirtFLXmyxVWfxTPuKWS4DD/wAOjGPyEqg+gaY4bdpto/8AtPaxf/EVocUlEcVV&#10;h8MwrZLgMR/Foxl8j0Xwl+0F8VfAdhNaaB8Q9atrV9v7q9liv/K2/Kqr9qilZV/2V2rXvHgD/gpB&#10;4o0t4oPHHhi01213puvtClazuEXZz+4lZopW/wC2sS/7NfIZp1erRzjE0ftcx8DmXhzkeZwl+65J&#10;fzR90/XP4WftPfDr4wT/AGHw54gifWFXd/Zl9E1rdf7TLFLtaVV/iZNy/wC1Xr/8H3a/C7yY3Ktt&#10;cPHIjxPv+eJl+46t/Cy/3q+m/gX+3R4s+HZg0bxhG3inw6rrF/aDSytqUEX99mbd9p2/3W2t/tN9&#10;2vqsFnVLEe7V92R/P/Enhbjsrj9YwMvaw/l+0fpzT685+Gnxg8KfF/R/7T8KeILTV7VfklS3bbLb&#10;t/clib5om/2XVWr0avpfdmj8Sq0p0Z8k1YfRSZozTIFooooAKKKKACiiigAooooAKKKKACiiigAo&#10;oooAKKKKACiiigAooooAKKKKACiiigAooooAKKKKACiiigAooooAKKKKACiiigAooooAKKKKACii&#10;igAooooAwrL7k3/XeX/0a9T1BZfcm/67y/8Ao16nqyDhPAf/ACF5f+uDf+hLXcab/wAhS6/64Rf+&#10;hy1xHgb/AJC0v/XBv/Qlrt9N/wCQpdf9cIv/AEOWtq/xEUzZooormNgooooAKKKKACiiigAooooA&#10;KKKKACiiigAooooAKKKKACiiigAooooAKKKKACiiigAooooAKKKKACiiigAooooAKKKKACiiigAo&#10;oooAKKKKACiiigAooooAKKKKACiiigCGmb6HOa+WP2s/2sLb4L2cvhvwy8d543vIt6q/zxacrf8A&#10;Lef/ANlX+L/drmq1Y4ePPP4Tvy/L8TmeJhhcLDmlIl/a0/a0tvgxp8vhrw20Wo+N7yLdHE7b4tOV&#10;v+W8/wD7LF/F/u1+cXifxJq/jnxNd+I/EGpTa1rt6q+fe3e3cyL9xPlVVVf9lVVao3l3d6jf3V7q&#10;VzNqWpXkrXFze3Db5Z5W+87NUBr87zDNKmIlyQ+E/tHg7gXC5DQhVrQ5q7+KX8olFFFfNH7kkFFF&#10;FIAooooAKKKKACiiigAooopmcoRnozofBnjnXvhv4gg17wxqlxpepQMm54pGWKdF/wCWU8W/bLF/&#10;st/wHa3zV+n37NH7SukfHfw2BvWw8U2ar/aWk7vnRv8Anqn96Jv4W/4C3zV+UFbHhbxTrPgTxHp/&#10;iLw7fNpWsWDb4LhfmRl/iidP4on/AIlr6vLc3lQlyT+E/BuOOAKGb0J4nBQ5asf/ACY/bwFs8pzT&#10;UdQj/JXhf7NX7Suk/Hnw6fuad4ls0T+0tJ3bnif/AJ6p/eib+F/+At81e7eZ8xHcV+iUqsK0eeB/&#10;GeMwdfA15YevHllH4olkdKWkHSlqzmCiiigAooooAKKKKACiiigAooooAKKKKACiiigAooooAKKK&#10;KACiiigAooooAKKKKACiiigAooooAKKKKACiiigAooooAKKKKACiiigAooooAKKKKAMKy+5N/wBd&#10;5f8A0a9T1BZfcm/67y/+jXqerIOH8Df8haX/AK4N/wChLXa6b/yFLr/rhF/6HLXFeBv+QtL/ANcG&#10;/wDQlrtdN/5Cl1/1wi/9DlrWv8RFM2aKKK5zYKKKKACiiigAooooAKKKKACiiigAooooAKKKKACi&#10;iigAooooAKKKKACiiigAooooAKKKKACiiigAooooAKKKKACiiigAooooAKKKKACiiigAooooAKKK&#10;KACiiigBlKRQDisu/wBQg0m1lnnljht40aWSV22Kir95magIx53ZHk/7SPxutPgR8Pb3WpJbabVZ&#10;V8rSdPml2veXH935fm2p95v/AEJa/J/WtXvPE/iDUNe1edbzWNRuXvby4WJUR5W/uqv3Vr1X9qP4&#10;1z/G74qXVzb30lz4V0z/AEXSolf9039+4X5F/wBb/tfwp8rbXrxuvzvOswlVqewh8MT+x/DPhOGW&#10;4RZliofvZ/8AksRKKKK+RP6LCiiikMKKKKACiiigAooooAKKKKACiiigAooopiZt+EvFWveAPEdr&#10;4k8Oai2m63YNvtrj+B/78Uq/xRP/ABJ/7Ntr9d/g78TNM+MPw20jxVp7q/2yBftEXy7oJ1+/E6qz&#10;bWVv4d1fjca+jP2KfjdF8KfiRLoOoS7NA8Tzqryu0SpZ3n3VlZ2/hddkX3vvbflbfX2OSZg4VPYT&#10;+GR/M/ihwlHFYb+1MLD34/F/eifqgPu/hS0zOUp2a/QT+RRaKKKACiiigAooooAKKKKACiiigAoo&#10;ooAKKKKACiiigAooooAKKKKACiiigAooooAKKKKACiiigAooooAKKKKACiiigAooooAKKKKACiii&#10;gAooooAwrL7k3/XeX/0a9T1BZfcm/wCu8v8A6Nep6sg4fwN/yFpf+uDf+hLXa6b/AMhS6/64Rf8A&#10;octcV4G/5C0v/XBv/QlrtdN/5Cl1/wBcIv8A0OWta/xEUzZooornNgooooAKKKKACiiigAooooAK&#10;KKKACiiigAooooAKKKKACiiigAooooAKKKKACiiigAooooAKKKKACiiigAooooAKKKKACiiigAoo&#10;ooAKKKKACiiigAooooAKQ9KWigCkSrOntzXy9+3f8UJ/h78EW0ixu2s9X8S3S6bbunmrL5H3rh0d&#10;PuMqf3v/AB6vqNot2+vyz/bn+JcvxA+Olxoy3nm6L4ajW0ihRZVVLxvmn3K3yuy/Iu9F+6/8VeXm&#10;Vf6vhpSPteC8plnGcUqP2ebml/hifPKRrCiKiKiJ8qolJS0lfks5c8rn+iGHowo0lCAUUUVkdwUU&#10;UUAFFFFABRRRQAUUUUAFFFFABRRRQAUUUUAFSPG3Do8sMqtvV4m2Oj/wOr/wsn3qjoropT5Jc55G&#10;MwcMZSnRq/DI/V79k/4yr8avhJp+pXMif2/pv+harbo/zpOv8ezc7bWX5lZvmavdowoB+bjrX5p/&#10;8E7vGVzo/wAbNS8OKsk2n63p7XDJ5+yKKW2Zf3vlfxMyuq7/APZr9KbcYjiWv1zL6/1jDRmf538W&#10;ZT/Y2cV8L9mMvd/wyLtFJS13nyYUUUUAFFFFABRRRQAUUUUAFFFFABRRRQAUUUUAFFFFABRRRQAU&#10;UUUAFFFFABRRRQAUUUUAFFFFABRRRQAUUUUAFFFFABRRRQAUUUUAFFFFAGFZfcm/67y/+jXqeoLL&#10;7k3/AF3l/wDRr1PVkHCeCf8AkLzf9cH/APQ0ruNN/wCQpdf9cIv/AEOWuH8E/wDIXm/64P8A+hpX&#10;cab/AMhS6/64Rf8AoctbV/iIpmzRRRXMbBRRRQAUUUUAFFFFABRRRQAUUUUAFFFFABRRRQAUUUUA&#10;FFFFABRRRQAUUUUAFFFFABRRRQAUUUUAFFFFABRRRQAUUUUAFFFFABRRRQAUUUUAFFFFABRRRQAU&#10;h6UtFAGFqWpRaNZXd9dSeTb2sTTyt/dVV3NX4malqreINe1jWWu5L/8AtG+nulu7hmaWdGlfynbf&#10;833dn3q/XX9pbxa3gX4E+N9eWz+3Cz0ycvb+Z5W/cu3721v71fjvZp9jsreD5X8qJYt/97bXyHEV&#10;T91GB/R/g3gufGV8V/LHlJaKKK/Oz+w0FFFFAwooooAKKKKACiiigQUUUUDCiiigAooooAKKKKAC&#10;iiimJnbfBnxjc/D74ueENdtPMd4NVggkt4p/I8+Kd/KZWf8Au/MjbP4ttfs6h86JHr8LZbqezX7Z&#10;aPKl1av9qtnRd22WL5om2/xfMq1+0nw48Qx+KvAugapDdxakl5YwT/a7dlZJWZfmZdvy/er9IyCr&#10;z0JQ/lP4q8X8D7HM6WKj9qJ3NFIKWvqj8CCiiigAooooAKKKKACiiigAooooAKKKKACiiigAoooo&#10;AKKKKACiiigAooooAKKKKACiiigAooooAKKKKACiiigAooooAKKKKACiiigAooooAwrL7k3/AF3l&#10;/wDRr1PUFl9yb/rvL/6Nep6sg4TwT/yF5v8Arg//AKGldxpv/IUuv+uEX/octcP4J/5C83/XB/8A&#10;0NK7jTf+Qpdf9cIv/Q5a2r/ERTNmiiiuY2CiiigAooooAKKKKACiiigAooooAKKKKACiiigAoooo&#10;AKKKKACiiigAooooAKKKKACiiigAooooAKKKKACiiigAooooAKKKKACiiigAooooAKKKKACiiigA&#10;ooooA+Zf2+/Ei6F+zd4gtvs32n+2JYNL3+Zs8rzX/wBb/tbf7tfl5/DX6ff8FBdAl179m3Wri2eN&#10;E0m5tdSn83+OKKX51X/ar8wR92vg+Iubmif1l4Ney+p4i3xc0RKKKK+JP6gCiiiq5WZTqQgryYUU&#10;VD/a9pJdfZIpFubrdsW3t13ys391Il+Zm/4DXRGhOfwnymN4iyrLo82KxMIf4pL/ADJ6fsrWs/BX&#10;irVUdrDwtqbqn3vtMa2f/js7Kzf8Brp9N+A/i2/aL7XdaTpcTrv3I0t06f7DLtiX/wAe/wC+qmo6&#10;VL+LVjH5n5Tm3jZwZkvN7XHRl/h944IjHNJXrlh+zmgd/wC1fFN9M38P9mW0Vqn/AALzfP3f99rX&#10;Vaf8DPBVnsaTRV1KVF+5qdzLdRP/ALflSs8W7/gNedVzTLaT96tzf4Yn4tm30qeGcJLkwdOVSX/k&#10;p8+fLuppNYvx3+CL/DjVZdQ0y2J0K8ld4vKVtluzf8sm/wDZa8bHPG9hX9McIeFsOMMtjjsDioyj&#10;L/wKMv7x7WC+kHSzDDRxFDDc0Zf3j3vIoyK8F2n/AJ6NRtP/AD0avuP+Jecf/wBBETv/AOI7/wDU&#10;L/5Me9ZFGRXguw/33o2N/fer/wCJecd/z/iT/wAR5/6hf/Jj3rIoyK8F2N/fejYf770f8S847/n/&#10;ABD/AIjz/wBQv/kx71kUleDbT/z0ajaf+ejUv+JeMw/6CYh/xHf/AKhv/Jj3zzK/Wb9iz/k1n4aq&#10;f+gLFX4OlTsxnIr93P2Ief2Svhb/ANgOCvkc98PcTwTGMq9WMvafyn51xXx3HjL2X7rl5T3uikHS&#10;lr5Y/OgooooAKKKKACiiigAooooAKKKKACiiigAooooAKKKKACiiigAooooAKKKKACiiigAooooA&#10;KKKKACiiigAooooAKKKKACiiigAooooAKKKKAMKy+5N/13l/9GvU9QWX3Jv+u8v/AKNep6sg4nwT&#10;/wAhSX/rg/8A6Etdnpv/ACFLr/rhF/6HLXGeCf8AkKS/9cH/APQlrs9N/wCQpdf9cIv/AEOWta/x&#10;EUzZooornNgooooAKKKKACiiigAooooAKKKKACiiigAooooAKKKKACiiigAooooAKKKKACiiigAo&#10;oooAKKKKACiiigAooooAKKKKACiiigAooooAKKKKACiiigAooooAKQ0tIaAPBf21dqfst/EXuH0p&#10;se3zLX5Ob1RHZm2Iv3nev298Q6RFrWhX+mzOyQXkD28uz7wVk2/LX5g+A/hb4SsNBiT/AIR+wuZY&#10;LmeJbi6g8+4/dStEj+bLub+D+H5f7qpXxHFFahhKUatY+gy/xUj4aYOrV9h7Tnl/MfPtpfR6xK8G&#10;mJPrVwvzNFpkD3Tqn95liVttdFYeBfF2qo7WXhi/eJm2ebcNFa7f95ZWVtv/AAGvqeivyCrxNR/5&#10;c0f/AAKR+cZz9KziLF3hgKEaa/vfEeAWfwB8Q3D7bzVdK05FT79uk9zu/wCAskH/AKE1dLYfs56T&#10;+6bUtY1S+f8A5axW/lQW7/7u1fNVf+Bbv9qvWqK8qrxPi56UkoH4dm/jhxrnHu1cZKMf7vunFab8&#10;F/BGmq6/8I5aXe/+PU9166/7rTu+3/gFdbY2FtptmtpZWkFhZRLsjt7eJURF/wBlVqxSgmvIrZrj&#10;MR/FqykflGN4kzbMJc2KxM5f4pS/zEooorx5znPc+XnVnU+JhRRRWJiZniPw7aeKfD97peoKz2s6&#10;7WVG2vXwp8W/hbd/C/xI9lMy3NpL+9tp0/iT/aX+Fq+/ulcv8QPh/pfxE8Py6bqSfMvzQXCrvlgb&#10;+8v/AMR/FX9D+FHiViuCMyhCb5qEviifqHCPEksqr/V638KR+c5LE0D5HrpfF3hG78GatcWF9BJb&#10;ywNtZXX+H+Fv91q5vtX+v2S51g8+wdLH4WXNGUeY/pSnONaHPD4SOiiivrRhRRRTAKKKKQDbl/Jg&#10;lZf4V3V/Qf8AADwTbfD34OeEPD2nzzzWVhpUEUD3bK0v3N3z7VX+9X4W/BbwnP4/+L/grw/BYxar&#10;Lf6xAjWMu3ZLErq8qvu+Xb5SvX9BlpbRWUKQQRLFDGm2NIl2oq1/GnjHjlVx9HCx+zHmPocvj7sp&#10;GpRSDpS1/PB64UUUUAFFFFABRRRQAUUUUAFFFFABRRRQAUUUUAFFFFABRRRQAUUUUAFFFFABRRRQ&#10;AUUUUAFFFFABRRRQAUUUUAFFFFABRRRQAUUUUAFFFFAGFZfcm/67y/8Ao16nqCy+5N/13l/9GvU9&#10;WQcT4J/5Ckv/AFwf/wBCWuz03/kKXX/XCL/0OWuM8E/8hSX/AK4P/wChLXZ6b/yFLr/rhF/6HLWt&#10;f4iKZs0UUVzmwUUUUAFFFFABRRRQAUUUUAFFFFABRRRQAUUUUAFFFFABRRRQAUUUUAFFFFABRRRQ&#10;AUUUUAFFFFABRRRQAUUUUAFFFFABRRRQAUUUUAFFFFABRRRQAUUUUAFJ/D+FLSGgCmHBPu9fBHxG&#10;8IN8OPixr+itEkOn6izavpywqqxLE/yyxIq/d2S/7u7zfu196MMuPUV81ftgeEWTQ9H8bQKv/Ein&#10;eK+faqu1nL8rbm+8yxNtfZ825q+S4my/+0Muqx+1H3onwfGOV/2nlVWEY+9H3onhlFFFfylVi4Tt&#10;I/iarTnCfLMKKKKxOcKKKKACiiigAooooAKKKKtaMDzD42/CNPihocTWzLDrVmjtbblT5l/us/8A&#10;6D/tV8Qarpt1o2pXFhdxtDdQP5Uium1lb+61fpcTXgH7R/wQttc0+68V6NFs1OBd1zFErN56/wB5&#10;VX+L/wBCr+zvBDxYlkOJhk2aS/cTl7sv5T904M4o9lKOXYqXuy+H+7I+O6Ke6MJdj9aZX+qeGxNL&#10;E0lVpO8WfuIUUUV3AFFFDtsXc1cmIrRoUnOYH3B/wSy+E7+KvjVq3jC7h87T/DlnsgeWw82JrqX+&#10;5L92KVFX/e2y/wANfrj2zXyd/wAE6/Cul+Cf2ddPsbK+0+88RT3DXmtQxRql3Zzy/MsF0u7dvRNv&#10;39rbf4a92+NHxa0j4JfDbVfF2sl3tLCPctvD/rbqX+CJP9pq/wA5OL80nnGdYivL4ea0f8MT7LDU&#10;+SlGJ6Findq80+AvxW/4XZ8KPDnjVtKbRP7ZtftH9nfaPtHkf7O/Ym7/AL5r0k18nKJrGXMPopB0&#10;paBhRRRQAUUUUAFFFFABRRRQAUUUUAFFFFABRRRQAUUUUAFFFFABRRRQAUUUUAFFFFABRRRQAUUU&#10;UAFFFFABRRRQAUUUUAFFFFABRRRQBhWX3Jv+u8v/AKNep6gsvuTf9d5f/Rr1PVkHGeDP+QpL/wBc&#10;G/8AQkrsNN/5Cl1/1wi/9Dlrj/Bn/IUl/wCuDf8AoSV2Gm/8hS6/64Rf+hy1rX+IimbNFFFc5sFF&#10;FFABRRRQAUUUUAFFFFABRRRQAUUUUAFFFFABRRRQAUUUUAFFFFABRRRQAUUUUAFFFFABRRRQAUUU&#10;UAFFFFABRRRQAUUUUAFFFFABRRRQAUUUUAFFFFABSHpS0UAQ1zfjTwxY+M/DOoaNqUH2qyvIGinh&#10;dVbcrf73y10/akwKznDnhymc4xnDkmfnTqOkX3g7XtV8J6rL9ovtHkSKO4b711asv7q4f5m+Zl37&#10;vm/g/h3U6vo39pr4SX3ivSdN8SaDbfafEGiS73t02q95Zt/rYv8Abb+JV3Ku6vmqwv4NStUubaVX&#10;hf8Aztf+6/8As1/NnFuSzwGL54R9yR/IvHPDtXK8c6tKP7qXvFiiiivzY/IAooooAKKKKACiiigA&#10;ooooAKKKK3pVZ0580DelPknznyd+0r8Fv7GuX8VaDabNNZP9OiiX5IG3fe2fwq3/AKF/dr50kIKA&#10;7sV+ml5Zw6lYXdjcpvt7qJ4pU3feVvv18PfG74MT/CzWUe1la50W9ZntpXb5l2/eVv8Ad/vV/pB4&#10;EeK/1inDh/NqvvR+GUvtRP6R4O4kjmFL6lipfvY/D/eieS0UUV/oMpxcedbH6aPr6A/Y7/Z9uv2k&#10;PjZp9hLFHJ4a0d4r/WndlT9xu+SJVZG372Tbt27du/7teIWFnc6xqVpp1pF9pu7ydLeCLds3Su21&#10;F3N/tNX7g/si/s2aX+zV8Mo9Ks5ZrnWNR2Xmq3dw/wDrbrZt2qis6oqfd+T/AL6av5+8TOKo5Vgf&#10;qWHn+9q/+SxPVwVD2suaR6zH4I8PR65Y60mgacmsWFr9gtdQFjF9ogg/55JLt3LF/sr8tfBHxZ/a&#10;1+FHjD4veMP+E98VLo9p4Ntb3S9A0GaxvJ/tV+0Tq95K8UTKv9xPmr9HqxvE+if8JB4a1XSvP8l7&#10;+zltfN27tu9Nu7bX8YS5pSufRxkfN/8AwTz+J3hvxz+zV4c07QNS+33ugxJZajEkEsXkS/f2fMi7&#10;/l/u7q+qx0rzr4G/Cz/hS3ws8O+DG1P+2P7Ig+z/AG1Lf7P5v/ANz7f++q9Gq6nvS5okRjyj6KKK&#10;CwooooAKKKKACiiigAooooAKKKKACiiigAooooAKKKKACiiigAooooAKKKKACiiigAooooAKKKKA&#10;CiiigAooooAKKKKACiiigAooooAwrL7k3/XeX/0a9T1BZfcm/wCu8v8A6Nep6sg4zwZ/yFJf+uDf&#10;+hJXYab/AMhS6/64Rf8Aoctcf4M/5Ckv/XBv/QkrsNN/5Cl1/wBcIv8A0OWta/xEUzZooornNgoo&#10;ooAKKKKACiiigAooooAKKKKACiiigAooooAKKKKACiiigAooooAKKKKACiiigAooooAKKKKACiii&#10;gAooooAKKKKACiiigAooooAKKKKACiiigAooooAKKKKACkPSlooApSQeYnz9B2r5R/aS+Ec/h/Un&#10;8b6BZSSWMrM+v2lum7cqr8l0qf3l/wCWuz7y/wAL7a+tBwcZqKSNJItrpXlZhl9LMKEqFX7R42aZ&#10;XQzbDTw9ePxH54QzRXECTwSrNFKu9HR9yMtPr1H43fAa68G3t34i8H6dcX+gy3Hm32iWMDSy2rt9&#10;+4tYl+Zlb+KJP95f4lryOx1G21OAT2lys0W5lbb/AAsv3lf+6y/xI/zLX8153kGJymo+aHufZkfy&#10;BxDwvjMkrzjKHND7Mi3RRRXxJ+dBRRRSAKKKKACiiigAooooAKx/FXhbTvGWiT6VqsC3NpL/ALPz&#10;xN/fRv4Wrbyc5ple1gMdiMuxMMRh58s4/DI9TB4mrh6satGXLKJ+efxM8CX3w68U3enXaSeUrb7a&#10;4ZNnmr/A1c1b20t5PFBBFJcyyukUcMKb3ldvuqq/xNX3t8Y/BNj4/wDCE2lTxq+ps2zTnW2lnl8/&#10;+4qxbpW3f3VR/wDd+WvYf2G/2EI/hHHa+OvH0EN544dQ9jp7fMuko38f+1O/9/8Ah+7/AHq/0t4I&#10;8Z54rhu2MjzYmPu/4v7x/XXCuPq57g4VZx5ZR92Q39hf9hSP4Uwaf488eWEVz41lTzbPT5k3Jo6t&#10;/wChT/7f8P3V/iavvAUm2l4xX5XmmZ4nNsTLFYqXNKR+mU6caUeWJJRRRXmFhRRRQAUUUUAFFFFA&#10;BRRRQAUUUUAFFFFABRRRQAUUUUAFFFFABRRRQAUUUUAFFFFABRRRQAUUUUAFFFFABRRRQAUUUUAF&#10;FFFABRRRQAUUUUAFFFFAGFZfcm/67y/+jXqeoLL7k3/XeX/0a9T1ZBxngz/kKS/9cP8A2da7DTf+&#10;Qpdf9cIv/Q5a4/wZ/wAhSX/rh/7Otdhpv/IUuv8ArhF/6HLWtf4iKZs0UUVzmwUUUUAFFFFABRRR&#10;QAUUUUAFFFFABRRRQAUUUUAFFFFABRRRQAUUUUAFFFFABRRRQAUUUUAFFFFABRRRQAUUUUAFFFFA&#10;BRRRQAUUUUAFFFFABRRRQAUUUUAFFFFABRRRQAmKKWkNAFWQfME7V4R8Yf2f4viHqMmu6FcQ6F4n&#10;VPKklljZre8jX7iyorL83Ta/3l/2l+WveTg0mMDc61wYnDUMXSlSxEeaMjgxeBoZhSlQxUOaMj87&#10;PENtqXgfW00fxXYvoupPL5Vu77msr1v+mE7KqSt/s/Ky/wASrUtfVH7RPxj+FPwv8IfZviprOn6b&#10;pOqK1ulpdwS3D3C/7MUSO3/A9vy143pXwf8AAPxL8HS+LvhH8RGOhOu7bqdy1/ZJsHzea0/+kxN/&#10;vy7V/uN92vyPNuA+eUquAl/27I/CM/8ADHnl7bK5f9uyPO6KW38O+NYvDlrrl74J1g6ZeLuiu9IT&#10;+0V2t9391Eqz/N97d5G3ayfNWdpeu6ZryM+n6hbXm1dsqwyqzxt/cdPvK3+9X5li8hzDBfxaUj8b&#10;zDhjM8tl+/pSNCiiivAnRnDdHy8sPWp/HAKKKKcMPVn8KLhh61b4IBRnFZt5r2n6bf2tjLdbtQun&#10;RINPgVpbqfd/dgi3Syf8AVq6PQPA/jnxfP5eheBtZ2b0ia91qB9JtY2/2knVJHX/AGooJK+gwnD2&#10;YYv+HSkfS4HhjNcwl+6oS/8AAfdM6m+E7S/+I2rf2X4Qt21q73Is97ErNZWf94zzr8qsv/PLd5rf&#10;3f4l9z8I/shwO6XXjzW21yFF/wCQPp8bWVkf73ntvaWf/vpYmX70VfRlnp8GmWaQ2qxwwqqosKJt&#10;RVX+6tfp2T8B8n77MJf9uxP2fIvDRQ5a2ZS/7dieV/Cf9nzSPhtdJq99cNrvipo2ia/dGWKJG/gg&#10;g3MsC/7vzN/EzV7KD+8I7UDOONtLxsr9coUKWGpxpUI8sT93w2EoYSnGlQjyxiWaKQUtdh2BRRRQ&#10;AUUUUAFFFFABRRRQAUUUUAFFFFABRRRQAUUUUAFFFFABRRRQAUUUUAFFFFABRRRQAUUUUAFFFFAB&#10;RRRQAUUUUAFFFFABRRRQAUUUUAFFFFABRRRQBhWX3Jv+u8v/AKNep6gsvuTf9d5f/Rr1PVkHGeDP&#10;+QpL/wBcP/Z1rsNN/wCQpdf9cIv/AEOWuP8ABn/IUl/64f8As612Gm/8hS6/64Rf+hy1rX+IimbN&#10;FFFc5sFFFFABRRRQAUUUUAFFFFABRRRQAUUUUAFFFFABRRRQAUUUUAFFFFABRRRQAUUUUAFFFFAB&#10;RRRQAUUUUAFFFFABRRRQAUUUUAFFFFABRRRQAUUUUAFFFFABRRRQAUUUUAFFFFACYpaKKAPJfHnw&#10;/sdH1fUPiR4e8FR+LPiLZaf9l0+G41NrXzV3f6pXl3RRf7+yvDv2SraPxF4w+NGmeLtLfwl4y1m8&#10;S41rwckSJb2tq0XlI8VxE/7/AHp/y1+X/dr0X4wX/wAdPBXjmLxH8PtGtPiP4VuLP7Pc+C7i+tdL&#10;uLe4/wCfiK6ZPm/2ldv92s79n34Y+P7n4i+Kvit8SrG18N+INetodNs/DenXn2pbC1i+ZfNlX5Hl&#10;3f3PlqIhL4T33StHttE0iy0+ziENpZxJBFFu3bUVdqrXNeMfg94J8dzxXHiLwnoWu3UCbIptV0yC&#10;6eJf7qtIjba70nPFRkZpSpwn8RnKlCp8aPCF/ZC+F/Cx6XrECLwscPiPUlRP9lV+0bVX/ZWsK5/Y&#10;z0Fp5ZbPxv4x061dm8uyhns50iVv4d09q8rf8Ddmr6NERB+8TT2yOy15tTLcHV+OlGX/AG6eVUyj&#10;Lqv8WjGX/bp8+aN+xx4Tt5/N1fxD4q8QoE2xxXeoRWuz/b3WMUDO3++zVq6d+yj8L7S+SdvDEusB&#10;efs+vahealb/ADfxeRcyvFu/2tu5a9vpjpk1pTy/C0v4VKMf+3R08rwFL+FSjH/DE5jwp8NPDHw+&#10;tZYPDHh3SfDkM7ebLFpVjFapK/8AfZYlXc1degCJRtpa74wjDY9SFKMPhH0mKWirNApMUtFABRRR&#10;QAUUUUAFFFFABRRRQAUUUUAFFFFABRRRQAUUUUAFFFFABRRRQAUUUUAFFFFABRRRQAUUUUAFFFFA&#10;BRRRQAUUUUAFFFFABRRRQAUUUUAFFFFABRRRQAUUUUAYVl9yb/rvL/6Nep6gsvuTf9d5f/Rr1PVk&#10;HG+Ev+QzL/1y/wDZ0rr9N/5Cl1/1wi/9DlrkPCX/ACGZf+uX/s6V1+m/8hS6/wCuEX/octbV/iIp&#10;mzRRRXMbBRRRQAUUUUAFFFFABRRRQAUUUUAFFFFABRRRQAUUUUAFFFFABRRRQAUUUUAFFFFABRRR&#10;QAUUUUAFFFFABRRRQAUUUUAFFFFABRRRQAUUUUAFFFFABRRRQAUUUUAFFFFABRRRQAUUUUAFFFFA&#10;BRRRQAmKWiigApKWigAooooAKKKKACiiigAooooAKKKKACiiigAooooAKKKKACiiigAooooAKKKK&#10;ACiiigAooooAKKKKACiiigAooooAKKKKACiiigAooooAKKKKACiiigAooooAKKKKACiiigAooooA&#10;KKKKAMKy+5N/13l/9GvU9QWX3Jv+u8v/AKNep6sg43wl/wAhmX/rl/7Oldfpv/IUuv8ArhF/6HLX&#10;IeEv+QzL/wBcv/Z0rr9N/wCQpdf9cIv/AEOWtq/xEUzZooormN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Ky+5N/13l/9GvU9QWX3Jv+u8v/AKNe&#10;p6sg43wl/wAhmX/rl/7Oldfpv/IUuv8ArhF/6HLXK+D/APkJS/8AXL/2ZK6rTf8AkKXX/XCL/wBD&#10;lrWv8RFM2aKKK5z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CsvuTf9d5f/Rr1PUFl9yb/rvL/wCjXqerIOS8H/8AISl/65f+zJXVab/yFLr/AK4R&#10;f+hy1yvg/wD5CUv/AFy/9mSuq03/AJCl1/1wi/8AQ5a1rfGRTNmiiiuc2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wrL7k3/XeX/0a9T1BZfcm/67&#10;y/8Ao16nqyDkvB//ACEpf+uX/syV1Wm/8hS6/wCuEX/octcr4S/5CUv/AFy/9nWuq03/AJCl1/1w&#10;i/8AQ5a1r/GRTNmiiiuc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wrL7k3/XeX/0a9T1BZfcm/67y/8Ao16nqyDkvCX/ACEpf+uX/s611Wm/8hS6&#10;/wCuEX/octcr4S/5CUv/AFy/9nWuq03/AJCl1/1wi/8AQ5a1r/ERTNmiiiuc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rL7k3/XeX/0a9T1BZfc&#10;m/67y/8Ao16nqyDkvCX/ACEpf+uX/s611Wm/8hS6/wCuEX/octcr4S/5CUv/AFy/9nWuq03/AJCl&#10;1/1wi/8AQ5a1r/ERTNmiiiuc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wrL7k3/XeX/0a9T1BZfcm/67y/8Ao16nqyDlPCX/ACEpf+uX/s611Gm/&#10;8hS6/wCuEX/octcv4S/5CUv/AFy/9nWuo03/AJCl1/1wi/8AQ5a1rfGRTNmiiiuc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wrL7k3/XeX/0a9T1&#10;BZfcm/67y/8Ao16nqyDkvCX/ACEpf+uX/s611Wm/8hS6/wCuEX/octcv4V/5CUv/AFz/APZlrqNN&#10;/wCQpdf9cIv/AEOWta/xEUzZooornN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Ky+5N/13l/9GvU9QWX3Jv+u8v/AKNep6sg5Twr/wAhKX/rn/7M&#10;tdGYJzdPPHLGm5FRvNj3fd3f7f8AtVx9hfy6bK8sSq7uuz56NY8a6jYadLPBDbPKm3bvRv7/APvV&#10;2VacpyMYy5DtftOof897b/vw3/xdH2nUP+e9t/34b/4uvJf+FqeI/wDnz0//AL9P/wDF0f8AC1PE&#10;f/Pnp/8A36f/AOLrP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9P8A+/T/APxdH/C1PEf/AD56f/36f/4uj2Eg9pE9a+06h/z3tv8Avw3/AMXR&#10;9p1D/nvbf9+G/wDi68l/4Wp4j/589P8A+/T/APxdH/C1PEf/AD56f/36f/4uj2Eg9pE9a+06h/z3&#10;tv8Avw3/AMXR9p1D/nvbf9+G/wDi68l/4Wp4j/589P8A+/T/APxdH/C1PEf/AD56f/36f/4uj2Eg&#10;9pE9a+06h/z3tv8Avw3/AMXR9p1D/nvbf9+G/wDi68l/4Wp4j/589P8A+/T/APxdH/C1PEf/AD56&#10;f/36f/4uj2Eg9pE9a+06h/z3tv8Avw3/AMXR9p1D/nvbf9+G/wDi68l/4Wp4j/589P8A+/T/APxd&#10;H/C1PEf/AD56f/36f/4uj2Eg9pE9a+06h/z3tv8Avw3/AMXR9p1D/nvbf9+G/wDi68l/4Wp4j/58&#10;9P8A+/T/APxdH/C1PEf/AD56f/36f/4uj2Eg9pE9a+06h/z3tv8Avw3/AMXR9p1D/nvbf9+G/wDi&#10;68l/4Wp4j/589P8A+/T/APxdH/C1PEf/AD56f/36f/4uj2Eg9pE9a+06h/z3tv8Avw3/AMXR9p1D&#10;/nvbf9+G/wDi68l/4Wp4j/589P8A+/T/APxdH/C1PEf/AD56f/36f/4uj2Eg9pE9a+06h/z3tv8A&#10;vw3/AMXR9p1D/nvbf9+G/wDi68l/4Wp4j/589P8A+/T/APxdH/C1PEf/AD56f/36f/4uj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7D/v0/8A8XXE+F/2gde1lvDvka94S8QS6tor6leafpNq6S6XKv2f91L/AKVL&#10;/wA/Dr8yr/qqiVKUS+Y+kPtOof8APe2/78N/8XR9p1D/AJ723/fhv/i68l/4Wp4j/wCfPT/+/T//&#10;ABdH/C1PEf8Az56f/wB+n/8Ai6v2EiPaRPWvtOof897b/vw3/wAXR9p1D/nvbf8Afhv/AIuvJf8A&#10;haniP/nz0/8A79P/APF0f8LU8R/8+en/APfp/wD4uj2Eg9pE9a+06h/z3tv+/Df/ABdH2nUP+e9t&#10;/wB+G/8Ai68l/wCFqeI/+fPT/wDv0/8A8XR/wtTxH/z56f8A9+n/APi6PYSD2kT1r7TqH/Pe2/78&#10;N/8AF0fadQ/5723/AH4b/wCLryX/AIWp4j/589P/AO/T/wDxdH/C1PEf/Pnp/wD36f8A+Lo9hIPa&#10;RPWvtOof897b/vw3/wAXR9p1D/nvbf8Afhv/AIuvJf8AhaniP/nz0/8A79P/APF0f8LU8R/8+en/&#10;APfp/wD4uj2Eg9pE9a+06h/z3tv+/Df/ABdH2nUP+e9t/wB+G/8Ai68l/wCFqeI/+fPT/wDv0/8A&#10;8XR/wtTxH/z56f8A9+n/APi6PYSD2kT1r7TqH/Pe2/78N/8AF0fadQ/5723/AH4b/wCLryX/AIWp&#10;4j/589P/AO/T/wDxdH/C1PEf/Pnp/wD36f8A+Lo9hIPaRPWvtOof897b/vw3/wAXR9p1D/nvbf8A&#10;fhv/AIuvJf8AhaniP/nz0/8A79P/APF0f8LU8R/8+en/APfp/wD4uj2Eg9pE9a+06h/z3tv+/Df/&#10;ABdH2nUP+e9t/wB+G/8Ai68l/wCFqeI/+fPT/wDv0/8A8XR/wtTxH/z56f8A9+n/APi6PYSD2kT1&#10;r7TqH/Pe2/78N/8AF0fadQ/5723/AH4b/wCLryX/AIWp4j/589P/AO/T/wDxdH/C1PEf/Pnp/wD3&#10;6f8A+Lo9hIPaRPWvtOof897b/vw3/wAXR9p1D/nvbf8Afhv/AIuvJf8AhaniP/nz0/8A79P/APF0&#10;f8LU8R/8+en/APfp/wD4uj2Eg9pE9a+06h/z3tv+/Df/ABdH2nUP+e9t/wB+G/8Ai68l/wCFqeI/&#10;+fPT/wDv0/8A8XR/wtTxH/z56f8A9+n/APi6PYSD2kT1r7TqH/Pe2/78N/8AF0fadQ/5723/AH4b&#10;/wCLryX/AIWp4j/589P/AO/T/wDxdH/C1PEf/Pnp/wD36f8A+Lo9hIPaRPWvtOof897b/vw3/wAX&#10;R9p1D/nvbf8Afhv/AIuvJf8AhaniP/nz0/8A79P/APF0f8LU8R/8+en/APfp/wD4uj2Eg9pE9a+0&#10;6h/z3tv+/Df/ABdH2nUP+e9t/wB+G/8Ai68l/wCFqeI/+fPT/wDv0/8A8XR/wtTxH/z56f8A9+n/&#10;APi6PYSD2kT1r7TqH/Pe2/78N/8AF0fadQ/5723/AH4b/wCLryX/AIWp4j/589P/AO/T/wDxdH/C&#10;1PEf/Pnp/wD36f8A+Lo9hIPaRPWvtOof897b/vw3/wAXR9p1D/nvbf8Afhv/AIuvJf8AhaniP/nz&#10;0/8A79P/APF0f8LU8R/8+en/APfp/wD4uj2Eg9pE9a+06h/z3tv+/Df/ABdH2nUP+e9t/wB+G/8A&#10;i68l/wCFqeI/+fPT/wDv0/8A8XR/wtTxH/z56f8A9+n/APi6PYSD2kT1r7TqH/Pe2/78N/8AF0fa&#10;dQ/5723/AH4b/wCLryX/AIWp4j/589P/AO/T/wDxdH/C1PEf/Pnp/wD36f8A+Lo9hIPaRPWvtOof&#10;897b/vw3/wAXR9p1D/nvbf8Afhv/AIuvJf8AhaniP/nz0/8A79P/APF0f8LU8R/8+en/APfp/wD4&#10;uj2Eg9pE9a+06h/z3tv+/Df/ABdH2nUP+e9t/wB+G/8Ai68l/wCFqeI/+fPT/wDv0/8A8XR/wtTx&#10;H/z56f8A9+n/APi6PYSD2kT1r7TqH/Pe2/78N/8AF0fadQ/5723/AH4b/wCLryX/AIWp4j/589P/&#10;AO/T/wDxdH/C1PEf/Pnp/wD36f8A+Lo9hIPaRPWvtOof897b/vw3/wAXR9p1D/nvbf8Afhv/AIuv&#10;Jf8AhaniP/nz0/8A79P/APF0f8LU8R/8+en/APfp/wD4uj2Eg9pE9a+06h/z3tv+/Df/ABdH2nUP&#10;+e9t/wB+G/8Ai68l/wCFqeI/+fPT/wDv0/8A8XR/wtTxH/z56f8A9+n/APi6PYSD2kT1r7TqH/Pe&#10;2/78N/8AF0fadQ/5723/AH4b/wCLryX/AIWp4j/589P/AO/T/wDxdH/C1PEf/Pnp/wD36f8A+Lo9&#10;hIPaRPWvtOof897b/vw3/wAXR9p1D/nvbf8Afhv/AIuvJf8AhaniP/nz0/8A79P/APF0f8LU8R/8&#10;+en/APfp/wD4uj2Eg9pE9a+06h/z3tv+/Df/ABdH2nUP+e9t/wB+G/8Ai68l/wCFqeI/+fPT/wDv&#10;0/8A8XR/wtTxH/z56f8A9+n/APi6PYSD2kT1r7TqH/Pe2/78N/8AF0fadQ/5723/AH4b/wCLryX/&#10;AIWp4j/589P/AO/T/wDxdH/C1PEf/Pnp/wD36f8A+Lo9hIPaRPWLWBoYgjtvdmZ22rt+8+6pa8i/&#10;4Wp4j/589P8A+/T/APxdH/C1PEf/AD56f/36f/4un7CQe0ibdVNZ/wCQbL/wH/0Oiiu3qYHNUUUV&#10;RAUUUUAFFFFABRRRQAUUUUAFFFFABRRRQAUUUUAFFFFABRRRQAUUUUAFFFFABRRRQAUUUUAFFFFA&#10;BRRRQAUUUUAFFFFABRRRQAUUUUAFFFFABRRRQAUUUUAFFFFABRRRQAUUUUAFFFFABRRRQAUUUVEz&#10;QKKKKszCiiigAooooAKKKKACiiigAooooAKKKKACiiigAooooAKKKKACiiigAooooAKKKKACiiig&#10;AooooAKKKKACiiigAooooAKKKKACiiigAooooAKKKKACiiigAooooAKKKKACiiigAooooAKKKKAC&#10;iiigD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Eerfl+RAwAAVgsAAA4AAAAAAAAA&#10;AAAAAAAAPAIAAGRycy9lMm9Eb2MueG1sUEsBAi0ACgAAAAAAAAAhAA3ADj2TLQEAky0BABUAAAAA&#10;AAAAAAAAAAAA+QUAAGRycy9tZWRpYS9pbWFnZTEuanBlZ1BLAQItAAoAAAAAAAAAIQCRDsYBw5wA&#10;AMOcAAAVAAAAAAAAAAAAAAAAAL8zAQBkcnMvbWVkaWEvaW1hZ2UyLmpwZWdQSwECLQAUAAYACAAA&#10;ACEAcUJVxOEAAAALAQAADwAAAAAAAAAAAAAAAAC10AEAZHJzL2Rvd25yZXYueG1sUEsBAi0AFAAG&#10;AAgAAAAhABmUu8nDAAAApwEAABkAAAAAAAAAAAAAAAAAw9EBAGRycy9fcmVscy9lMm9Eb2MueG1s&#10;LnJlbHNQSwUGAAAAAAcABwDAAQAAvdIBAAAA&#10;">
                <v:shape id="Graphic 5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VAxQAAANsAAAAPAAAAZHJzL2Rvd25yZXYueG1sRI/RasJA&#10;FETfC/2H5Qq+iG4Um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AJfAVA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8" o:spid="_x0000_s1028" type="#_x0000_t75" style="position:absolute;left:5207;top:3130;width:60140;height:3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PWwQAAANsAAAAPAAAAZHJzL2Rvd25yZXYueG1sRE+7asMw&#10;FN0L/QdxC9ka2QGH1rFsgiHgZGvapdutdf1IrCtjKbHz99VQ6Hg476xYzCDuNLnesoJ4HYEgrq3u&#10;uVXw9Xl4fQPhPLLGwTIpeJCDIn9+yjDVduYPup99K0IIuxQVdN6PqZSu7sigW9uROHCNnQz6AKdW&#10;6gnnEG4GuYmirTTYc2jocKSyo/p6vhkF71UVf/e3Jm7K7Zgcfw7N5bSRSq1elv0OhKfF/4v/3JVW&#10;kISx4Uv4ATL/BQAA//8DAFBLAQItABQABgAIAAAAIQDb4fbL7gAAAIUBAAATAAAAAAAAAAAAAAAA&#10;AAAAAABbQ29udGVudF9UeXBlc10ueG1sUEsBAi0AFAAGAAgAAAAhAFr0LFu/AAAAFQEAAAsAAAAA&#10;AAAAAAAAAAAAHwEAAF9yZWxzLy5yZWxzUEsBAi0AFAAGAAgAAAAhAH4oE9bBAAAA2wAAAA8AAAAA&#10;AAAAAAAAAAAABwIAAGRycy9kb3ducmV2LnhtbFBLBQYAAAAAAwADALcAAAD1AgAAAAA=&#10;">
                  <v:imagedata r:id="rId43" o:title=""/>
                </v:shape>
                <v:shape id="Image 59" o:spid="_x0000_s1029" type="#_x0000_t75" style="position:absolute;left:5207;top:42545;width:59778;height:3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ksxwAAANsAAAAPAAAAZHJzL2Rvd25yZXYueG1sRI9PawIx&#10;FMTvBb9DeEJvNavY1q5GEdHSeqj4h+LxsXlutt28LJusrv30plDocZiZ3zCTWWtLcabaF44V9HsJ&#10;COLM6YJzBYf96mEEwgdkjaVjUnAlD7Np526CqXYX3tJ5F3IRIexTVGBCqFIpfWbIou+5ijh6J1db&#10;DFHWudQ1XiLclnKQJE/SYsFxwWBFC0PZ966xCprr5/IYlqMvP3xfbw6bnw/z/Noodd9t52MQgdrw&#10;H/5rv2kFjy/w+yX+ADm9AQAA//8DAFBLAQItABQABgAIAAAAIQDb4fbL7gAAAIUBAAATAAAAAAAA&#10;AAAAAAAAAAAAAABbQ29udGVudF9UeXBlc10ueG1sUEsBAi0AFAAGAAgAAAAhAFr0LFu/AAAAFQEA&#10;AAsAAAAAAAAAAAAAAAAAHwEAAF9yZWxzLy5yZWxzUEsBAi0AFAAGAAgAAAAhAH5TiSzHAAAA2wAA&#10;AA8AAAAAAAAAAAAAAAAABwIAAGRycy9kb3ducmV2LnhtbFBLBQYAAAAAAwADALcAAAD7AgAAAAA=&#10;">
                  <v:imagedata r:id="rId44" o:title=""/>
                </v:shape>
                <w10:wrap anchorx="page" anchory="page"/>
              </v:group>
            </w:pict>
          </mc:Fallback>
        </mc:AlternateContent>
      </w:r>
    </w:p>
    <w:p w14:paraId="25AEBE95" w14:textId="77777777" w:rsidR="00E014A9" w:rsidRDefault="00E014A9">
      <w:pPr>
        <w:pStyle w:val="BodyText"/>
        <w:rPr>
          <w:b/>
        </w:rPr>
      </w:pPr>
    </w:p>
    <w:p w14:paraId="3BD22A7D" w14:textId="77777777" w:rsidR="00E014A9" w:rsidRDefault="00E014A9">
      <w:pPr>
        <w:pStyle w:val="BodyText"/>
        <w:rPr>
          <w:b/>
        </w:rPr>
      </w:pPr>
    </w:p>
    <w:p w14:paraId="08B4E321" w14:textId="77777777" w:rsidR="00E014A9" w:rsidRDefault="00E014A9">
      <w:pPr>
        <w:pStyle w:val="BodyText"/>
        <w:rPr>
          <w:b/>
        </w:rPr>
      </w:pPr>
    </w:p>
    <w:p w14:paraId="1E7A1F63" w14:textId="77777777" w:rsidR="00E014A9" w:rsidRDefault="00E014A9">
      <w:pPr>
        <w:pStyle w:val="BodyText"/>
        <w:rPr>
          <w:b/>
        </w:rPr>
      </w:pPr>
    </w:p>
    <w:p w14:paraId="4E12EDDC" w14:textId="77777777" w:rsidR="00E014A9" w:rsidRDefault="00E014A9">
      <w:pPr>
        <w:pStyle w:val="BodyText"/>
        <w:rPr>
          <w:b/>
        </w:rPr>
      </w:pPr>
    </w:p>
    <w:p w14:paraId="473BE30B" w14:textId="77777777" w:rsidR="00E014A9" w:rsidRDefault="00E014A9">
      <w:pPr>
        <w:pStyle w:val="BodyText"/>
        <w:rPr>
          <w:b/>
        </w:rPr>
      </w:pPr>
    </w:p>
    <w:p w14:paraId="5F81F9D5" w14:textId="77777777" w:rsidR="00E014A9" w:rsidRDefault="00E014A9">
      <w:pPr>
        <w:pStyle w:val="BodyText"/>
        <w:rPr>
          <w:b/>
        </w:rPr>
      </w:pPr>
    </w:p>
    <w:p w14:paraId="185A3C3E" w14:textId="77777777" w:rsidR="00E014A9" w:rsidRDefault="00E014A9">
      <w:pPr>
        <w:pStyle w:val="BodyText"/>
        <w:rPr>
          <w:b/>
        </w:rPr>
      </w:pPr>
    </w:p>
    <w:p w14:paraId="58C5E486" w14:textId="77777777" w:rsidR="00E014A9" w:rsidRDefault="00E014A9">
      <w:pPr>
        <w:pStyle w:val="BodyText"/>
        <w:rPr>
          <w:b/>
        </w:rPr>
      </w:pPr>
    </w:p>
    <w:p w14:paraId="3ADCC5E4" w14:textId="77777777" w:rsidR="00E014A9" w:rsidRDefault="00E014A9">
      <w:pPr>
        <w:pStyle w:val="BodyText"/>
        <w:rPr>
          <w:b/>
        </w:rPr>
      </w:pPr>
    </w:p>
    <w:p w14:paraId="42A0942B" w14:textId="77777777" w:rsidR="00E014A9" w:rsidRDefault="00E014A9">
      <w:pPr>
        <w:pStyle w:val="BodyText"/>
        <w:rPr>
          <w:b/>
        </w:rPr>
      </w:pPr>
    </w:p>
    <w:p w14:paraId="25611562" w14:textId="77777777" w:rsidR="00E014A9" w:rsidRDefault="00E014A9">
      <w:pPr>
        <w:pStyle w:val="BodyText"/>
        <w:rPr>
          <w:b/>
        </w:rPr>
      </w:pPr>
    </w:p>
    <w:p w14:paraId="187E0953" w14:textId="77777777" w:rsidR="00E014A9" w:rsidRDefault="00E014A9">
      <w:pPr>
        <w:pStyle w:val="BodyText"/>
        <w:rPr>
          <w:b/>
        </w:rPr>
      </w:pPr>
    </w:p>
    <w:p w14:paraId="36387BE3" w14:textId="77777777" w:rsidR="00E014A9" w:rsidRDefault="00E014A9">
      <w:pPr>
        <w:pStyle w:val="BodyText"/>
        <w:rPr>
          <w:b/>
        </w:rPr>
      </w:pPr>
    </w:p>
    <w:p w14:paraId="2FF578ED" w14:textId="77777777" w:rsidR="00E014A9" w:rsidRDefault="00E014A9">
      <w:pPr>
        <w:pStyle w:val="BodyText"/>
        <w:rPr>
          <w:b/>
        </w:rPr>
      </w:pPr>
    </w:p>
    <w:p w14:paraId="772CDE2E" w14:textId="77777777" w:rsidR="00E014A9" w:rsidRDefault="00E014A9">
      <w:pPr>
        <w:pStyle w:val="BodyText"/>
        <w:rPr>
          <w:b/>
        </w:rPr>
      </w:pPr>
    </w:p>
    <w:p w14:paraId="0F5492DC" w14:textId="77777777" w:rsidR="00E014A9" w:rsidRDefault="00E014A9">
      <w:pPr>
        <w:pStyle w:val="BodyText"/>
        <w:rPr>
          <w:b/>
        </w:rPr>
      </w:pPr>
    </w:p>
    <w:p w14:paraId="3A92B70C" w14:textId="77777777" w:rsidR="00E014A9" w:rsidRDefault="00E014A9">
      <w:pPr>
        <w:pStyle w:val="BodyText"/>
        <w:rPr>
          <w:b/>
        </w:rPr>
      </w:pPr>
    </w:p>
    <w:p w14:paraId="298518E2" w14:textId="77777777" w:rsidR="00E014A9" w:rsidRDefault="00E014A9">
      <w:pPr>
        <w:pStyle w:val="BodyText"/>
        <w:rPr>
          <w:b/>
        </w:rPr>
      </w:pPr>
    </w:p>
    <w:p w14:paraId="7218618D" w14:textId="77777777" w:rsidR="00E014A9" w:rsidRDefault="00E014A9">
      <w:pPr>
        <w:pStyle w:val="BodyText"/>
        <w:rPr>
          <w:b/>
        </w:rPr>
      </w:pPr>
    </w:p>
    <w:p w14:paraId="2C635B0E" w14:textId="77777777" w:rsidR="00E014A9" w:rsidRDefault="00E014A9">
      <w:pPr>
        <w:pStyle w:val="BodyText"/>
        <w:rPr>
          <w:b/>
        </w:rPr>
      </w:pPr>
    </w:p>
    <w:p w14:paraId="7AA8F33C" w14:textId="77777777" w:rsidR="00E014A9" w:rsidRDefault="00E014A9">
      <w:pPr>
        <w:pStyle w:val="BodyText"/>
        <w:rPr>
          <w:b/>
        </w:rPr>
      </w:pPr>
    </w:p>
    <w:p w14:paraId="3E884C1E" w14:textId="77777777" w:rsidR="00E014A9" w:rsidRDefault="00E014A9">
      <w:pPr>
        <w:pStyle w:val="BodyText"/>
        <w:rPr>
          <w:b/>
        </w:rPr>
      </w:pPr>
    </w:p>
    <w:p w14:paraId="0DDCF68A" w14:textId="77777777" w:rsidR="00E014A9" w:rsidRDefault="00E014A9">
      <w:pPr>
        <w:pStyle w:val="BodyText"/>
        <w:rPr>
          <w:b/>
        </w:rPr>
      </w:pPr>
    </w:p>
    <w:p w14:paraId="70EAC53A" w14:textId="77777777" w:rsidR="00E014A9" w:rsidRDefault="00E014A9">
      <w:pPr>
        <w:pStyle w:val="BodyText"/>
        <w:rPr>
          <w:b/>
        </w:rPr>
      </w:pPr>
    </w:p>
    <w:p w14:paraId="799D2BA4" w14:textId="77777777" w:rsidR="00E014A9" w:rsidRDefault="00E014A9">
      <w:pPr>
        <w:pStyle w:val="BodyText"/>
        <w:rPr>
          <w:b/>
        </w:rPr>
      </w:pPr>
    </w:p>
    <w:p w14:paraId="1DA0303C" w14:textId="77777777" w:rsidR="00E014A9" w:rsidRDefault="00E014A9">
      <w:pPr>
        <w:pStyle w:val="BodyText"/>
        <w:rPr>
          <w:b/>
        </w:rPr>
      </w:pPr>
    </w:p>
    <w:p w14:paraId="256738CD" w14:textId="77777777" w:rsidR="00E014A9" w:rsidRDefault="00E014A9">
      <w:pPr>
        <w:pStyle w:val="BodyText"/>
        <w:rPr>
          <w:b/>
        </w:rPr>
      </w:pPr>
    </w:p>
    <w:p w14:paraId="03FAE37F" w14:textId="77777777" w:rsidR="00E014A9" w:rsidRDefault="00E014A9">
      <w:pPr>
        <w:pStyle w:val="BodyText"/>
        <w:rPr>
          <w:b/>
        </w:rPr>
      </w:pPr>
    </w:p>
    <w:p w14:paraId="4AF63C81" w14:textId="77777777" w:rsidR="00E014A9" w:rsidRDefault="00E014A9">
      <w:pPr>
        <w:pStyle w:val="BodyText"/>
        <w:rPr>
          <w:b/>
        </w:rPr>
      </w:pPr>
    </w:p>
    <w:p w14:paraId="637BF1A2" w14:textId="77777777" w:rsidR="00E014A9" w:rsidRDefault="00E014A9">
      <w:pPr>
        <w:pStyle w:val="BodyText"/>
        <w:rPr>
          <w:b/>
        </w:rPr>
      </w:pPr>
    </w:p>
    <w:p w14:paraId="24F1CCB6" w14:textId="77777777" w:rsidR="00E014A9" w:rsidRDefault="00E014A9">
      <w:pPr>
        <w:pStyle w:val="BodyText"/>
        <w:rPr>
          <w:b/>
        </w:rPr>
      </w:pPr>
    </w:p>
    <w:p w14:paraId="6B473B6E" w14:textId="77777777" w:rsidR="00E014A9" w:rsidRDefault="00E014A9">
      <w:pPr>
        <w:pStyle w:val="BodyText"/>
        <w:rPr>
          <w:b/>
        </w:rPr>
      </w:pPr>
    </w:p>
    <w:p w14:paraId="26BFD895" w14:textId="77777777" w:rsidR="00E014A9" w:rsidRDefault="00E014A9">
      <w:pPr>
        <w:pStyle w:val="BodyText"/>
        <w:rPr>
          <w:b/>
        </w:rPr>
      </w:pPr>
    </w:p>
    <w:p w14:paraId="28E49C14" w14:textId="77777777" w:rsidR="00E014A9" w:rsidRDefault="00E014A9">
      <w:pPr>
        <w:pStyle w:val="BodyText"/>
        <w:rPr>
          <w:b/>
        </w:rPr>
      </w:pPr>
    </w:p>
    <w:p w14:paraId="65447DD6" w14:textId="77777777" w:rsidR="00E014A9" w:rsidRDefault="00E014A9">
      <w:pPr>
        <w:pStyle w:val="BodyText"/>
        <w:rPr>
          <w:b/>
        </w:rPr>
      </w:pPr>
    </w:p>
    <w:p w14:paraId="0F9C5B07" w14:textId="77777777" w:rsidR="00E014A9" w:rsidRDefault="00E014A9">
      <w:pPr>
        <w:pStyle w:val="BodyText"/>
        <w:rPr>
          <w:b/>
        </w:rPr>
      </w:pPr>
    </w:p>
    <w:p w14:paraId="7C5CDEAD" w14:textId="77777777" w:rsidR="00E014A9" w:rsidRDefault="00E014A9">
      <w:pPr>
        <w:pStyle w:val="BodyText"/>
        <w:rPr>
          <w:b/>
        </w:rPr>
      </w:pPr>
    </w:p>
    <w:p w14:paraId="11D78976" w14:textId="77777777" w:rsidR="00E014A9" w:rsidRDefault="00E014A9">
      <w:pPr>
        <w:pStyle w:val="BodyText"/>
        <w:rPr>
          <w:b/>
        </w:rPr>
      </w:pPr>
    </w:p>
    <w:p w14:paraId="14C13C07" w14:textId="77777777" w:rsidR="00E014A9" w:rsidRDefault="00E014A9">
      <w:pPr>
        <w:pStyle w:val="BodyText"/>
        <w:rPr>
          <w:b/>
        </w:rPr>
      </w:pPr>
    </w:p>
    <w:p w14:paraId="542888F2" w14:textId="77777777" w:rsidR="00E014A9" w:rsidRDefault="00E014A9">
      <w:pPr>
        <w:pStyle w:val="BodyText"/>
        <w:spacing w:before="145"/>
        <w:rPr>
          <w:b/>
        </w:rPr>
      </w:pPr>
    </w:p>
    <w:p w14:paraId="321A92CB" w14:textId="77777777" w:rsidR="00E014A9" w:rsidRDefault="00BD3C9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07E3848" w14:textId="77777777" w:rsidR="00E014A9" w:rsidRDefault="00BD3C90">
      <w:pPr>
        <w:pStyle w:val="BodyText"/>
        <w:spacing w:before="180"/>
        <w:ind w:left="1306"/>
      </w:pPr>
      <w:r>
        <w:t>Thus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analysed</w:t>
      </w:r>
      <w:proofErr w:type="spellEnd"/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 R</w:t>
      </w:r>
      <w:r>
        <w:rPr>
          <w:spacing w:val="-2"/>
        </w:rPr>
        <w:t xml:space="preserve"> successfully.</w:t>
      </w:r>
    </w:p>
    <w:p w14:paraId="45420762" w14:textId="77777777" w:rsidR="00E014A9" w:rsidRDefault="00E014A9">
      <w:pPr>
        <w:pStyle w:val="BodyText"/>
        <w:sectPr w:rsidR="00E014A9">
          <w:pgSz w:w="12240" w:h="15840"/>
          <w:pgMar w:top="1820" w:right="360" w:bottom="440" w:left="360" w:header="0" w:footer="256" w:gutter="0"/>
          <w:cols w:space="720"/>
        </w:sectPr>
      </w:pPr>
    </w:p>
    <w:p w14:paraId="112223A7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7488" behindDoc="1" locked="0" layoutInCell="1" allowOverlap="1" wp14:anchorId="553399E4" wp14:editId="37A3933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7A21BA" id="Graphic 61" o:spid="_x0000_s1026" style="position:absolute;margin-left:24.45pt;margin-top:24.45pt;width:563.75pt;height:743.7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65BE8A78" w14:textId="77777777" w:rsidR="00E014A9" w:rsidRDefault="00BD3C90">
      <w:pPr>
        <w:pStyle w:val="Heading1"/>
        <w:ind w:left="3565"/>
        <w:rPr>
          <w:u w:val="none"/>
        </w:rPr>
      </w:pPr>
      <w:r>
        <w:rPr>
          <w:spacing w:val="-2"/>
        </w:rPr>
        <w:t>PERFORM</w:t>
      </w:r>
      <w:r>
        <w:rPr>
          <w:spacing w:val="-19"/>
        </w:rPr>
        <w:t xml:space="preserve"> </w:t>
      </w:r>
      <w:r>
        <w:rPr>
          <w:spacing w:val="-2"/>
        </w:rPr>
        <w:t>DATA</w:t>
      </w:r>
      <w:r>
        <w:rPr>
          <w:spacing w:val="-22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0"/>
        </w:rPr>
        <w:t>R</w:t>
      </w:r>
    </w:p>
    <w:p w14:paraId="59D2FE66" w14:textId="77777777" w:rsidR="00E014A9" w:rsidRDefault="00E014A9">
      <w:pPr>
        <w:pStyle w:val="BodyText"/>
        <w:spacing w:before="1"/>
        <w:rPr>
          <w:b/>
        </w:rPr>
      </w:pPr>
    </w:p>
    <w:p w14:paraId="0E7682F9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38B3DDB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10"/>
        </w:rPr>
        <w:t>R</w:t>
      </w:r>
    </w:p>
    <w:p w14:paraId="3FD0EBA0" w14:textId="77777777" w:rsidR="00E014A9" w:rsidRDefault="00E014A9">
      <w:pPr>
        <w:pStyle w:val="BodyText"/>
      </w:pPr>
    </w:p>
    <w:p w14:paraId="4CEC36B6" w14:textId="77777777" w:rsidR="00E014A9" w:rsidRDefault="00E014A9">
      <w:pPr>
        <w:pStyle w:val="BodyText"/>
        <w:spacing w:before="7"/>
      </w:pPr>
    </w:p>
    <w:p w14:paraId="1CFBB8F0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7FF29A56" w14:textId="77777777" w:rsidR="00E014A9" w:rsidRDefault="00E014A9">
      <w:pPr>
        <w:pStyle w:val="BodyText"/>
        <w:spacing w:before="103"/>
        <w:rPr>
          <w:b/>
        </w:rPr>
      </w:pPr>
    </w:p>
    <w:p w14:paraId="1917DC91" w14:textId="77777777" w:rsidR="00E014A9" w:rsidRDefault="00BD3C90">
      <w:pPr>
        <w:spacing w:line="412" w:lineRule="auto"/>
        <w:ind w:left="1440" w:right="6035"/>
        <w:rPr>
          <w:b/>
          <w:sz w:val="24"/>
        </w:rPr>
      </w:pPr>
      <w:r>
        <w:rPr>
          <w:b/>
          <w:sz w:val="24"/>
        </w:rPr>
        <w:t>Step-by-Step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 Step 1: Loading Data</w:t>
      </w:r>
    </w:p>
    <w:p w14:paraId="43755BF3" w14:textId="77777777" w:rsidR="00E014A9" w:rsidRDefault="00BD3C90">
      <w:pPr>
        <w:pStyle w:val="BodyText"/>
        <w:spacing w:before="215" w:line="360" w:lineRule="auto"/>
        <w:ind w:left="1440" w:right="605"/>
      </w:pPr>
      <w:r>
        <w:t>First,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load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dataset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display</w:t>
      </w:r>
      <w:r>
        <w:rPr>
          <w:spacing w:val="38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columns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 xml:space="preserve">initial </w:t>
      </w:r>
      <w:r>
        <w:rPr>
          <w:spacing w:val="-2"/>
        </w:rPr>
        <w:t>format.</w:t>
      </w:r>
    </w:p>
    <w:p w14:paraId="085558BD" w14:textId="77777777" w:rsidR="00E014A9" w:rsidRDefault="00BD3C90">
      <w:pPr>
        <w:pStyle w:val="BodyText"/>
        <w:spacing w:before="274"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(using</w:t>
      </w:r>
      <w:r>
        <w:rPr>
          <w:spacing w:val="-6"/>
        </w:rPr>
        <w:t xml:space="preserve"> </w:t>
      </w:r>
      <w:proofErr w:type="spellStart"/>
      <w:r>
        <w:t>mtcars</w:t>
      </w:r>
      <w:proofErr w:type="spellEnd"/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demonstration) </w:t>
      </w: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D3A0DDF" w14:textId="77777777" w:rsidR="00E014A9" w:rsidRDefault="00BD3C90">
      <w:pPr>
        <w:pStyle w:val="BodyText"/>
        <w:spacing w:line="271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732FB3A" w14:textId="77777777" w:rsidR="00E014A9" w:rsidRDefault="00E014A9">
      <w:pPr>
        <w:pStyle w:val="BodyText"/>
        <w:spacing w:before="159"/>
      </w:pPr>
    </w:p>
    <w:p w14:paraId="09DCCA66" w14:textId="77777777" w:rsidR="00E014A9" w:rsidRDefault="00BD3C90">
      <w:pPr>
        <w:pStyle w:val="Heading4"/>
      </w:pPr>
      <w:r>
        <w:rPr>
          <w:spacing w:val="-2"/>
        </w:rPr>
        <w:t>Output:</w:t>
      </w:r>
    </w:p>
    <w:p w14:paraId="764D54DD" w14:textId="77777777" w:rsidR="00E014A9" w:rsidRDefault="00E014A9">
      <w:pPr>
        <w:pStyle w:val="BodyText"/>
        <w:spacing w:before="134"/>
        <w:rPr>
          <w:b/>
        </w:rPr>
      </w:pPr>
    </w:p>
    <w:p w14:paraId="0FBD89C4" w14:textId="77777777" w:rsidR="00E014A9" w:rsidRDefault="00BD3C90">
      <w:pPr>
        <w:pStyle w:val="BodyText"/>
        <w:tabs>
          <w:tab w:val="left" w:pos="3146"/>
          <w:tab w:val="left" w:pos="4856"/>
          <w:tab w:val="left" w:pos="7165"/>
          <w:tab w:val="left" w:pos="7525"/>
        </w:tabs>
        <w:spacing w:line="360" w:lineRule="auto"/>
        <w:ind w:left="1440" w:right="3872" w:firstLine="1142"/>
      </w:pPr>
      <w:r>
        <w:t xml:space="preserve">mpg </w:t>
      </w:r>
      <w:proofErr w:type="spellStart"/>
      <w:r>
        <w:t>cyl</w:t>
      </w:r>
      <w:proofErr w:type="spellEnd"/>
      <w:r>
        <w:t xml:space="preserve"> </w:t>
      </w:r>
      <w:proofErr w:type="spellStart"/>
      <w:r>
        <w:t>disp</w:t>
      </w:r>
      <w:proofErr w:type="spellEnd"/>
      <w:r>
        <w:rPr>
          <w:spacing w:val="40"/>
        </w:rPr>
        <w:t xml:space="preserve"> </w:t>
      </w:r>
      <w:proofErr w:type="spellStart"/>
      <w:r>
        <w:t>hp</w:t>
      </w:r>
      <w:proofErr w:type="spellEnd"/>
      <w:r>
        <w:t xml:space="preserve"> drat</w:t>
      </w:r>
      <w:r>
        <w:tab/>
      </w:r>
      <w:proofErr w:type="spellStart"/>
      <w:r>
        <w:t>wt</w:t>
      </w:r>
      <w:proofErr w:type="spellEnd"/>
      <w:r>
        <w:rPr>
          <w:spacing w:val="40"/>
        </w:rPr>
        <w:t xml:space="preserve"> </w:t>
      </w:r>
      <w:proofErr w:type="spellStart"/>
      <w:r>
        <w:t>qsec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am gear carb Mazda RX4</w:t>
      </w:r>
      <w:r>
        <w:tab/>
        <w:t>21.0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160 110 3.90 2.620 16.46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755AD1D5" w14:textId="77777777" w:rsidR="00E014A9" w:rsidRDefault="00BD3C90">
      <w:pPr>
        <w:pStyle w:val="BodyText"/>
        <w:tabs>
          <w:tab w:val="left" w:pos="3420"/>
          <w:tab w:val="left" w:pos="7436"/>
          <w:tab w:val="left" w:pos="7794"/>
        </w:tabs>
        <w:spacing w:line="271" w:lineRule="exact"/>
        <w:ind w:left="1440"/>
      </w:pPr>
      <w:r>
        <w:t>Mazda</w:t>
      </w:r>
      <w:r>
        <w:rPr>
          <w:spacing w:val="-5"/>
        </w:rPr>
        <w:t xml:space="preserve"> </w:t>
      </w:r>
      <w:r>
        <w:t>RX4</w:t>
      </w:r>
      <w:r>
        <w:rPr>
          <w:spacing w:val="1"/>
        </w:rPr>
        <w:t xml:space="preserve"> </w:t>
      </w:r>
      <w:r>
        <w:rPr>
          <w:spacing w:val="-5"/>
        </w:rPr>
        <w:t>Wag</w:t>
      </w:r>
      <w:r>
        <w:tab/>
      </w:r>
      <w:proofErr w:type="gramStart"/>
      <w:r>
        <w:t>21.0</w:t>
      </w:r>
      <w:r>
        <w:rPr>
          <w:spacing w:val="26"/>
        </w:rPr>
        <w:t xml:space="preserve">  </w:t>
      </w:r>
      <w:r>
        <w:t>6</w:t>
      </w:r>
      <w:proofErr w:type="gramEnd"/>
      <w:r>
        <w:rPr>
          <w:spacing w:val="61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t>3.90</w:t>
      </w:r>
      <w:r>
        <w:rPr>
          <w:spacing w:val="-3"/>
        </w:rPr>
        <w:t xml:space="preserve"> </w:t>
      </w:r>
      <w:r>
        <w:t>2.875</w:t>
      </w:r>
      <w:r>
        <w:rPr>
          <w:spacing w:val="-2"/>
        </w:rPr>
        <w:t xml:space="preserve"> </w:t>
      </w:r>
      <w:r>
        <w:t>17.02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3830C9F9" w14:textId="77777777" w:rsidR="00E014A9" w:rsidRDefault="00BD3C90">
      <w:pPr>
        <w:pStyle w:val="BodyText"/>
        <w:tabs>
          <w:tab w:val="left" w:pos="3021"/>
          <w:tab w:val="left" w:pos="6975"/>
          <w:tab w:val="left" w:pos="7333"/>
        </w:tabs>
        <w:spacing w:before="139"/>
        <w:ind w:left="1440"/>
      </w:pPr>
      <w:r>
        <w:t>Datsun</w:t>
      </w:r>
      <w:r>
        <w:rPr>
          <w:spacing w:val="-4"/>
        </w:rPr>
        <w:t xml:space="preserve"> </w:t>
      </w:r>
      <w:r>
        <w:rPr>
          <w:spacing w:val="-5"/>
        </w:rPr>
        <w:t>710</w:t>
      </w:r>
      <w:r>
        <w:tab/>
        <w:t>22.8</w:t>
      </w:r>
      <w:r>
        <w:rPr>
          <w:spacing w:val="78"/>
          <w:w w:val="150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108</w:t>
      </w:r>
      <w:r>
        <w:rPr>
          <w:spacing w:val="57"/>
        </w:rPr>
        <w:t xml:space="preserve"> </w:t>
      </w:r>
      <w:r>
        <w:t>93</w:t>
      </w:r>
      <w:r>
        <w:rPr>
          <w:spacing w:val="3"/>
        </w:rPr>
        <w:t xml:space="preserve"> </w:t>
      </w:r>
      <w:r>
        <w:t>3.85</w:t>
      </w:r>
      <w:r>
        <w:t xml:space="preserve"> 2.320 18.61</w:t>
      </w:r>
      <w:r>
        <w:rPr>
          <w:spacing w:val="55"/>
        </w:rPr>
        <w:t xml:space="preserve"> </w:t>
      </w:r>
      <w:r>
        <w:t>1</w:t>
      </w:r>
      <w:r>
        <w:rPr>
          <w:spacing w:val="58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42C11705" w14:textId="77777777" w:rsidR="00E014A9" w:rsidRDefault="00BD3C90">
      <w:pPr>
        <w:spacing w:before="142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049CF230" w14:textId="77777777" w:rsidR="00E014A9" w:rsidRDefault="00BD3C90">
      <w:pPr>
        <w:pStyle w:val="Heading4"/>
        <w:spacing w:before="14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 xml:space="preserve">Missing </w:t>
      </w:r>
      <w:r>
        <w:rPr>
          <w:spacing w:val="-2"/>
        </w:rPr>
        <w:t>Values</w:t>
      </w:r>
    </w:p>
    <w:p w14:paraId="1403C6F9" w14:textId="77777777" w:rsidR="00E014A9" w:rsidRDefault="00E014A9">
      <w:pPr>
        <w:pStyle w:val="BodyText"/>
        <w:spacing w:before="139"/>
        <w:rPr>
          <w:b/>
        </w:rPr>
      </w:pPr>
    </w:p>
    <w:p w14:paraId="6FF50663" w14:textId="77777777" w:rsidR="00E014A9" w:rsidRDefault="00BD3C90">
      <w:pPr>
        <w:pStyle w:val="BodyText"/>
        <w:spacing w:before="1" w:line="362" w:lineRule="auto"/>
        <w:ind w:left="1440"/>
      </w:pPr>
      <w:r>
        <w:t>Check</w:t>
      </w:r>
      <w:r>
        <w:rPr>
          <w:spacing w:val="76"/>
        </w:rPr>
        <w:t xml:space="preserve"> </w:t>
      </w:r>
      <w:r>
        <w:t>for</w:t>
      </w:r>
      <w:r>
        <w:rPr>
          <w:spacing w:val="77"/>
        </w:rPr>
        <w:t xml:space="preserve"> </w:t>
      </w:r>
      <w:r>
        <w:t>missing</w:t>
      </w:r>
      <w:r>
        <w:rPr>
          <w:spacing w:val="77"/>
        </w:rPr>
        <w:t xml:space="preserve"> </w:t>
      </w:r>
      <w:r>
        <w:t>values</w:t>
      </w:r>
      <w:r>
        <w:rPr>
          <w:spacing w:val="73"/>
        </w:rPr>
        <w:t xml:space="preserve"> </w:t>
      </w:r>
      <w:r>
        <w:t>(NA)</w:t>
      </w:r>
      <w:r>
        <w:rPr>
          <w:spacing w:val="74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dataset</w:t>
      </w:r>
      <w:r>
        <w:rPr>
          <w:spacing w:val="77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decide</w:t>
      </w:r>
      <w:r>
        <w:rPr>
          <w:spacing w:val="75"/>
        </w:rPr>
        <w:t xml:space="preserve"> </w:t>
      </w:r>
      <w:r>
        <w:t>how</w:t>
      </w:r>
      <w:r>
        <w:rPr>
          <w:spacing w:val="75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handle</w:t>
      </w:r>
      <w:r>
        <w:rPr>
          <w:spacing w:val="74"/>
        </w:rPr>
        <w:t xml:space="preserve"> </w:t>
      </w:r>
      <w:r>
        <w:t>them.</w:t>
      </w:r>
      <w:r>
        <w:rPr>
          <w:spacing w:val="78"/>
        </w:rPr>
        <w:t xml:space="preserve"> </w:t>
      </w:r>
      <w:r>
        <w:t xml:space="preserve">For demonstration purposes, we assume there are no missing values in </w:t>
      </w:r>
      <w:proofErr w:type="spellStart"/>
      <w:r>
        <w:t>mtcars</w:t>
      </w:r>
      <w:proofErr w:type="spellEnd"/>
      <w:r>
        <w:t>.</w:t>
      </w:r>
    </w:p>
    <w:p w14:paraId="2602EC31" w14:textId="77777777" w:rsidR="00E014A9" w:rsidRDefault="00BD3C90">
      <w:pPr>
        <w:pStyle w:val="BodyText"/>
        <w:spacing w:before="270" w:line="360" w:lineRule="auto"/>
        <w:ind w:left="1440" w:right="7507"/>
      </w:pPr>
      <w:r>
        <w:t>#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 xml:space="preserve">values </w:t>
      </w:r>
      <w:r>
        <w:rPr>
          <w:spacing w:val="-2"/>
        </w:rPr>
        <w:t>any(is.na(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))</w:t>
      </w:r>
    </w:p>
    <w:p w14:paraId="592BE0C0" w14:textId="77777777" w:rsidR="00E014A9" w:rsidRDefault="00E014A9">
      <w:pPr>
        <w:pStyle w:val="BodyText"/>
        <w:spacing w:line="360" w:lineRule="auto"/>
        <w:sectPr w:rsidR="00E014A9">
          <w:footerReference w:type="default" r:id="rId45"/>
          <w:pgSz w:w="12240" w:h="15840"/>
          <w:pgMar w:top="1360" w:right="360" w:bottom="980" w:left="360" w:header="0" w:footer="784" w:gutter="0"/>
          <w:pgNumType w:start="12"/>
          <w:cols w:space="720"/>
        </w:sectPr>
      </w:pPr>
    </w:p>
    <w:p w14:paraId="035A147F" w14:textId="77777777" w:rsidR="00E014A9" w:rsidRDefault="00BD3C90">
      <w:pPr>
        <w:pStyle w:val="Heading4"/>
        <w:spacing w:before="6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8512" behindDoc="1" locked="0" layoutInCell="1" allowOverlap="1" wp14:anchorId="1953D1EB" wp14:editId="3FA8E08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67A303" id="Graphic 62" o:spid="_x0000_s1026" style="position:absolute;margin-left:24.45pt;margin-top:24.45pt;width:563.75pt;height:743.7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1D11172" w14:textId="77777777" w:rsidR="00E014A9" w:rsidRDefault="00E014A9">
      <w:pPr>
        <w:pStyle w:val="BodyText"/>
        <w:spacing w:before="134"/>
        <w:rPr>
          <w:b/>
        </w:rPr>
      </w:pPr>
    </w:p>
    <w:p w14:paraId="3C971CEE" w14:textId="77777777" w:rsidR="00E014A9" w:rsidRDefault="00BD3C90">
      <w:pPr>
        <w:pStyle w:val="BodyText"/>
        <w:ind w:left="1440"/>
      </w:pPr>
      <w:r>
        <w:t>[1]</w:t>
      </w:r>
      <w:r>
        <w:rPr>
          <w:spacing w:val="1"/>
        </w:rPr>
        <w:t xml:space="preserve"> </w:t>
      </w:r>
      <w:r>
        <w:rPr>
          <w:spacing w:val="-2"/>
        </w:rPr>
        <w:t>FALSE</w:t>
      </w:r>
    </w:p>
    <w:p w14:paraId="0C3D9A20" w14:textId="77777777" w:rsidR="00E014A9" w:rsidRDefault="00E014A9">
      <w:pPr>
        <w:pStyle w:val="BodyText"/>
      </w:pPr>
    </w:p>
    <w:p w14:paraId="324E71ED" w14:textId="77777777" w:rsidR="00E014A9" w:rsidRDefault="00E014A9">
      <w:pPr>
        <w:pStyle w:val="BodyText"/>
        <w:spacing w:before="2"/>
      </w:pPr>
    </w:p>
    <w:p w14:paraId="067562B3" w14:textId="77777777" w:rsidR="00E014A9" w:rsidRDefault="00BD3C90">
      <w:pPr>
        <w:pStyle w:val="Heading4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60581915" w14:textId="77777777" w:rsidR="00E014A9" w:rsidRDefault="00E014A9">
      <w:pPr>
        <w:pStyle w:val="BodyText"/>
        <w:spacing w:before="139"/>
        <w:rPr>
          <w:b/>
        </w:rPr>
      </w:pPr>
    </w:p>
    <w:p w14:paraId="2EC73357" w14:textId="77777777" w:rsidR="00E014A9" w:rsidRDefault="00BD3C90">
      <w:pPr>
        <w:pStyle w:val="BodyText"/>
        <w:spacing w:line="360" w:lineRule="auto"/>
        <w:ind w:left="1440" w:right="1054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mtcars</w:t>
      </w:r>
      <w:proofErr w:type="spellEnd"/>
      <w:r>
        <w:t>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 no</w:t>
      </w:r>
      <w:r>
        <w:rPr>
          <w:spacing w:val="-4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as.factor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2B095BFC" w14:textId="77777777" w:rsidR="00E014A9" w:rsidRDefault="00E014A9">
      <w:pPr>
        <w:pStyle w:val="BodyText"/>
      </w:pPr>
    </w:p>
    <w:p w14:paraId="211AA20C" w14:textId="77777777" w:rsidR="00E014A9" w:rsidRDefault="00BD3C90">
      <w:pPr>
        <w:pStyle w:val="BodyText"/>
        <w:spacing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Example:</w:t>
      </w:r>
      <w:r>
        <w:rPr>
          <w:spacing w:val="-9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hypothetical</w:t>
      </w:r>
      <w:r>
        <w:rPr>
          <w:spacing w:val="-14"/>
        </w:rPr>
        <w:t xml:space="preserve"> </w:t>
      </w:r>
      <w:r>
        <w:t>categorical</w:t>
      </w:r>
      <w:r>
        <w:rPr>
          <w:spacing w:val="-14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factor # </w:t>
      </w:r>
      <w:proofErr w:type="spellStart"/>
      <w:r>
        <w:t>mtcars$cyl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r>
        <w:t>(</w:t>
      </w:r>
      <w:proofErr w:type="spellStart"/>
      <w:proofErr w:type="gramEnd"/>
      <w:r>
        <w:t>mtcars$cyl</w:t>
      </w:r>
      <w:proofErr w:type="spellEnd"/>
      <w:r>
        <w:t>)</w:t>
      </w:r>
    </w:p>
    <w:p w14:paraId="15C7757D" w14:textId="77777777" w:rsidR="00E014A9" w:rsidRDefault="00E014A9">
      <w:pPr>
        <w:pStyle w:val="BodyText"/>
        <w:spacing w:before="142"/>
      </w:pPr>
    </w:p>
    <w:p w14:paraId="1FF2E8B2" w14:textId="77777777" w:rsidR="00E014A9" w:rsidRDefault="00BD3C90">
      <w:pPr>
        <w:pStyle w:val="Heading4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(Optional)</w:t>
      </w:r>
    </w:p>
    <w:p w14:paraId="44D5B58D" w14:textId="77777777" w:rsidR="00E014A9" w:rsidRDefault="00E014A9">
      <w:pPr>
        <w:pStyle w:val="BodyText"/>
        <w:spacing w:before="142"/>
        <w:rPr>
          <w:b/>
        </w:rPr>
      </w:pPr>
    </w:p>
    <w:p w14:paraId="55A2C79A" w14:textId="77777777" w:rsidR="00E014A9" w:rsidRDefault="00BD3C90">
      <w:pPr>
        <w:pStyle w:val="BodyText"/>
        <w:spacing w:line="360" w:lineRule="auto"/>
        <w:ind w:left="1440" w:right="1054"/>
      </w:pPr>
      <w:r>
        <w:t>Scaling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required.</w:t>
      </w:r>
      <w:r>
        <w:rPr>
          <w:spacing w:val="22"/>
        </w:rPr>
        <w:t xml:space="preserve"> </w:t>
      </w:r>
      <w:r>
        <w:t xml:space="preserve">Here, we'll scale the numeric columns </w:t>
      </w:r>
      <w:proofErr w:type="spellStart"/>
      <w:r>
        <w:t>disp</w:t>
      </w:r>
      <w:proofErr w:type="spellEnd"/>
      <w:r>
        <w:t xml:space="preserve">, </w:t>
      </w:r>
      <w:proofErr w:type="spellStart"/>
      <w:r>
        <w:t>hp</w:t>
      </w:r>
      <w:proofErr w:type="spellEnd"/>
      <w:r>
        <w:t xml:space="preserve">, drat, </w:t>
      </w:r>
      <w:proofErr w:type="spellStart"/>
      <w:r>
        <w:t>wt</w:t>
      </w:r>
      <w:proofErr w:type="spellEnd"/>
      <w:r>
        <w:t xml:space="preserve">, and </w:t>
      </w:r>
      <w:proofErr w:type="spellStart"/>
      <w:r>
        <w:t>qsec</w:t>
      </w:r>
      <w:proofErr w:type="spellEnd"/>
      <w:r>
        <w:t xml:space="preserve"> using </w:t>
      </w:r>
      <w:proofErr w:type="gramStart"/>
      <w:r>
        <w:t>scale(</w:t>
      </w:r>
      <w:proofErr w:type="gramEnd"/>
      <w:r>
        <w:t>) function.</w:t>
      </w:r>
    </w:p>
    <w:p w14:paraId="60D02F91" w14:textId="77777777" w:rsidR="00E014A9" w:rsidRDefault="00E014A9">
      <w:pPr>
        <w:pStyle w:val="BodyText"/>
        <w:spacing w:before="5"/>
      </w:pPr>
    </w:p>
    <w:p w14:paraId="2DBDB89A" w14:textId="77777777" w:rsidR="00E014A9" w:rsidRDefault="00BD3C90">
      <w:pPr>
        <w:pStyle w:val="BodyText"/>
        <w:ind w:left="1440"/>
      </w:pPr>
      <w:r>
        <w:t>#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2"/>
        </w:rPr>
        <w:t>(optional)</w:t>
      </w:r>
    </w:p>
    <w:p w14:paraId="625FA723" w14:textId="77777777" w:rsidR="00E014A9" w:rsidRDefault="00BD3C90">
      <w:pPr>
        <w:pStyle w:val="BodyText"/>
        <w:spacing w:before="137" w:line="360" w:lineRule="auto"/>
        <w:ind w:left="1440" w:right="4436"/>
      </w:pPr>
      <w:proofErr w:type="spellStart"/>
      <w:r>
        <w:t>num_cols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</w:t>
      </w:r>
      <w:proofErr w:type="spellStart"/>
      <w:r>
        <w:t>disp</w:t>
      </w:r>
      <w:proofErr w:type="spellEnd"/>
      <w:r>
        <w:t>", "</w:t>
      </w:r>
      <w:proofErr w:type="spellStart"/>
      <w:r>
        <w:t>hp</w:t>
      </w:r>
      <w:proofErr w:type="spellEnd"/>
      <w:r>
        <w:t>", "drat", "</w:t>
      </w:r>
      <w:proofErr w:type="spellStart"/>
      <w:r>
        <w:t>wt</w:t>
      </w:r>
      <w:proofErr w:type="spellEnd"/>
      <w:r>
        <w:t>", "</w:t>
      </w:r>
      <w:proofErr w:type="spellStart"/>
      <w:r>
        <w:t>qsec</w:t>
      </w:r>
      <w:proofErr w:type="spellEnd"/>
      <w:r>
        <w:t xml:space="preserve">") </w:t>
      </w:r>
      <w:proofErr w:type="spellStart"/>
      <w:r>
        <w:rPr>
          <w:spacing w:val="-2"/>
        </w:rPr>
        <w:t>mtcars_scaled</w:t>
      </w:r>
      <w:proofErr w:type="spellEnd"/>
      <w:r>
        <w:rPr>
          <w:spacing w:val="-2"/>
        </w:rPr>
        <w:t xml:space="preserve"> &lt;- </w:t>
      </w:r>
      <w:proofErr w:type="spellStart"/>
      <w:r>
        <w:rPr>
          <w:spacing w:val="-2"/>
        </w:rPr>
        <w:t>as.data.frame</w:t>
      </w:r>
      <w:proofErr w:type="spellEnd"/>
      <w:r>
        <w:rPr>
          <w:spacing w:val="-2"/>
        </w:rPr>
        <w:t>(scale(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 xml:space="preserve">[,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]))</w:t>
      </w:r>
    </w:p>
    <w:p w14:paraId="0A9BD697" w14:textId="77777777" w:rsidR="00E014A9" w:rsidRDefault="00E014A9">
      <w:pPr>
        <w:pStyle w:val="BodyText"/>
        <w:spacing w:before="139"/>
      </w:pPr>
    </w:p>
    <w:p w14:paraId="17840F69" w14:textId="77777777" w:rsidR="00E014A9" w:rsidRDefault="00BD3C90">
      <w:pPr>
        <w:pStyle w:val="BodyText"/>
        <w:spacing w:line="360" w:lineRule="auto"/>
        <w:ind w:left="1440" w:right="2268"/>
      </w:pPr>
      <w:r>
        <w:t># Combine scaled numeric columns with non-numeric columns</w:t>
      </w:r>
      <w:r>
        <w:rPr>
          <w:spacing w:val="40"/>
        </w:rPr>
        <w:t xml:space="preserve"> </w:t>
      </w:r>
      <w:proofErr w:type="spellStart"/>
      <w:r>
        <w:t>mtcars_processed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cbind</w:t>
      </w:r>
      <w:proofErr w:type="spellEnd"/>
      <w:r>
        <w:t>(</w:t>
      </w:r>
      <w:proofErr w:type="spellStart"/>
      <w:proofErr w:type="gramEnd"/>
      <w:r>
        <w:t>mtcars_scaled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mtcars</w:t>
      </w:r>
      <w:proofErr w:type="spellEnd"/>
      <w:r>
        <w:t>[,</w:t>
      </w:r>
      <w:r>
        <w:rPr>
          <w:spacing w:val="-15"/>
        </w:rPr>
        <w:t xml:space="preserve"> </w:t>
      </w:r>
      <w:r>
        <w:t>-(which(names(</w:t>
      </w:r>
      <w:proofErr w:type="spellStart"/>
      <w:r>
        <w:t>mtcars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%in%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))])</w:t>
      </w:r>
    </w:p>
    <w:p w14:paraId="404FFD98" w14:textId="77777777" w:rsidR="00E014A9" w:rsidRDefault="00BD3C90">
      <w:pPr>
        <w:pStyle w:val="BodyText"/>
        <w:spacing w:line="270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mtcars_processed</w:t>
      </w:r>
      <w:proofErr w:type="spellEnd"/>
      <w:r>
        <w:rPr>
          <w:spacing w:val="-2"/>
        </w:rPr>
        <w:t>)</w:t>
      </w:r>
    </w:p>
    <w:p w14:paraId="57C090E0" w14:textId="77777777" w:rsidR="00E014A9" w:rsidRDefault="00E014A9">
      <w:pPr>
        <w:pStyle w:val="BodyText"/>
        <w:spacing w:before="154"/>
      </w:pPr>
    </w:p>
    <w:p w14:paraId="1182C75B" w14:textId="77777777" w:rsidR="00E014A9" w:rsidRDefault="00BD3C90">
      <w:pPr>
        <w:pStyle w:val="Heading4"/>
      </w:pPr>
      <w:r>
        <w:t>Output</w:t>
      </w:r>
      <w:r>
        <w:rPr>
          <w:spacing w:val="-12"/>
        </w:rPr>
        <w:t xml:space="preserve"> </w:t>
      </w:r>
      <w:r>
        <w:t>(scaled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non-numeric</w:t>
      </w:r>
      <w:r>
        <w:rPr>
          <w:spacing w:val="-4"/>
        </w:rPr>
        <w:t xml:space="preserve"> </w:t>
      </w:r>
      <w:r>
        <w:rPr>
          <w:spacing w:val="-2"/>
        </w:rPr>
        <w:t>columns):</w:t>
      </w:r>
    </w:p>
    <w:p w14:paraId="6126A9B3" w14:textId="77777777" w:rsidR="00E014A9" w:rsidRDefault="00E014A9">
      <w:pPr>
        <w:pStyle w:val="BodyText"/>
        <w:spacing w:before="132"/>
        <w:rPr>
          <w:b/>
        </w:rPr>
      </w:pPr>
    </w:p>
    <w:p w14:paraId="23492859" w14:textId="77777777" w:rsidR="00E014A9" w:rsidRDefault="00BD3C90">
      <w:pPr>
        <w:pStyle w:val="BodyText"/>
        <w:tabs>
          <w:tab w:val="left" w:pos="2321"/>
          <w:tab w:val="left" w:pos="2983"/>
          <w:tab w:val="left" w:pos="3893"/>
          <w:tab w:val="left" w:pos="4551"/>
        </w:tabs>
        <w:spacing w:before="1"/>
        <w:ind w:left="1440"/>
      </w:pPr>
      <w:proofErr w:type="spellStart"/>
      <w:r>
        <w:rPr>
          <w:spacing w:val="-4"/>
        </w:rPr>
        <w:t>disp</w:t>
      </w:r>
      <w:proofErr w:type="spellEnd"/>
      <w:r>
        <w:tab/>
      </w:r>
      <w:proofErr w:type="spellStart"/>
      <w:r>
        <w:rPr>
          <w:spacing w:val="-5"/>
        </w:rPr>
        <w:t>hp</w:t>
      </w:r>
      <w:proofErr w:type="spellEnd"/>
      <w:r>
        <w:tab/>
      </w:r>
      <w:r>
        <w:rPr>
          <w:spacing w:val="-4"/>
        </w:rPr>
        <w:t>drat</w:t>
      </w:r>
      <w:r>
        <w:tab/>
      </w:r>
      <w:proofErr w:type="spellStart"/>
      <w:r>
        <w:rPr>
          <w:spacing w:val="-5"/>
        </w:rPr>
        <w:t>wt</w:t>
      </w:r>
      <w:proofErr w:type="spellEnd"/>
      <w:r>
        <w:tab/>
      </w:r>
      <w:proofErr w:type="spellStart"/>
      <w:r>
        <w:t>qsec</w:t>
      </w:r>
      <w:proofErr w:type="spellEnd"/>
      <w:r>
        <w:rPr>
          <w:spacing w:val="52"/>
        </w:rPr>
        <w:t xml:space="preserve"> </w:t>
      </w:r>
      <w:r>
        <w:t xml:space="preserve">mpg </w:t>
      </w:r>
      <w:proofErr w:type="spellStart"/>
      <w:r>
        <w:t>cyl</w:t>
      </w:r>
      <w:proofErr w:type="spellEnd"/>
      <w:r>
        <w:rPr>
          <w:spacing w:val="-6"/>
        </w:rPr>
        <w:t xml:space="preserve"> </w:t>
      </w:r>
      <w:proofErr w:type="spellStart"/>
      <w:r>
        <w:t>vs</w:t>
      </w:r>
      <w:proofErr w:type="spellEnd"/>
      <w:r>
        <w:t xml:space="preserve"> am</w:t>
      </w:r>
      <w:r>
        <w:rPr>
          <w:spacing w:val="-8"/>
        </w:rPr>
        <w:t xml:space="preserve"> </w:t>
      </w:r>
      <w:r>
        <w:t>gear</w:t>
      </w:r>
      <w:r>
        <w:rPr>
          <w:spacing w:val="4"/>
        </w:rPr>
        <w:t xml:space="preserve"> </w:t>
      </w:r>
      <w:r>
        <w:rPr>
          <w:spacing w:val="-4"/>
        </w:rPr>
        <w:t>carb</w:t>
      </w:r>
    </w:p>
    <w:p w14:paraId="489D9C86" w14:textId="77777777" w:rsidR="00E014A9" w:rsidRDefault="00E014A9">
      <w:pPr>
        <w:pStyle w:val="BodyText"/>
        <w:spacing w:before="2"/>
        <w:rPr>
          <w:sz w:val="13"/>
        </w:rPr>
      </w:pPr>
    </w:p>
    <w:tbl>
      <w:tblPr>
        <w:tblW w:w="0" w:type="auto"/>
        <w:tblInd w:w="141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6"/>
        <w:gridCol w:w="6742"/>
        <w:gridCol w:w="1099"/>
      </w:tblGrid>
      <w:tr w:rsidR="00E014A9" w14:paraId="0BDAEF77" w14:textId="77777777">
        <w:trPr>
          <w:trHeight w:val="329"/>
        </w:trPr>
        <w:tc>
          <w:tcPr>
            <w:tcW w:w="1246" w:type="dxa"/>
          </w:tcPr>
          <w:p w14:paraId="618A9160" w14:textId="77777777" w:rsidR="00E014A9" w:rsidRDefault="00BD3C90">
            <w:pPr>
              <w:pStyle w:val="TableParagraph"/>
              <w:spacing w:line="26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1BF801C5" w14:textId="77777777" w:rsidR="00E014A9" w:rsidRDefault="00BD3C90">
            <w:pPr>
              <w:pStyle w:val="TableParagraph"/>
              <w:spacing w:line="26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0.5795256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-0.6201678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-0.7896003 21.0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99" w:type="dxa"/>
          </w:tcPr>
          <w:p w14:paraId="146899A4" w14:textId="77777777" w:rsidR="00E014A9" w:rsidRDefault="00BD3C90">
            <w:pPr>
              <w:pStyle w:val="TableParagraph"/>
              <w:tabs>
                <w:tab w:val="left" w:pos="597"/>
              </w:tabs>
              <w:spacing w:line="266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  <w:r>
              <w:rPr>
                <w:sz w:val="24"/>
              </w:rPr>
              <w:tab/>
              <w:t>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</w:tr>
      <w:tr w:rsidR="00E014A9" w14:paraId="6A057CB2" w14:textId="77777777">
        <w:trPr>
          <w:trHeight w:val="329"/>
        </w:trPr>
        <w:tc>
          <w:tcPr>
            <w:tcW w:w="1246" w:type="dxa"/>
          </w:tcPr>
          <w:p w14:paraId="69215543" w14:textId="77777777" w:rsidR="00E014A9" w:rsidRDefault="00BD3C90">
            <w:pPr>
              <w:pStyle w:val="TableParagraph"/>
              <w:spacing w:before="53" w:line="25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3ED0CB8C" w14:textId="77777777" w:rsidR="00E014A9" w:rsidRDefault="00BD3C90">
            <w:pPr>
              <w:pStyle w:val="TableParagraph"/>
              <w:spacing w:before="53"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Wag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0.5795256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0.5765943 -0.3553820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-0.4712017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21.0</w:t>
            </w:r>
          </w:p>
        </w:tc>
        <w:tc>
          <w:tcPr>
            <w:tcW w:w="1099" w:type="dxa"/>
          </w:tcPr>
          <w:p w14:paraId="6B1D9C63" w14:textId="77777777" w:rsidR="00E014A9" w:rsidRDefault="00BD3C90">
            <w:pPr>
              <w:pStyle w:val="TableParagraph"/>
              <w:spacing w:before="53" w:line="256" w:lineRule="exact"/>
              <w:ind w:left="64" w:righ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</w:tr>
    </w:tbl>
    <w:p w14:paraId="6F8DA6E2" w14:textId="77777777" w:rsidR="00E014A9" w:rsidRDefault="00BD3C90">
      <w:pPr>
        <w:pStyle w:val="BodyText"/>
        <w:tabs>
          <w:tab w:val="left" w:pos="9923"/>
          <w:tab w:val="left" w:pos="10281"/>
        </w:tabs>
        <w:spacing w:before="157"/>
        <w:ind w:left="1440"/>
      </w:pPr>
      <w:r>
        <w:t>Datsun</w:t>
      </w:r>
      <w:r>
        <w:rPr>
          <w:spacing w:val="-3"/>
        </w:rPr>
        <w:t xml:space="preserve"> </w:t>
      </w:r>
      <w:proofErr w:type="gramStart"/>
      <w:r>
        <w:t>710</w:t>
      </w:r>
      <w:r>
        <w:rPr>
          <w:spacing w:val="30"/>
        </w:rPr>
        <w:t xml:space="preserve">  </w:t>
      </w:r>
      <w:r>
        <w:t>-</w:t>
      </w:r>
      <w:proofErr w:type="gramEnd"/>
      <w:r>
        <w:t>1.0060260</w:t>
      </w:r>
      <w:r>
        <w:rPr>
          <w:spacing w:val="1"/>
        </w:rPr>
        <w:t xml:space="preserve"> </w:t>
      </w:r>
      <w:r>
        <w:t>-0.5110630</w:t>
      </w:r>
      <w:r>
        <w:rPr>
          <w:spacing w:val="60"/>
        </w:rPr>
        <w:t xml:space="preserve"> </w:t>
      </w:r>
      <w:r>
        <w:t>0.4815843</w:t>
      </w:r>
      <w:r>
        <w:rPr>
          <w:spacing w:val="-1"/>
        </w:rPr>
        <w:t xml:space="preserve"> </w:t>
      </w:r>
      <w:r>
        <w:t>-0.9316786</w:t>
      </w:r>
      <w:r>
        <w:rPr>
          <w:spacing w:val="60"/>
        </w:rPr>
        <w:t xml:space="preserve"> </w:t>
      </w:r>
      <w:r>
        <w:t>0.4328237</w:t>
      </w:r>
      <w:r>
        <w:rPr>
          <w:spacing w:val="-4"/>
        </w:rPr>
        <w:t xml:space="preserve"> </w:t>
      </w:r>
      <w:r>
        <w:t>22.8</w:t>
      </w:r>
      <w:r>
        <w:rPr>
          <w:spacing w:val="29"/>
        </w:rPr>
        <w:t xml:space="preserve">  </w:t>
      </w:r>
      <w:r>
        <w:t>4</w:t>
      </w:r>
      <w:r>
        <w:rPr>
          <w:spacing w:val="59"/>
        </w:rPr>
        <w:t xml:space="preserve"> </w:t>
      </w:r>
      <w:r>
        <w:t>1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28480D5C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6F355391" w14:textId="77777777" w:rsidR="00E014A9" w:rsidRDefault="00E014A9">
      <w:pPr>
        <w:rPr>
          <w:sz w:val="24"/>
        </w:rPr>
        <w:sectPr w:rsidR="00E014A9">
          <w:pgSz w:w="12240" w:h="15840"/>
          <w:pgMar w:top="1380" w:right="360" w:bottom="980" w:left="360" w:header="0" w:footer="784" w:gutter="0"/>
          <w:cols w:space="720"/>
        </w:sectPr>
      </w:pPr>
    </w:p>
    <w:p w14:paraId="6BD3D703" w14:textId="77777777" w:rsidR="00E014A9" w:rsidRDefault="00BD3C90">
      <w:pPr>
        <w:pStyle w:val="Heading4"/>
        <w:spacing w:before="7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9536" behindDoc="1" locked="0" layoutInCell="1" allowOverlap="1" wp14:anchorId="4CBAE280" wp14:editId="3890369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3" name="Graphi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099D79" id="Graphic 63" o:spid="_x0000_s1026" style="position:absolute;margin-left:24.45pt;margin-top:24.45pt;width:563.75pt;height:743.7pt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38EC7950" w14:textId="77777777" w:rsidR="00E014A9" w:rsidRDefault="00E014A9">
      <w:pPr>
        <w:pStyle w:val="BodyText"/>
        <w:spacing w:before="139"/>
        <w:rPr>
          <w:b/>
        </w:rPr>
      </w:pPr>
    </w:p>
    <w:p w14:paraId="62F6C934" w14:textId="77777777" w:rsidR="00E014A9" w:rsidRDefault="00BD3C90">
      <w:pPr>
        <w:pStyle w:val="BodyText"/>
        <w:ind w:left="1440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rPr>
          <w:spacing w:val="-2"/>
        </w:rPr>
        <w:t>purposes.</w:t>
      </w:r>
    </w:p>
    <w:p w14:paraId="3091B33F" w14:textId="77777777" w:rsidR="00E014A9" w:rsidRDefault="00E014A9">
      <w:pPr>
        <w:pStyle w:val="BodyText"/>
        <w:spacing w:before="139"/>
      </w:pPr>
    </w:p>
    <w:p w14:paraId="60964C2E" w14:textId="77777777" w:rsidR="00E014A9" w:rsidRDefault="00BD3C90">
      <w:pPr>
        <w:pStyle w:val="BodyText"/>
        <w:spacing w:line="360" w:lineRule="auto"/>
        <w:ind w:left="1440" w:right="5046"/>
      </w:pPr>
      <w:r>
        <w:t>#</w:t>
      </w:r>
      <w:r>
        <w:rPr>
          <w:spacing w:val="-12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80%</w:t>
      </w:r>
      <w:r>
        <w:rPr>
          <w:spacing w:val="-14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 xml:space="preserve">testing </w:t>
      </w: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</w:t>
      </w:r>
      <w:r>
        <w:rPr>
          <w:spacing w:val="40"/>
        </w:rPr>
        <w:t xml:space="preserve"> </w:t>
      </w:r>
      <w:r>
        <w:t># For reproducibility</w:t>
      </w:r>
    </w:p>
    <w:p w14:paraId="00F567D1" w14:textId="77777777" w:rsidR="00E014A9" w:rsidRDefault="00BD3C90">
      <w:pPr>
        <w:pStyle w:val="BodyText"/>
        <w:spacing w:before="3" w:line="360" w:lineRule="auto"/>
        <w:ind w:left="1440" w:right="3910"/>
      </w:pPr>
      <w:proofErr w:type="spellStart"/>
      <w:r>
        <w:t>train_indices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sample(</w:t>
      </w:r>
      <w:proofErr w:type="spellStart"/>
      <w:proofErr w:type="gramEnd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>),</w:t>
      </w:r>
      <w:r>
        <w:rPr>
          <w:spacing w:val="-15"/>
        </w:rPr>
        <w:t xml:space="preserve"> </w:t>
      </w:r>
      <w:r>
        <w:t>0.8</w:t>
      </w:r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 xml:space="preserve">)) </w:t>
      </w:r>
      <w:proofErr w:type="spellStart"/>
      <w:r>
        <w:t>train_data</w:t>
      </w:r>
      <w:proofErr w:type="spellEnd"/>
      <w:r>
        <w:t xml:space="preserve"> &lt;- </w:t>
      </w:r>
      <w:proofErr w:type="spellStart"/>
      <w:r>
        <w:t>mtcars</w:t>
      </w:r>
      <w:proofErr w:type="spellEnd"/>
      <w:r>
        <w:t>[</w:t>
      </w:r>
      <w:proofErr w:type="spellStart"/>
      <w:r>
        <w:t>train_indices</w:t>
      </w:r>
      <w:proofErr w:type="spellEnd"/>
      <w:r>
        <w:t>, ]</w:t>
      </w:r>
    </w:p>
    <w:p w14:paraId="619C6E01" w14:textId="77777777" w:rsidR="00E014A9" w:rsidRDefault="00BD3C90">
      <w:pPr>
        <w:pStyle w:val="BodyText"/>
        <w:spacing w:line="271" w:lineRule="exact"/>
        <w:ind w:left="1440"/>
      </w:pPr>
      <w:proofErr w:type="spellStart"/>
      <w:r>
        <w:t>test_data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4934F53B" w14:textId="77777777" w:rsidR="00E014A9" w:rsidRDefault="00E014A9">
      <w:pPr>
        <w:pStyle w:val="BodyText"/>
      </w:pPr>
    </w:p>
    <w:p w14:paraId="0FB0A7B6" w14:textId="77777777" w:rsidR="00E014A9" w:rsidRDefault="00E014A9">
      <w:pPr>
        <w:pStyle w:val="BodyText"/>
        <w:spacing w:before="5"/>
      </w:pPr>
    </w:p>
    <w:p w14:paraId="071EAB57" w14:textId="77777777" w:rsidR="00E014A9" w:rsidRDefault="00BD3C90">
      <w:pPr>
        <w:pStyle w:val="BodyText"/>
        <w:spacing w:line="360" w:lineRule="auto"/>
        <w:ind w:left="1440" w:right="4862"/>
      </w:pPr>
      <w:r>
        <w:t># Display dimensions of training and te</w:t>
      </w:r>
      <w:r>
        <w:t xml:space="preserve">sting sets </w:t>
      </w:r>
      <w:proofErr w:type="gramStart"/>
      <w:r>
        <w:t>cat(</w:t>
      </w:r>
      <w:proofErr w:type="gramEnd"/>
      <w:r>
        <w:t>"Training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dimensions:",</w:t>
      </w:r>
      <w:r>
        <w:rPr>
          <w:spacing w:val="-15"/>
        </w:rPr>
        <w:t xml:space="preserve"> </w:t>
      </w:r>
      <w:r>
        <w:t>dim(</w:t>
      </w:r>
      <w:proofErr w:type="spellStart"/>
      <w:r>
        <w:t>train_data</w:t>
      </w:r>
      <w:proofErr w:type="spellEnd"/>
      <w:r>
        <w:t>),</w:t>
      </w:r>
      <w:r>
        <w:rPr>
          <w:spacing w:val="-15"/>
        </w:rPr>
        <w:t xml:space="preserve"> </w:t>
      </w:r>
      <w:r>
        <w:t>"\n") cat("Testing data dimensions:", dim(</w:t>
      </w:r>
      <w:proofErr w:type="spellStart"/>
      <w:r>
        <w:t>test_data</w:t>
      </w:r>
      <w:proofErr w:type="spellEnd"/>
      <w:r>
        <w:t>), "\n")</w:t>
      </w:r>
    </w:p>
    <w:p w14:paraId="3E9FE140" w14:textId="77777777" w:rsidR="00E014A9" w:rsidRDefault="00E014A9">
      <w:pPr>
        <w:pStyle w:val="BodyText"/>
        <w:spacing w:before="9"/>
      </w:pPr>
    </w:p>
    <w:p w14:paraId="16913A61" w14:textId="77777777" w:rsidR="00E014A9" w:rsidRDefault="00BD3C90">
      <w:pPr>
        <w:pStyle w:val="Heading4"/>
      </w:pPr>
      <w:r>
        <w:t>Output</w:t>
      </w:r>
      <w:r>
        <w:rPr>
          <w:spacing w:val="-5"/>
        </w:rPr>
        <w:t xml:space="preserve"> </w:t>
      </w:r>
      <w:r>
        <w:t>(dimensions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sets):</w:t>
      </w:r>
    </w:p>
    <w:p w14:paraId="5C7964D1" w14:textId="77777777" w:rsidR="00E014A9" w:rsidRDefault="00E014A9">
      <w:pPr>
        <w:pStyle w:val="BodyText"/>
        <w:spacing w:before="136"/>
        <w:rPr>
          <w:b/>
        </w:rPr>
      </w:pPr>
    </w:p>
    <w:p w14:paraId="381D8E01" w14:textId="77777777" w:rsidR="00E014A9" w:rsidRDefault="00BD3C90">
      <w:pPr>
        <w:pStyle w:val="BodyText"/>
        <w:spacing w:before="1"/>
        <w:ind w:left="1440"/>
      </w:pP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dimensions: 25 </w:t>
      </w:r>
      <w:r>
        <w:rPr>
          <w:spacing w:val="-5"/>
        </w:rPr>
        <w:t>11</w:t>
      </w:r>
    </w:p>
    <w:p w14:paraId="60DD7B4D" w14:textId="77777777" w:rsidR="00E014A9" w:rsidRDefault="00BD3C90">
      <w:pPr>
        <w:pStyle w:val="BodyText"/>
        <w:spacing w:before="136"/>
        <w:ind w:left="1440"/>
      </w:pP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dimensions: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14:paraId="2BD028FE" w14:textId="77777777" w:rsidR="00E014A9" w:rsidRDefault="00E014A9">
      <w:pPr>
        <w:pStyle w:val="BodyText"/>
        <w:spacing w:before="274"/>
      </w:pPr>
    </w:p>
    <w:p w14:paraId="6BC160F4" w14:textId="77777777" w:rsidR="00E014A9" w:rsidRDefault="00BD3C90">
      <w:pPr>
        <w:pStyle w:val="Heading4"/>
        <w:spacing w:before="1"/>
        <w:rPr>
          <w:b w:val="0"/>
        </w:rPr>
      </w:pPr>
      <w:r>
        <w:rPr>
          <w:spacing w:val="-2"/>
        </w:rPr>
        <w:t>Result</w:t>
      </w:r>
      <w:r>
        <w:rPr>
          <w:b w:val="0"/>
          <w:spacing w:val="-2"/>
        </w:rPr>
        <w:t>:</w:t>
      </w:r>
    </w:p>
    <w:p w14:paraId="74B151D2" w14:textId="77777777" w:rsidR="00E014A9" w:rsidRDefault="00BD3C90">
      <w:pPr>
        <w:pStyle w:val="BodyText"/>
        <w:spacing w:before="2" w:line="360" w:lineRule="auto"/>
        <w:ind w:left="1440" w:right="1054" w:firstLine="575"/>
      </w:pPr>
      <w:r>
        <w:t>Thus,</w:t>
      </w:r>
      <w:r>
        <w:rPr>
          <w:spacing w:val="-11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cleaned,</w:t>
      </w:r>
      <w:r>
        <w:rPr>
          <w:spacing w:val="-6"/>
        </w:rPr>
        <w:t xml:space="preserve"> </w:t>
      </w:r>
      <w:r>
        <w:t>transformed,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ready for analysis or modeling.</w:t>
      </w:r>
    </w:p>
    <w:p w14:paraId="519CD5C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8C13FAF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1" allowOverlap="1" wp14:anchorId="0F8A525D" wp14:editId="48866CA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4" name="Graphic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482B8A" id="Graphic 64" o:spid="_x0000_s1026" style="position:absolute;margin-left:24.45pt;margin-top:24.45pt;width:563.75pt;height:743.7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78B4C5A2" w14:textId="77777777" w:rsidR="00E014A9" w:rsidRDefault="00BD3C90">
      <w:pPr>
        <w:pStyle w:val="Heading1"/>
        <w:ind w:left="2227"/>
        <w:rPr>
          <w:u w:val="none"/>
        </w:rPr>
      </w:pPr>
      <w:r>
        <w:rPr>
          <w:spacing w:val="-4"/>
        </w:rPr>
        <w:t>PERFORM</w:t>
      </w:r>
      <w:r>
        <w:rPr>
          <w:spacing w:val="-11"/>
        </w:rPr>
        <w:t xml:space="preserve"> </w:t>
      </w:r>
      <w:r>
        <w:rPr>
          <w:spacing w:val="-4"/>
        </w:rPr>
        <w:t>STATISTICAL</w:t>
      </w:r>
      <w:r>
        <w:rPr>
          <w:spacing w:val="-23"/>
        </w:rPr>
        <w:t xml:space="preserve"> </w:t>
      </w:r>
      <w:r>
        <w:rPr>
          <w:spacing w:val="-4"/>
        </w:rPr>
        <w:t>ANALYSIS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3"/>
        </w:rPr>
        <w:t xml:space="preserve"> </w:t>
      </w:r>
      <w:r>
        <w:rPr>
          <w:spacing w:val="-4"/>
        </w:rPr>
        <w:t>DATASET</w:t>
      </w:r>
    </w:p>
    <w:p w14:paraId="4A0EC65F" w14:textId="77777777" w:rsidR="00E014A9" w:rsidRDefault="00E014A9">
      <w:pPr>
        <w:pStyle w:val="BodyText"/>
        <w:spacing w:before="1"/>
        <w:rPr>
          <w:b/>
        </w:rPr>
      </w:pPr>
    </w:p>
    <w:p w14:paraId="33DD015B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089C78A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00B8DDEA" w14:textId="77777777" w:rsidR="00E014A9" w:rsidRDefault="00E014A9">
      <w:pPr>
        <w:pStyle w:val="BodyText"/>
      </w:pPr>
    </w:p>
    <w:p w14:paraId="4F26193F" w14:textId="77777777" w:rsidR="00E014A9" w:rsidRDefault="00E014A9">
      <w:pPr>
        <w:pStyle w:val="BodyText"/>
        <w:spacing w:before="7"/>
      </w:pPr>
    </w:p>
    <w:p w14:paraId="03A36B6B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2F5CAB88" w14:textId="77777777" w:rsidR="00E014A9" w:rsidRDefault="00E014A9">
      <w:pPr>
        <w:pStyle w:val="BodyText"/>
        <w:spacing w:before="268"/>
        <w:rPr>
          <w:b/>
        </w:rPr>
      </w:pPr>
    </w:p>
    <w:p w14:paraId="112D5B13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"/>
        <w:rPr>
          <w:sz w:val="24"/>
        </w:rPr>
      </w:pPr>
      <w:proofErr w:type="gramStart"/>
      <w:r>
        <w:rPr>
          <w:b/>
          <w:color w:val="273039"/>
          <w:sz w:val="24"/>
        </w:rPr>
        <w:t>plot(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Draw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scatter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axes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and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pacing w:val="-2"/>
          <w:sz w:val="24"/>
        </w:rPr>
        <w:t>titles.</w:t>
      </w:r>
    </w:p>
    <w:p w14:paraId="140B9324" w14:textId="77777777" w:rsidR="00E014A9" w:rsidRDefault="00BD3C9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1B187823" w14:textId="77777777" w:rsidR="00E014A9" w:rsidRDefault="00BD3C90">
      <w:pPr>
        <w:spacing w:before="137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plot(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y</w:t>
      </w:r>
      <w:r>
        <w:rPr>
          <w:i/>
          <w:color w:val="273039"/>
          <w:spacing w:val="1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2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ylim</w:t>
      </w:r>
      <w:proofErr w:type="spellEnd"/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7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xlim</w:t>
      </w:r>
      <w:proofErr w:type="spellEnd"/>
      <w:r>
        <w:rPr>
          <w:i/>
          <w:color w:val="273039"/>
          <w:spacing w:val="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type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pacing w:val="-2"/>
          <w:sz w:val="24"/>
        </w:rPr>
        <w:t>“b”….)</w:t>
      </w:r>
    </w:p>
    <w:p w14:paraId="14C5A910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data(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load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specified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sets.</w:t>
      </w:r>
    </w:p>
    <w:p w14:paraId="7DF39630" w14:textId="77777777" w:rsidR="00E014A9" w:rsidRDefault="00BD3C90">
      <w:pPr>
        <w:spacing w:before="141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04D5A54E" w14:textId="77777777" w:rsidR="00E014A9" w:rsidRDefault="00BD3C9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data(</w:t>
      </w:r>
      <w:proofErr w:type="gramEnd"/>
      <w:r>
        <w:rPr>
          <w:i/>
          <w:color w:val="273039"/>
          <w:sz w:val="24"/>
        </w:rPr>
        <w:t>list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character(),</w:t>
      </w:r>
      <w:r>
        <w:rPr>
          <w:i/>
          <w:color w:val="273039"/>
          <w:spacing w:val="10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lib.loc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package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NULL…..)</w:t>
      </w:r>
    </w:p>
    <w:p w14:paraId="13334A2D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44" w:after="4" w:line="360" w:lineRule="auto"/>
        <w:ind w:right="1430"/>
        <w:rPr>
          <w:sz w:val="24"/>
        </w:rPr>
      </w:pPr>
      <w:proofErr w:type="gramStart"/>
      <w:r>
        <w:rPr>
          <w:b/>
          <w:color w:val="273039"/>
          <w:sz w:val="24"/>
        </w:rPr>
        <w:t>table(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-5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5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build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contingency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4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counts at each combination of factor levels.</w:t>
      </w:r>
    </w:p>
    <w:p w14:paraId="31B1539A" w14:textId="77777777" w:rsidR="00E014A9" w:rsidRDefault="00BD3C90">
      <w:pPr>
        <w:pStyle w:val="BodyText"/>
        <w:ind w:left="141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6803760B" wp14:editId="67D47E5A">
                <wp:extent cx="5753735" cy="262255"/>
                <wp:effectExtent l="0" t="0" r="0" b="0"/>
                <wp:docPr id="65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26225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15A90262" w14:textId="77777777" w:rsidR="00E014A9" w:rsidRDefault="00BD3C90">
                            <w:pPr>
                              <w:pStyle w:val="BodyText"/>
                              <w:spacing w:line="269" w:lineRule="exact"/>
                              <w:ind w:left="2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table(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x,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row.names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NULL,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...)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65" o:spid="_x0000_s1026" type="#_x0000_t202" style="width:453.0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douwEAAFwDAAAOAAAAZHJzL2Uyb0RvYy54bWysU1Fr2zAQfh/sPwi9L05Tkg4Tp3QNGYOx&#10;Ddr9AFmWYoGk005K7Pz7nZQ4LevbKAb57nT+7vvuzuv70Vl2VBgN+IbfzOacKS+hM37f8N/Pu0+f&#10;OYtJ+E5Y8KrhJxX5/ebjh/UQarWAHmynkBGIj/UQGt6nFOqqirJXTsQZBOXpUgM6kcjFfdWhGAjd&#10;2Woxn6+qAbALCFLFSNHt+ZJvCr7WSqafWkeVmG04cUvlxHK2+aw2a1HvUYTeyAsN8R8snDCeil6h&#10;tiIJdkDzBsoZiRBBp5kEV4HWRqqigdTczP9R89SLoIoWak4M1zbF94OVP46/kJmu4aslZ144mtGz&#10;GlMLI6MItWcIsaasp0B5afwCI415ikcKZtWjRpffpIfRPTX6dG0ugTFJweXd8vbulopIulusFotl&#10;ga9evg4Y01cFjmWj4UjDKz0Vx+8xERNKnVJysQjWdDtjbXFw3z5aZEdBg97u8pNJ0iev0qqs5cw5&#10;W2lsx4vAFroT6RtoERoe/xwEKs7sN0+dzlszGTgZ7WRgso9Qdiuz8PBwSKBNYZtLnHGJR3ZohIXR&#10;Zd3yjrz2S9bLT7H5CwAA//8DAFBLAwQUAAYACAAAACEATzX7BNsAAAAEAQAADwAAAGRycy9kb3du&#10;cmV2LnhtbEyPzU7DMBCE70h9B2srcUHUDqCqDXGqthLcKT1wdOMlCcTrNHZ+ytOzcIHLSqMZzXyb&#10;bSbXiAG7UHvSkCwUCKTC25pKDcfXp9sViBANWdN4Qg0XDLDJZ1eZSa0f6QWHQywFl1BIjYYqxjaV&#10;MhQVOhMWvkVi7913zkSWXSltZ0Yud428U2opnamJFyrT4r7C4vPQOw03b/vLx+jVV79e1efd8zEM&#10;fltofT2fto8gIk7xLww/+IwOOTOdfE82iEYDPxJ/L3trtUxAnDQ8JPcg80z+h8+/AQAA//8DAFBL&#10;AQItABQABgAIAAAAIQC2gziS/gAAAOEBAAATAAAAAAAAAAAAAAAAAAAAAABbQ29udGVudF9UeXBl&#10;c10ueG1sUEsBAi0AFAAGAAgAAAAhADj9If/WAAAAlAEAAAsAAAAAAAAAAAAAAAAALwEAAF9yZWxz&#10;Ly5yZWxzUEsBAi0AFAAGAAgAAAAhAJAVh2i7AQAAXAMAAA4AAAAAAAAAAAAAAAAALgIAAGRycy9l&#10;Mm9Eb2MueG1sUEsBAi0AFAAGAAgAAAAhAE81+wTbAAAABAEAAA8AAAAAAAAAAAAAAAAAFQQAAGRy&#10;cy9kb3ducmV2LnhtbFBLBQYAAAAABAAEAPMAAAAdBQAAAAA=&#10;" fillcolor="#dfdfdf" stroked="f">
                <v:textbox inset="0,0,0,0">
                  <w:txbxContent>
                    <w:p w14:paraId="15A90262" w14:textId="77777777" w:rsidR="00E014A9" w:rsidRDefault="00BD3C90">
                      <w:pPr>
                        <w:pStyle w:val="BodyText"/>
                        <w:spacing w:line="269" w:lineRule="exact"/>
                        <w:ind w:left="29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table(</w:t>
                      </w:r>
                      <w:proofErr w:type="gramEnd"/>
                      <w:r>
                        <w:rPr>
                          <w:color w:val="000000"/>
                        </w:rPr>
                        <w:t>x,</w:t>
                      </w:r>
                      <w:r>
                        <w:rPr>
                          <w:color w:val="000000"/>
                          <w:spacing w:val="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row.names</w:t>
                      </w:r>
                      <w:proofErr w:type="spellEnd"/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NULL,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E0F7B5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rPr>
          <w:sz w:val="24"/>
        </w:rPr>
      </w:pPr>
      <w:proofErr w:type="spellStart"/>
      <w:proofErr w:type="gramStart"/>
      <w:r>
        <w:rPr>
          <w:b/>
          <w:color w:val="273039"/>
          <w:sz w:val="24"/>
        </w:rPr>
        <w:t>barplot</w:t>
      </w:r>
      <w:proofErr w:type="spellEnd"/>
      <w:r>
        <w:rPr>
          <w:b/>
          <w:color w:val="273039"/>
          <w:sz w:val="24"/>
        </w:rPr>
        <w:t>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10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bar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vertical/horizontal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pacing w:val="-2"/>
          <w:sz w:val="24"/>
        </w:rPr>
        <w:t>bars.</w:t>
      </w:r>
    </w:p>
    <w:p w14:paraId="238BE6DF" w14:textId="77777777" w:rsidR="00E014A9" w:rsidRDefault="00BD3C90">
      <w:pPr>
        <w:spacing w:before="89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4924C643" w14:textId="77777777" w:rsidR="00E014A9" w:rsidRDefault="00BD3C90">
      <w:pPr>
        <w:spacing w:before="136"/>
        <w:ind w:left="1440"/>
        <w:rPr>
          <w:i/>
          <w:sz w:val="24"/>
        </w:rPr>
      </w:pPr>
      <w:proofErr w:type="spellStart"/>
      <w:proofErr w:type="gramStart"/>
      <w:r>
        <w:rPr>
          <w:i/>
          <w:color w:val="273039"/>
          <w:sz w:val="24"/>
        </w:rPr>
        <w:t>barplot</w:t>
      </w:r>
      <w:proofErr w:type="spellEnd"/>
      <w:r>
        <w:rPr>
          <w:i/>
          <w:color w:val="273039"/>
          <w:sz w:val="24"/>
        </w:rPr>
        <w:t>(</w:t>
      </w:r>
      <w:proofErr w:type="gramEnd"/>
      <w:r>
        <w:rPr>
          <w:i/>
          <w:color w:val="273039"/>
          <w:sz w:val="24"/>
        </w:rPr>
        <w:t>height,</w:t>
      </w:r>
      <w:r>
        <w:rPr>
          <w:i/>
          <w:color w:val="273039"/>
          <w:spacing w:val="11"/>
          <w:sz w:val="24"/>
        </w:rPr>
        <w:t xml:space="preserve"> </w:t>
      </w:r>
      <w:r>
        <w:rPr>
          <w:i/>
          <w:color w:val="273039"/>
          <w:sz w:val="24"/>
        </w:rPr>
        <w:t>width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1,</w:t>
      </w:r>
      <w:r>
        <w:rPr>
          <w:i/>
          <w:color w:val="273039"/>
          <w:spacing w:val="9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names.arg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space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NULL…)</w:t>
      </w:r>
    </w:p>
    <w:p w14:paraId="22D6DC99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pie(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pie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chart.</w:t>
      </w:r>
    </w:p>
    <w:p w14:paraId="27D98E69" w14:textId="77777777" w:rsidR="00E014A9" w:rsidRDefault="00BD3C9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603907CB" w14:textId="77777777" w:rsidR="00E014A9" w:rsidRDefault="00BD3C90">
      <w:pPr>
        <w:spacing w:before="134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pie(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labels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names(x),</w:t>
      </w:r>
      <w:r>
        <w:rPr>
          <w:i/>
          <w:color w:val="273039"/>
          <w:spacing w:val="15"/>
          <w:sz w:val="24"/>
        </w:rPr>
        <w:t xml:space="preserve"> </w:t>
      </w:r>
      <w:r>
        <w:rPr>
          <w:i/>
          <w:color w:val="273039"/>
          <w:sz w:val="24"/>
        </w:rPr>
        <w:t>radius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0.6,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edges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100,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clockwise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TRUE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pacing w:val="-5"/>
          <w:sz w:val="24"/>
        </w:rPr>
        <w:t>…)</w:t>
      </w:r>
    </w:p>
    <w:p w14:paraId="06ECD2B0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42"/>
        <w:rPr>
          <w:sz w:val="24"/>
        </w:rPr>
      </w:pP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hist()</w:t>
      </w:r>
      <w:r>
        <w:rPr>
          <w:b/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histogram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given</w:t>
      </w:r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pacing w:val="-2"/>
          <w:sz w:val="24"/>
        </w:rPr>
        <w:t>values.</w:t>
      </w:r>
    </w:p>
    <w:p w14:paraId="465B588B" w14:textId="77777777" w:rsidR="00E014A9" w:rsidRDefault="00BD3C9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3960A596" w14:textId="77777777" w:rsidR="00E014A9" w:rsidRDefault="00BD3C9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hist(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breaks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“</w:t>
      </w:r>
      <w:proofErr w:type="spellStart"/>
      <w:r>
        <w:rPr>
          <w:i/>
          <w:color w:val="273039"/>
          <w:sz w:val="24"/>
        </w:rPr>
        <w:t>Sturges</w:t>
      </w:r>
      <w:proofErr w:type="spellEnd"/>
      <w:r>
        <w:rPr>
          <w:i/>
          <w:color w:val="273039"/>
          <w:sz w:val="24"/>
        </w:rPr>
        <w:t>”,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z w:val="24"/>
        </w:rPr>
        <w:t>probability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!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z w:val="24"/>
        </w:rPr>
        <w:t>,</w:t>
      </w:r>
      <w:r>
        <w:rPr>
          <w:i/>
          <w:color w:val="273039"/>
          <w:spacing w:val="8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NULL,…)</w:t>
      </w:r>
    </w:p>
    <w:p w14:paraId="4BBD4435" w14:textId="77777777" w:rsidR="00E014A9" w:rsidRDefault="00BD3C90">
      <w:pPr>
        <w:pStyle w:val="BodyText"/>
        <w:spacing w:before="137" w:line="360" w:lineRule="auto"/>
        <w:ind w:left="1440" w:right="1082"/>
        <w:jc w:val="both"/>
      </w:pPr>
      <w:r>
        <w:rPr>
          <w:b/>
          <w:color w:val="273039"/>
        </w:rPr>
        <w:t xml:space="preserve">Note: </w:t>
      </w:r>
      <w:r>
        <w:rPr>
          <w:color w:val="273039"/>
        </w:rPr>
        <w:t>You can find the information about each function using the “?” symbol before the beginning of each function.</w:t>
      </w:r>
    </w:p>
    <w:p w14:paraId="36EE817E" w14:textId="77777777" w:rsidR="00E014A9" w:rsidRDefault="00BD3C90">
      <w:pPr>
        <w:pStyle w:val="BodyText"/>
        <w:spacing w:before="3" w:line="360" w:lineRule="auto"/>
        <w:ind w:left="1440" w:right="1070"/>
        <w:jc w:val="both"/>
      </w:pPr>
      <w:r>
        <w:rPr>
          <w:color w:val="273039"/>
        </w:rPr>
        <w:t>R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29"/>
        </w:rPr>
        <w:t xml:space="preserve"> </w:t>
      </w:r>
      <w:r>
        <w:rPr>
          <w:color w:val="273039"/>
        </w:rPr>
        <w:t>datasets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useful</w:t>
      </w:r>
      <w:r>
        <w:rPr>
          <w:color w:val="273039"/>
          <w:spacing w:val="2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develop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skills,</w:t>
      </w:r>
      <w:r>
        <w:rPr>
          <w:color w:val="273039"/>
          <w:spacing w:val="34"/>
        </w:rPr>
        <w:t xml:space="preserve"> </w:t>
      </w:r>
      <w:proofErr w:type="gramStart"/>
      <w:r>
        <w:rPr>
          <w:color w:val="273039"/>
        </w:rPr>
        <w:t>So</w:t>
      </w:r>
      <w:proofErr w:type="gramEnd"/>
      <w:r>
        <w:rPr>
          <w:color w:val="273039"/>
          <w:spacing w:val="35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will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a few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datasets.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Let’s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creating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using</w:t>
      </w:r>
      <w:r>
        <w:rPr>
          <w:color w:val="273039"/>
          <w:spacing w:val="40"/>
        </w:rPr>
        <w:t xml:space="preserve"> </w:t>
      </w:r>
      <w:proofErr w:type="spellStart"/>
      <w:r>
        <w:rPr>
          <w:color w:val="273039"/>
        </w:rPr>
        <w:t>chickwts</w:t>
      </w:r>
      <w:proofErr w:type="spellEnd"/>
      <w:r>
        <w:rPr>
          <w:color w:val="273039"/>
        </w:rPr>
        <w:t xml:space="preserve"> dataset and learn how to use datasets and few functions of RStudio for R Statistics.</w:t>
      </w:r>
    </w:p>
    <w:p w14:paraId="76EA8940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EA04B39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1584" behindDoc="1" locked="0" layoutInCell="1" allowOverlap="1" wp14:anchorId="5E003449" wp14:editId="48E2BC7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2150" y="1393189"/>
                            <a:ext cx="588518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180" h="372110">
                                <a:moveTo>
                                  <a:pt x="9144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71856"/>
                                </a:lnTo>
                                <a:lnTo>
                                  <a:pt x="9144" y="371856"/>
                                </a:lnTo>
                                <a:lnTo>
                                  <a:pt x="9144" y="9156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84672" y="9144"/>
                                </a:lnTo>
                                <a:lnTo>
                                  <a:pt x="5884672" y="0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773" y="9156"/>
                                </a:moveTo>
                                <a:lnTo>
                                  <a:pt x="5875655" y="9156"/>
                                </a:lnTo>
                                <a:lnTo>
                                  <a:pt x="5875655" y="371856"/>
                                </a:lnTo>
                                <a:lnTo>
                                  <a:pt x="5884773" y="371856"/>
                                </a:lnTo>
                                <a:lnTo>
                                  <a:pt x="5884773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 descr="gh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4" y="6100064"/>
                            <a:ext cx="4249166" cy="1929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D6123DB" id="Group 66" o:spid="_x0000_s1026" style="position:absolute;margin-left:24.45pt;margin-top:24.5pt;width:563.75pt;height:743.7pt;z-index:-25166489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OfxWgQAALwPAAAOAAAAZHJzL2Uyb0RvYy54bWzMV9tu4zYQfS/QfxD0&#10;vrEl6444i2LTDQIUbdDdfgBNUZZQSWRJ+pK/75DUyIqdxPZuW9SARUo6Gg4Ph2eGtx/3XettmVQN&#10;75d+cDP3PdZTXjb9eun/8fXzh8z3lCZ9SVres6X/zJT/8e7HH253omAhr3lbMumBkV4VO7H0a61F&#10;MZspWrOOqBsuWA8vKy47ouFWrmelJDuw3rWzcD5PZjsuSyE5ZUrB03v30r+z9quKUf1bVSmmvXbp&#10;g2/aXqW9rsx1dndLirUkom7o4Ab5Bi860vQw6GjqnmjibWRzYqprqOSKV/qG8m7Gq6qhzM4BZhPM&#10;j2bzIPlG2Lmsi91ajDQBtUc8fbNZ+uv2QYov4kkCEzuxBi7snZnLvpKdacFLb28pex4pY3vtUXiY&#10;BnGehLHvUXiXR1GU5wOptAbmT76j9c9nvpzhwLMX7uwEBIg6cKC+j4MvNRHMUqsK4OBJek259JPU&#10;93rSQZw+DCEBTywxFjXSpAoFjH0vR+NMSUE3Sj8wbukm21+UdnFZYo/U2KP7HrsSotvEdWvjWvse&#10;xLX0PYjrlYtrQbT5zvhput5usl71YbnM+45v2VdukdosmlnXKIfNC8sazzO7puDvAdb2R/BFNA+P&#10;4QjCVqDtEYyGEYEtIqN0MU+s2cuRE3/RHLanZvNoEYYuZmF+iMPW4ZN57ny4CnyVG1eB36cCZA73&#10;6ZszcpizgzrYJbMekVkSve/elMxrwKO0vDmpacxOpOhC/OKsMy/tnw+bKf4VqmnLFYN9Dv6Z3Tl2&#10;7I6Fh1NNULxtys9N25odquR69amV3paYpGZ/Zr/DJxMYqCeqlOmtePkMIrcDWVv66q8Nkcz32sce&#10;ZBSWTmNHYmeFHanbT9wmTzN0z3/aaF41Rp/sCM7ucAP6bJLIfyHUoExHQp1dJdRJHgaxC9pgkS+C&#10;LHeSiXktzrI4ANmzeW2RhkGAUY1Zcbo8/6pkj66AZA+evKbYeRBFdufnQZwM8fCWXA+79QBEvcPW&#10;6Z6DLdIgGy0iAFsHHMe+BjvxE62dbIlD4rqQBYBFSeoSEa7Y+ywgCn3AdkqBnZ/bYvgaWwebDnsV&#10;+Hj0f4aBNF1cGgpxlsZJDAWcqd/OBcQUfMFSG1bQlSvhr7hyQs0gnNfp5b39/Y/0UjS0gP9Q3EPv&#10;pLA9fwiCr/TGKLo7SHUX2eiI/HMjPsA5BNJPs2raRj/bMxWUxcapfvvUUFPlmptJjZyj9D52ZM28&#10;BO5LpigUn+va8Ipw87HZMye2Vm0jMJeZ/uA1GDg61bwycXdiuud007FeuyOgZC1MgPeqboSCKrhg&#10;3YpBNS8fywAEHI6fGip6IZteG/8gTWrJNIWMS4oKcurvUEe7zT2+sE4f/DRTeKPiD6I8SAKnvEkA&#10;yTiJ3CCYSaLQIKB+NCekIA/z1CEgejGVCOmqf890wG/wB9aAFJhWTKAPkIFP54z1Enyz6dceEaH3&#10;4gw6vbeow6H77m8AAAD//wMAUEsDBAoAAAAAAAAAIQCF2agJ/RAAAP0QAAAUAAAAZHJzL21lZGlh&#10;L2ltYWdlMS5wbmeJUE5HDQoaCgAAAA1JSERSAAACZQAAATMIAgAAAP/S4wcAAAAGYktHRAD/AP8A&#10;/6C9p5MAAAAJcEhZcwAADsQAAA7EAZUrDhsAABCdSURBVHic7d2veuJaFwfgFZ65FKjo0ysIro6O&#10;GVV7HEgwx4383DEgwY2tGlNw48oV9Kko3Es+0X+BJuxOhwFa3tfMhEBYrJ3wa3YDzYqiiErLUbs1&#10;OJsW4071egA4HllRTHvZxSRxt67cBOCYNSI642k3IvLhoihbDPOI7vRhQVgCcNQaERGdcVFMzwat&#10;rD1a7rsgADhAjaf/yEwAqNUoL3TGxWIYMhMA1jTWlpv9m8fM/OdqLwUBwAFaz8uI58ycz3deDQAc&#10;pqz285fv21yWbVi73ecC+Ns2v6d9Pt6lN/iy3c1t6PWx7XbA5/Dr1699l7Aj5+fn+y7hoFXNxwIA&#10;qxoRs16W1Jvtu1AA2KPG46dI8nj5Mp8Kvt8HgKP2MB/b7N8shvnkwmkkAFR5/v1ls/+9GxITAKqU&#10;ro/tjItivL9KAOBwuT4WANLkJQCkyUsASJOXAJAmLwEgTV4CQJq8BIA0eQkAafISANLkJQCkyUsA&#10;SJOXAJAmLwEgTV4CQJq8BIA0eQkAafISANLkJQCkyUsASJOXAJAmLwEg7TEvl6N29qQ3W7nHctR+&#10;dRsAHJdGRCxH7dYghouiKIqimMaFfASAFY2I5fXVPB/+6DcfbumMi8Xw9iJrj5b7LQ0ADkYjYnE3&#10;j7OTZunGZv+mmJ4NWiITACIiohHROs3j9n49GTvjYno2aJmYBYCIRkTz62U+H/z3Ohg742l3ctEa&#10;zPdQFwAckkZENPs3i+Ft1VU+nXGxGOb7qAsADklWFMWOninb3XMBbEWWZb9+/dp3FTtyfn7uXXqD&#10;L9vdXJZl293gzjZ+mOy723JsO489hx04tsNqy3m54SjdSmeP5we9iDg/P993CZ/K8ew89hx25qgO&#10;K9+HBwBpjYhZL0vysRIAjlqjdBFsd1rUGXf2XSgA7NHDfGyzf7MY5pMLp5EAUOX595fN/vduSEwA&#10;qFK6PrYzLorx/ioBgMPl+lgASJOXAJAmLwEgTV4CQJq8BIA0eQkAafISANLkJQCkyUsASJOXAJC2&#10;5b8XDXw4W/lb7h/Ihj9rDxvISyB+/fq17xJ25Pz8fN8l8FGZjwWANHkJAGnyEgDS5CUApMlLAEiT&#10;lwCQJi8BIE1eAkCavASAtOe8XI7aWZXebJ/lAcBBaMRjVLauLhfFa9O4yLL2aLnvOgFgnxoRy+ur&#10;eT5c3PSbFes748Uwn19dC0wAjlkjYnE3j7OTqrCMiIjmyVnM7xa7LAoADkwjonWax+197Qnk8v42&#10;8tPWLosCgAPTiGh+vczng1b1hT2zXmswzy+/1p5+AsAR+BIRzf5N0Z/1Kv9obD5cFIWwBODIPf+9&#10;6M64KMb7rAQADteX9F1+R+U5KjtwhJ0vimLfJQBHZMt5ueEt7Ajf0Hfs169f+y5hd87Pz/ddAnBc&#10;fB8eAKQ1Ima9yi/C8614APCkEdEZF4thHhHdacUX4j0Yd/ZdKADs0cN8bLN/sxjmkwunkQBQ5fn3&#10;l83+925ITACoUro+1icwAaCG62MBIE1eAkCavASANHkJAGnyEgDS5CUApMlLAEiTlwCQJi8BIE1e&#10;AkCavASANHkJAGnyEgDS5CUApMlLAEiTlwCQJi8BIE1eAkCavASANHkJAGnyEgDS5CUApMlLAEiT&#10;lwCQJi8BIE1eAkDaY17Oetmj3ixiOWpnWfkGADhujYhYjtoXt8NFURRFMY2LLGsNzqbFo2lcZO3R&#10;ct91AsA+NSKW11fz/PJrMyIiOt+6Efnw387THTr/DvP51bXABOCYNSIWd/M4O2mWblxZap6cxfxu&#10;8bbNZfW2WjYA7FQjonWax+19+QRyZWl5fxv5aettmyvqbbVsANipRkTz6+XLjOvs5yRiPvjv+SKf&#10;ldlaADhOXyKi2b+Z3mWtbBAR0Z0WRWvUbj1PoHanxU2nfgMAcAS+PPzTGRfF+OXW/k3R3089AHCI&#10;fF8BAKTJSwBIk5cAkCYvASBNXgJAmrwEgDR5CQBp8hIA0uQlAKTJSwBIk5cAkCYvASBNXgJAmrwE&#10;gDR5CQBp8hIA0uQlAKTJSwBIk5cAkCYvASBNXgJAmrwEgDR5CQBp8hIA0uQlAKTJSwBIk5cAkCYv&#10;ASBNXgJA2mNeznpZlvVmDwvLUTt71h4t91cdAByGRkTMetnFpDstxp2IWI7aravLRfHk+13rOUgB&#10;4Eg1ImY/J5EP/+1ERMTsv8G8+73ffL5D599hPvmfk0wAjtrjfOzZyUNCLu9vIz9tle/RPDmL+d3i&#10;bZvL6m21bADYqUZE51s3Jj8fplybXy/ztXCsiNB6Rb2tlw4AO9OIiM542p1cPFzv0+z/GN5evFzk&#10;M+u1BjH8UZqgBYDj8yUiIjrjohjPei+zpvNWNoiIiO60KMZ7qg0ADsWXl/92xqIRACr5vgIASJOX&#10;AJAmLwEgTV4CQJq8BIA0eQkAafISANLkJQCkyUsASJOXAJAmLwEgTV4CQJq8BIA0eQkAafISANLk&#10;JQCkyUsASJOXAJAmLwEgTV4CQJq8BIA0eQkAafISANLkJQCkyUsASJOXAJAmLwEgTV4CQFp9Xi5H&#10;7SzrzXZYCwAcqkbErJdVaQ3mEZOLhwW5CcBRa0R0xtNuROTDRVG2GOYR3enDwriz70IBYI8aERGd&#10;cVFMzwatrD1a/tnmKs9UH2yjWgDYj+ffX24nM4t626gWAPZj5XqfzrhYDGMb55kA8KmsXx/b7N88&#10;ZuY/V3spCAAOUNXnSR4zcz7feTUAcJi+1Nze7N8U/Z1WAgCHy/f7AECavASANHkJAGnyEgDS5CUA&#10;pMlLAEiTlwCQJi8BIE1eAkCavASANHkJAGnyEgDS5CUApMlLAEiTlwCQJi8BIE1eAkCavASANHkJ&#10;AGnyEgDS5CUApMlLAEiTlwCQJi8BIE1eAkCavASANHkJAGnyEgDSHvNyOWpnT3qzlXssR+1XtwHA&#10;cWlExHLUbg1iuCiKoiiKaVzIRwBY0YhYXl/N8+GPfvPhls64WAxvL7L2aLnf0gDgYDQiFnfzODtp&#10;lm5s9m+K6dmg9fuRmdXbZtUAsFuNiNZpHrf368nYGRfTs0HrNydmi3rbqxkAdq0R0fx6mc8H/70O&#10;xs542p1ctAbzPdQFAIekERHN/s1ieFt1lU9nXCyG+T7qAoBD8uXhn2b/puhX3qF+DQAcDd9XAABp&#10;8hIA0uQlAKTJSwBIk5cAkCYvASBNXgJAmrwEgDR5CQBp8hIA0uQlAKTJSwBIk5cAkCYvASBNXgJA&#10;mrwEgDR5CQBp8hIA0uQlAKTJSwBIk5cAkCYvASBNXgJAmrwEgDR5CQBp8hIA0uQlAKTJSwBIk5cA&#10;kPacl8tRO6vSm+2zPAA4CI14jMrW1eWieG0aF1nWHi33XScA7FMjYnl9Nc+Hi5t+s2J9Z7wY5vOr&#10;a4EJwDHLimLayy5iWow7NXeZJdavbC7LNqwtiuIdJb5x45/S2zumOZsdW380ZwPN2UBzNvgS0TrN&#10;4+p+GZ2q88uI5f1t5Jett23uDxNxjxv/6DRnM/3ZQHM20JwNjq05jYjm18t8PmhVX9gz67UG8/zy&#10;a3WWAsBx+BIRzf5N0Z/1Kk+t8+GiKIQlAEcuO7YTagB4B99XAABp8hIA0uQlAKTJSwBIk5cAkCYv&#10;ASBNXgJAmrwEgDR5CQBp8hIA0uQlAKTJSwBIk5cAkCYvASBNXgJAmrwEgDR5CQBp8hIA0uQlAKTJ&#10;SwBIk5cAkCYvt2LWy7LebN9VPNpHMctR+4A68IeeG3gAwzrrZVl7tNxrDds16+2kpQcwdm/3qQ6f&#10;rVmO2lmWZVnWHo0OZDTl5VZ0xkUx7uy7CrbMsG7drHcx2XcNfAiz/wbzfLgoiuKmf7LvYh7JSwAO&#10;0dlJc98lrDiKvHw+r8+ylbP6Wa/y5rUHrKwqrylNk5Unfx7+/7Lt/Uwj3L8UulJA6TWv1v8w5/F0&#10;99/uwPqTrq3a8KiaUTiENr5tWN/Vq7etao/u/+brq/Q4N/jyStujZbmmN77AimFdjtrZxSRicpFl&#10;7dHy7z3RLtWPfuWxtjZNvBy1XxY/zeFT3ZO1l772W4/VUsu7yuvaKxq7OqM962VrSyv3e93JV2+A&#10;dYrPbjHMIx5O64uimHafFqbdiO604j6LYf6y5uF+j4uv7/a0UN7YtBvxvGb12XejvoDSa1ldmHaj&#10;VOY7OrAY5qUnXXvZ9X2rH4V9tvG5qDcM63v2llRD1p5zx/vP6lA+Lj2VVH657x7W8uN38UR/T/3o&#10;1x5rK3Uthnl0p5/r8KntydqIrBxlVaWuH32bG7sY5qtNWtl9HtZsfgN/S4c+fV6+BOSr20s3l8e4&#10;9kB7tamXe64P7cvd1vaeXagroLxHrd1x9SHv6MCrI7L0ujf3rWYU9tnG2rysqOe9e8uGNpY399bj&#10;eIvWhrJq8bk57xvWqhj8m0/099Q+SeJYW38n/0yHz8Yjoi4v68b91WjWN7a0mWk3ut2n3rw84ncO&#10;yRqffT52eX9bPQneGRc3/YebZ72sNZi/rPnWjclFxSTAz0nkl19Lm2qd5jH5WXX2/vKMzZOzP3sF&#10;71NRwPL6ar7aitZpHvO7xauHvLcD5Y03T84ibu+Xmx9VPwp1r2KvKup5R682rFrczaP7rXSFUedb&#10;92+8kKS1Q6biCPqDYd3LE/0VdaO/6VjrfOs+Vr+8vpqXXtknOXzqerLRW0vd0NjOt+5jh2c/J/np&#10;t9P8YWlx9/iI33n7qvPZ8zIiIj9tVdz6MpF9EdOnyaCIiOiMi8Uwn1xUTP3PB63SxPzuj8/tqt01&#10;39eB1T63TkstrX1U/Sh8FO/rVfWq5f3trsv/Izsb1oPdfzaM/qrSsfYcmIu7clx+msPnzT3ZipfG&#10;dr514/Z+Gcv72/zya+fkLG7vlzH7OSn9CPqnb+DHkJcvp1AvlqN/BvOnk/3XHxlo9m9eTtknF8+/&#10;GK44Zf/AnzfY9Pb8jg6s9nlxV47S6kclRuGjeEevqlcdxln02+1sWA95/6kb/VXlY+3xjX32c1I+&#10;3flMh8/berIVpca2TvP51fXs+mp+dtKMzrfu/Op6dn9bnrH50zfwz56XL/Maq9Ymvlb2zhWd8bS7&#10;fr7/MTW/XuarrVjczWtOvsve3oHyxpf3t4+THxse9eZR+Cje1KsNq17N8B/uGefOhvXj7D8vo584&#10;1lqn+fzqn/9NVmcHP+Xh89KTiCi/xvft2Rsb2/x6mc/vft7NH5Zbp/n86n9X86e2b+MN/LPnZXT+&#10;HebzwT9PP+A8XXa88sb0+Bnqx2FY+0aV2c/J43h0/h3m5Z+VZr3sQ333SrP/vTsftHrlV9393n89&#10;af/eDrz0edZrDeZP265/1IZR+Cje06v6Vc3+j/KqWe+Ap/zfP6y/OcQHvP/Ujv7mY6359TKfz+er&#10;cflZDp/anrRO85hfXS8jHk+N37P1jY1tnpzFZPL0Y0jz5CxWuryNN/D1s9PPaGVif+Xy6wf5cLF6&#10;IeK0fJHFyin86u8Inq/2qrn0uWJxBzYWUHpppRf2qsjf7cDDVW3Dl3VrL7mmbxtGYY9trL0+trqe&#10;395b3r4qHw7feOHe9qxdS7lx8feHtfQZmb/7RLvaYepHv+ZYe6771aWtn+Tw2dCTlxXdaeVRVrzp&#10;6Ktv7MqHTao+RvOGN/BNsqIoAoCdWY7a/8SPm4rJHQ7Zp5+PBTgsy+urWJ2M5UOQlwC7shy1s6x1&#10;dfnDueUH9H/LgamWNX//egAAAABJRU5ErkJgglBLAwQUAAYACAAAACEAEjVFnt8AAAALAQAADwAA&#10;AGRycy9kb3ducmV2LnhtbExPTWvCQBC9F/oflin0VjepH9U0GxFpexKhWhBva3ZMgtnZkF2T+O87&#10;ntrTvOE93ke6HGwtOmx95UhBPIpAIOXOVFQo+Nl/vsxB+KDJ6NoRKrihh2X2+JDqxLievrHbhUKw&#10;CflEKyhDaBIpfV6i1X7kGiTmzq61OvDbFtK0umdzW8vXKJpJqyvihFI3uC4xv+yuVsFXr/vVOP7o&#10;Npfz+nbcT7eHTYxKPT8Nq3cQAYfwJ4Z7fa4OGXc6uSsZL2oFk/mClXwXPOnOx2+zCYgTo+mYkcxS&#10;+X9D9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ZlOfxWgQA&#10;ALwPAAAOAAAAAAAAAAAAAAAAADoCAABkcnMvZTJvRG9jLnhtbFBLAQItAAoAAAAAAAAAIQCF2agJ&#10;/RAAAP0QAAAUAAAAAAAAAAAAAAAAAMAGAABkcnMvbWVkaWEvaW1hZ2UxLnBuZ1BLAQItABQABgAI&#10;AAAAIQASNUWe3wAAAAsBAAAPAAAAAAAAAAAAAAAAAO8XAABkcnMvZG93bnJldi54bWxQSwECLQAU&#10;AAYACAAAACEAqiYOvrwAAAAhAQAAGQAAAAAAAAAAAAAAAAD7GAAAZHJzL19yZWxzL2Uyb0RvYy54&#10;bWwucmVsc1BLBQYAAAAABgAGAHwBAADuGQAAAAA=&#10;">
                <v:shape id="Graphic 67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Ri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hBP4P0l/AC5eAEAAP//AwBQSwECLQAUAAYACAAAACEA2+H2y+4AAACFAQAAEwAAAAAAAAAAAAAA&#10;AAAAAAAAW0NvbnRlbnRfVHlwZXNdLnhtbFBLAQItABQABgAIAAAAIQBa9CxbvwAAABUBAAALAAAA&#10;AAAAAAAAAAAAAB8BAABfcmVscy8ucmVsc1BLAQItABQABgAIAAAAIQAJysRi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Graphic 68" o:spid="_x0000_s1028" style="position:absolute;left:6921;top:13931;width:58852;height:3721;visibility:visible;mso-wrap-style:square;v-text-anchor:top" coordsize="58851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ZqxAAAANsAAAAPAAAAZHJzL2Rvd25yZXYueG1sRE9Na8JA&#10;EL0X/A/LCF6KblollugqtmBRDxVTW/A2ZMckmJ0N2a2J/949CD0+3vd82ZlKXKlxpWUFL6MIBHFm&#10;dcm5guP3evgGwnlkjZVlUnAjB8tF72mOibYtH+ia+lyEEHYJKii8rxMpXVaQQTeyNXHgzrYx6ANs&#10;cqkbbEO4qeRrFMXSYMmhocCaPgrKLumfUTB+3v5UX79Rdtun0/Pn6X03ObaxUoN+t5qB8NT5f/HD&#10;vdEK4jA2fAk/QC7uAAAA//8DAFBLAQItABQABgAIAAAAIQDb4fbL7gAAAIUBAAATAAAAAAAAAAAA&#10;AAAAAAAAAABbQ29udGVudF9UeXBlc10ueG1sUEsBAi0AFAAGAAgAAAAhAFr0LFu/AAAAFQEAAAsA&#10;AAAAAAAAAAAAAAAAHwEAAF9yZWxzLy5yZWxzUEsBAi0AFAAGAAgAAAAhAOL5BmrEAAAA2wAAAA8A&#10;AAAAAAAAAAAAAAAABwIAAGRycy9kb3ducmV2LnhtbFBLBQYAAAAAAwADALcAAAD4AgAAAAA=&#10;" path="m9144,9156l,9156,,371856r9144,l9144,9156xem5884672,l,,,9144r5884672,l5884672,xem5884773,9156r-9118,l5875655,371856r9118,l5884773,9156xe" fillcolor="#ddd" stroked="f">
                  <v:path arrowok="t"/>
                </v:shape>
                <v:shape id="Image 69" o:spid="_x0000_s1029" type="#_x0000_t75" alt="gh" style="position:absolute;left:14916;top:61000;width:42491;height:1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kZwwAAANsAAAAPAAAAZHJzL2Rvd25yZXYueG1sRI9bi8Iw&#10;FITfBf9DOIJvmipsWbtGEUHw8uQF2cdDc7bp2pyUJtt2//1GEPZxmJlvmOW6t5VoqfGlYwWzaQKC&#10;OHe65ELB7bqbvIPwAVlj5ZgU/JKH9Wo4WGKmXcdnai+hEBHCPkMFJoQ6k9Lnhiz6qauJo/flGosh&#10;yqaQusEuwm0l50mSSoslxwWDNW0N5Y/Lj1Vw6Db7N5kvdld3vB++zWcq2xMqNR71mw8QgfrwH361&#10;91pBuoDnl/gD5OoPAAD//wMAUEsBAi0AFAAGAAgAAAAhANvh9svuAAAAhQEAABMAAAAAAAAAAAAA&#10;AAAAAAAAAFtDb250ZW50X1R5cGVzXS54bWxQSwECLQAUAAYACAAAACEAWvQsW78AAAAVAQAACwAA&#10;AAAAAAAAAAAAAAAfAQAAX3JlbHMvLnJlbHNQSwECLQAUAAYACAAAACEAF7cpGcMAAADbAAAADwAA&#10;AAAAAAAAAAAAAAAHAgAAZHJzL2Rvd25yZXYueG1sUEsFBgAAAAADAAMAtwAAAPcCAAAAAA==&#10;">
                  <v:imagedata r:id="rId47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Bar</w:t>
      </w:r>
      <w:r>
        <w:rPr>
          <w:color w:val="273039"/>
          <w:spacing w:val="1"/>
        </w:rPr>
        <w:t xml:space="preserve"> </w:t>
      </w:r>
      <w:r>
        <w:rPr>
          <w:color w:val="273039"/>
          <w:spacing w:val="-2"/>
        </w:rPr>
        <w:t>charts</w:t>
      </w:r>
    </w:p>
    <w:p w14:paraId="06727DA3" w14:textId="77777777" w:rsidR="00E014A9" w:rsidRDefault="00BD3C90">
      <w:pPr>
        <w:pStyle w:val="BodyText"/>
        <w:spacing w:before="139" w:line="357" w:lineRule="auto"/>
        <w:ind w:left="1440" w:right="605"/>
      </w:pP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Bar chart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represents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rectangular</w:t>
      </w:r>
      <w:r>
        <w:rPr>
          <w:color w:val="273039"/>
          <w:spacing w:val="24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where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plotted vertically or horizontally.</w:t>
      </w:r>
    </w:p>
    <w:p w14:paraId="714A84F8" w14:textId="77777777" w:rsidR="00E014A9" w:rsidRDefault="00E014A9">
      <w:pPr>
        <w:pStyle w:val="BodyText"/>
        <w:rPr>
          <w:sz w:val="20"/>
        </w:rPr>
      </w:pPr>
    </w:p>
    <w:p w14:paraId="52DC051F" w14:textId="77777777" w:rsidR="00E014A9" w:rsidRDefault="00BD3C90">
      <w:pPr>
        <w:pStyle w:val="BodyText"/>
        <w:spacing w:before="11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3D6438C8" wp14:editId="48E3228D">
                <wp:simplePos x="0" y="0"/>
                <wp:positionH relativeFrom="page">
                  <wp:posOffset>1054735</wp:posOffset>
                </wp:positionH>
                <wp:positionV relativeFrom="paragraph">
                  <wp:posOffset>234950</wp:posOffset>
                </wp:positionV>
                <wp:extent cx="5768975" cy="3515360"/>
                <wp:effectExtent l="0" t="0" r="0" b="0"/>
                <wp:wrapTopAndBottom/>
                <wp:docPr id="70" name="Text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51536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5F51B7" w14:textId="77777777" w:rsidR="00E014A9" w:rsidRDefault="00E014A9">
                            <w:pPr>
                              <w:pStyle w:val="BodyText"/>
                            </w:pPr>
                          </w:p>
                          <w:p w14:paraId="39CEC993" w14:textId="77777777" w:rsidR="00E014A9" w:rsidRDefault="00E014A9">
                            <w:pPr>
                              <w:pStyle w:val="BodyText"/>
                              <w:spacing w:before="24"/>
                            </w:pPr>
                          </w:p>
                          <w:p w14:paraId="4D17DC0D" w14:textId="77777777" w:rsidR="00E014A9" w:rsidRDefault="00BD3C90">
                            <w:pPr>
                              <w:pStyle w:val="BodyText"/>
                              <w:spacing w:line="686" w:lineRule="auto"/>
                              <w:ind w:left="149" w:right="6156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function #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function</w:t>
                            </w:r>
                          </w:p>
                          <w:p w14:paraId="2761BBC9" w14:textId="77777777" w:rsidR="00E014A9" w:rsidRDefault="00BD3C90">
                            <w:pPr>
                              <w:pStyle w:val="BodyText"/>
                              <w:spacing w:line="272" w:lineRule="exac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?plot</w:t>
                            </w:r>
                          </w:p>
                          <w:p w14:paraId="6B6DD86C" w14:textId="77777777" w:rsidR="00E014A9" w:rsidRDefault="00E014A9">
                            <w:pPr>
                              <w:pStyle w:val="BodyText"/>
                              <w:spacing w:before="238"/>
                            </w:pPr>
                          </w:p>
                          <w:p w14:paraId="70148F3B" w14:textId="77777777" w:rsidR="00E014A9" w:rsidRDefault="00BD3C9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  <w:proofErr w:type="spellEnd"/>
                          </w:p>
                          <w:p w14:paraId="5FC7CF21" w14:textId="77777777" w:rsidR="00E014A9" w:rsidRDefault="00E014A9">
                            <w:pPr>
                              <w:pStyle w:val="BodyText"/>
                              <w:spacing w:before="240"/>
                            </w:pPr>
                          </w:p>
                          <w:p w14:paraId="0F621935" w14:textId="77777777" w:rsidR="00E014A9" w:rsidRDefault="00BD3C90">
                            <w:pPr>
                              <w:pStyle w:val="BodyText"/>
                              <w:spacing w:line="684" w:lineRule="auto"/>
                              <w:ind w:left="149" w:right="3290"/>
                            </w:pPr>
                            <w:r>
                              <w:t>data(</w:t>
                            </w:r>
                            <w:proofErr w:type="spellStart"/>
                            <w:r>
                              <w:t>chickwts</w:t>
                            </w:r>
                            <w:proofErr w:type="spellEnd"/>
                            <w:r>
                              <w:t>) #loading data into workspace plot(</w:t>
                            </w:r>
                            <w:proofErr w:type="spellStart"/>
                            <w:r>
                              <w:t>chickwts$feed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feed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" o:spid="_x0000_s1027" type="#_x0000_t202" style="position:absolute;margin-left:83.05pt;margin-top:18.5pt;width:454.25pt;height:276.8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tRy0gEAAJMDAAAOAAAAZHJzL2Uyb0RvYy54bWysU9uO0zAQfUfiHyy/06S79ELUdAVbFSEh&#10;QNrlAxzHbiw5HjN2m/TvGbtNl8sbQpGcyczp8Zwz083D2Ft2UhgMuJrPZyVnyklojTvU/Pvz/s2a&#10;sxCFa4UFp2p+VoE/bF+/2gy+UnfQgW0VMiJxoRp8zbsYfVUUQXaqF2EGXjkqasBeRPrEQ9GiGIi9&#10;t8VdWS6LAbD1CFKFQNndpci3mV9rJeNXrYOKzNaceov5xHw26Sy2G1EdUPjOyGsb4h+66IVxdOmN&#10;aieiYEc0f1H1RiIE0HEmoS9AayNV1kBq5uUfap464VXWQuYEf7Mp/D9a+eX0DZlpa74ie5zoaUbP&#10;aowNjIwyZM/gQ0WoJ0+4OH6AkcY85QMlk+pRY5/epIdRnZjON3OJjElKLlbL9bvVgjNJtfvFfHG/&#10;zPzFy889hvhRQc9SUHOk6WVTxelziNQKQSdIus06NhBV+XadUQGsaffG2lQLeGgeLbKToMHv9ulJ&#10;TRPDb7BEtxOhu+By6QqzjtBJ+0VjiuLYjNmqm/4G2jPZMtD+1Dz8OApUnNlPjgaUlm0KcAqaKcBo&#10;HyGvZGrWwftjBG2yxnTThffaAE0+N37d0rRav35n1Mt/afsTAAD//wMAUEsDBBQABgAIAAAAIQBJ&#10;PYKZ3gAAAAsBAAAPAAAAZHJzL2Rvd25yZXYueG1sTI9BTsMwEEX3SNzBGiR21C4lbhviVA0SGzaU&#10;wAGmsUkiYjvYThtuz3QFy695+vN+sZvtwE4mxN47BcuFAGZc43XvWgUf7893G2AxodM4eGcU/JgI&#10;u/L6qsBc+7N7M6c6tYxKXMxRQZfSmHMem85YjAs/Gke3Tx8sJoqh5TrgmcrtwO+FkNxi7+hDh6N5&#10;6kzzVU9Wwes0T3UWqorvq5dVhgcU/vCt1O3NvH8Elsyc/mC46JM6lOR09JPTkQ2UpVwSqmC1pk0X&#10;QKwfJLCjgmwrJPCy4P83lL8AAAD//wMAUEsBAi0AFAAGAAgAAAAhALaDOJL+AAAA4QEAABMAAAAA&#10;AAAAAAAAAAAAAAAAAFtDb250ZW50X1R5cGVzXS54bWxQSwECLQAUAAYACAAAACEAOP0h/9YAAACU&#10;AQAACwAAAAAAAAAAAAAAAAAvAQAAX3JlbHMvLnJlbHNQSwECLQAUAAYACAAAACEAN87UctIBAACT&#10;AwAADgAAAAAAAAAAAAAAAAAuAgAAZHJzL2Uyb0RvYy54bWxQSwECLQAUAAYACAAAACEAST2Cmd4A&#10;AAALAQAADwAAAAAAAAAAAAAAAAAsBAAAZHJzL2Rvd25yZXYueG1sUEsFBgAAAAAEAAQA8wAAADcF&#10;AAAAAA==&#10;" filled="f" strokecolor="#dfdfdf" strokeweight=".24pt">
                <v:textbox inset="0,0,0,0">
                  <w:txbxContent>
                    <w:p w14:paraId="4E5F51B7" w14:textId="77777777" w:rsidR="00E014A9" w:rsidRDefault="00E014A9">
                      <w:pPr>
                        <w:pStyle w:val="BodyText"/>
                      </w:pPr>
                    </w:p>
                    <w:p w14:paraId="39CEC993" w14:textId="77777777" w:rsidR="00E014A9" w:rsidRDefault="00E014A9">
                      <w:pPr>
                        <w:pStyle w:val="BodyText"/>
                        <w:spacing w:before="24"/>
                      </w:pPr>
                    </w:p>
                    <w:p w14:paraId="4D17DC0D" w14:textId="77777777" w:rsidR="00E014A9" w:rsidRDefault="00BD3C90">
                      <w:pPr>
                        <w:pStyle w:val="BodyText"/>
                        <w:spacing w:line="686" w:lineRule="auto"/>
                        <w:ind w:left="149" w:right="6156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function #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function</w:t>
                      </w:r>
                    </w:p>
                    <w:p w14:paraId="2761BBC9" w14:textId="77777777" w:rsidR="00E014A9" w:rsidRDefault="00BD3C90">
                      <w:pPr>
                        <w:pStyle w:val="BodyText"/>
                        <w:spacing w:line="272" w:lineRule="exact"/>
                        <w:ind w:left="149"/>
                      </w:pPr>
                      <w:r>
                        <w:rPr>
                          <w:spacing w:val="-2"/>
                        </w:rPr>
                        <w:t>?plot</w:t>
                      </w:r>
                    </w:p>
                    <w:p w14:paraId="6B6DD86C" w14:textId="77777777" w:rsidR="00E014A9" w:rsidRDefault="00E014A9">
                      <w:pPr>
                        <w:pStyle w:val="BodyText"/>
                        <w:spacing w:before="238"/>
                      </w:pPr>
                    </w:p>
                    <w:p w14:paraId="70148F3B" w14:textId="77777777" w:rsidR="00E014A9" w:rsidRDefault="00BD3C9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?</w:t>
                      </w:r>
                      <w:proofErr w:type="spellStart"/>
                      <w:r>
                        <w:rPr>
                          <w:spacing w:val="-2"/>
                        </w:rPr>
                        <w:t>chickwts</w:t>
                      </w:r>
                      <w:proofErr w:type="spellEnd"/>
                    </w:p>
                    <w:p w14:paraId="5FC7CF21" w14:textId="77777777" w:rsidR="00E014A9" w:rsidRDefault="00E014A9">
                      <w:pPr>
                        <w:pStyle w:val="BodyText"/>
                        <w:spacing w:before="240"/>
                      </w:pPr>
                    </w:p>
                    <w:p w14:paraId="0F621935" w14:textId="77777777" w:rsidR="00E014A9" w:rsidRDefault="00BD3C90">
                      <w:pPr>
                        <w:pStyle w:val="BodyText"/>
                        <w:spacing w:line="684" w:lineRule="auto"/>
                        <w:ind w:left="149" w:right="3290"/>
                      </w:pPr>
                      <w:r>
                        <w:t>data(</w:t>
                      </w:r>
                      <w:proofErr w:type="spellStart"/>
                      <w:r>
                        <w:t>chickwts</w:t>
                      </w:r>
                      <w:proofErr w:type="spellEnd"/>
                      <w:r>
                        <w:t>) #loading data into workspace plot(</w:t>
                      </w:r>
                      <w:proofErr w:type="spellStart"/>
                      <w:r>
                        <w:t>chickwts$feed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feed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chickwts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D46CF" w14:textId="77777777" w:rsidR="00E014A9" w:rsidRDefault="00E014A9">
      <w:pPr>
        <w:pStyle w:val="BodyText"/>
        <w:spacing w:before="6"/>
      </w:pPr>
    </w:p>
    <w:p w14:paraId="41525727" w14:textId="77777777" w:rsidR="00E014A9" w:rsidRDefault="00BD3C90">
      <w:pPr>
        <w:pStyle w:val="Heading2"/>
        <w:spacing w:before="1"/>
      </w:pPr>
      <w:r>
        <w:rPr>
          <w:color w:val="273039"/>
          <w:spacing w:val="-2"/>
        </w:rPr>
        <w:t>Output:</w:t>
      </w:r>
    </w:p>
    <w:p w14:paraId="0EE658D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5EB42F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D74D82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695CCA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BD9E7A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198031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FBAC5D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B44D66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AE2B6B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68951C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6D12B5A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1CEAAC6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7A13E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5AFBBD" w14:textId="77777777" w:rsidR="00E014A9" w:rsidRDefault="00E014A9">
      <w:pPr>
        <w:pStyle w:val="BodyText"/>
        <w:spacing w:before="2"/>
        <w:rPr>
          <w:rFonts w:ascii="Arial"/>
          <w:b/>
          <w:sz w:val="27"/>
        </w:rPr>
      </w:pPr>
    </w:p>
    <w:p w14:paraId="3B78324A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0D2E164E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1A6482" w14:textId="77777777" w:rsidR="00E014A9" w:rsidRDefault="00BD3C90">
      <w:pPr>
        <w:pStyle w:val="BodyText"/>
        <w:spacing w:before="72" w:line="360" w:lineRule="auto"/>
        <w:ind w:left="1440" w:right="120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2608" behindDoc="1" locked="0" layoutInCell="1" allowOverlap="1" wp14:anchorId="4CB16984" wp14:editId="4D29D52E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 descr="gh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44" y="4980178"/>
                            <a:ext cx="4559808" cy="22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454DB8E" id="Group 71" o:spid="_x0000_s1026" style="position:absolute;margin-left:24.45pt;margin-top:24.5pt;width:563.75pt;height:743.7pt;z-index:-25166387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IavlwMAAIwKAAAOAAAAZHJzL2Uyb0RvYy54bWykVm1v2yAQ/j5p/wH5&#10;e2vHcdLEalJN7VpVmrZqLz+AYGyjYWBA4vTf78DGcZt1abdKjQ/74Xju4bjj8mrfcLSj2jApVtHk&#10;PIkQFUQWTFSr6Mf327NFhIzFosBcCrqKHqmJrtbv3122KqeprCUvqEbgRJi8VauotlblcWxITRts&#10;zqWiAj6WUjfYwlBXcaFxC94bHqdJMo9bqQulJaHGwNub7mO09v7LkhL7pSwNtYivIuBm/a/2vxv3&#10;G68vcV5prGpGehr4H1g0mAlYdHB1gy1GW82OXDWMaGlkac+JbGJZloxQHwNEM0meRXOn5Vb5WKq8&#10;rdQgE0j7TKd/dks+7+60+qYeNCjRqgq08CMXy77UjXsCS7T3kj0OktG9RQReXkxmy3k6ixCBb8ss&#10;y5bLXlRSg/JH80j98cTMOCwcP6HTKkgQc9DA/J8G32qsqJfW5KDBg0asgGjSCAncQJ7e9SkBb7ww&#10;HjXIZHIDiv2vRkOkOCdbY++o9HLj3Sdju7wsgoXrYJG9CKaG7HZ5zX1e2whBXusIQV5vurxW2Lp5&#10;jqczUTvar/qwXe57I3f0u/RI6zbN7Wu2hMML2zpLFn5Pge8BxsUz+DRLQL2n8AAKTxV8D+DgOCDC&#10;MyCzi2ky925fjxzxDe7C89jtMpumaZezEF/AhWeHnyfLjsObwG+i8Sbw36WAMhfO6YsRdZiTi3aw&#10;10Q9IBfz7O/0xmK+BTyUlheDGufsqBS9Ej89Seap/9NpM8b/QWrCpaFwzoGfO52D4U8svBzXBCM5&#10;K24Z5+6EGl1trrlGO+yamv9z5x2mjGBQPUOVctZGFo9Q5Fooa6vI/NpiTSPE7wWUUdg6GwwdjE0w&#10;tOXX0jdPt7SQH7ZWlszVJ79C57cfQH1eXypGcvjvmxVYR4X6dFOHWXbrGHYXg+ZVPhqsf27VGfRV&#10;kJNtGGf20d8RoMw7UmL3wIir2m4wqvnTUPPvG1xRdAHjghoCxbSqna4B7ia7sI98bThTYW+c3bMG&#10;B8+69B8C724AN5JsGypsd6XRlEMAUpiaKQNVPafNhkJ30vfFBBotXKcsdCilmbBdnTdWU0sgg3Be&#10;Qo58hb7Q50P44EkfeLoQXuhgk2k6S7PM1xBoAMnkYtEtEjp+NpvBa+gMruOn6SJJFzOHgPQLFwal&#10;u26GnAG8gQ/sAc5DZ3MZ30N6PTsyniVw8+nkrzzebX89c3eq8dijDpfI9W8AAAD//wMAUEsDBAoA&#10;AAAAAAAAIQAyZ76K8xAAAPMQAAAUAAAAZHJzL21lZGlhL2ltYWdlMS5wbmeJUE5HDQoaCgAAAA1J&#10;SERSAAACZQAAATMIAgAAAP/S4wcAAAAGYktHRAD/AP8A/6C9p5MAAAAJcEhZcwAADsQAAA7EAZUr&#10;DhsAABCTSURBVHic7d2vehpbFwfgNTy9FIjIkysYXB2pqYo9DiSY4yo/dwxIcLVRNQVXF64gT0Tg&#10;XuYTkPAnM+w0JUDD+5p2GDKsWTD7x+wMJCuKIkrNB81G72pcDFvl6wHgfGRFMe5k16PE3dpyE4Bz&#10;VotoDcftiMj7s2LdrJ9HtMeLBWEJwFmrRUS0hkUxvuo1suZgfuyCAOAE1Z7+IzMBoFJtfaE1LGb9&#10;kJkAsKW2tVzv3i0z85/boxQEACdoOy8jnjNzOj14NQBwmrLKz1++bXNZtmPtHz7W7o1/SPt9dgB4&#10;s0/73dyO8X0vaffr168/38jf4vPnz8cuAYClsvlYAGBTLWLSyZI6k2MXCgBHVFt+iiSP1Zf5lPD9&#10;PgCctcV8bL17N+vno2unkQBQ5vn3l/Xut3ZITAAos3Z9bGtYFMPjVQIAp8v1sQCQJi8BIE1eAkCa&#10;vASANHkJAGnyEgDS5CUApMlLAEiTlwCQJi8BIE1eAkCavASANHkJAGnyEgDS5CUApMlLAEiTlwCQ&#10;Ji8BIE1eAkCavASANHkJAGnLvJwPmtmTzmTjHvNB88VtAHBeahExHzQbvejPiqIoimIc1/IRADbU&#10;IuY/b6d5/3u3vrilNSxm/fvrrDmYH7c0ADgZtYjZwzSuLuprN9a7d8X4qtcQmQAQERG1iMZlHveP&#10;28nYGhbjq17DxCwARNQi6l9u8mnvv5fB2BqO26PrRm96hLoA4JTUIqLevZv178uu8mkNi1k/P0Zd&#10;AHBKsqIoDvRI2Z8+VpZlv3792lc9p+/z588He3YA2O3TfjeXZdl+N8grnWHnf+vNxLn1R3N28DaU&#10;t9lzXu54IZ7bMXl453by/bs/cj790Zwd3tAcWPB9eACQVouYdLIkHysB4KzV1i6CbY+LKsPWsQsF&#10;gCNazMfWu3ezfj66dhoJAGWef39Z735rh8QEgDJr18e2hkUxPF4lAHC6XB8LAGnyEgDS5CUApMlL&#10;AEiTlwCQJi8BIE1eAkCavASANHkJAGnyEgDS9vz3ogE+knP7Q/dFURy7hNMlLwF2+fXr17FLOJDP&#10;nz8fu4STZj4WANLkJQCkyUsASJOXAJAmLwEgTV4CQJq8BIA0eQkAafISANKe83I+aGZlOpNjlgcA&#10;J6EWy6hs3N7MipfGcZ1lzcH82HUCwDHVIuY/b6d5f3bXrZesbw1n/Xx6+1NgAnDOahGzh2lcXZSF&#10;ZURE1C+uYvowO2RRAHBiahGNyzzuHytPIOeP95FfNg5ZFACcmFpE/ctNPu01yi/smXQavWl+86Xy&#10;9BMAzsCniKh374rupFP6d1Hz/qwohCUAZ+7570W3hkUxPGYlAHC6PqXv8jtKz1EB+HjObcDfc14W&#10;RVG16tw6C/Dh/fr169glHMjnz599Hx4ApNUiJp3SL8LzrXgA8KQW0RoWs34eEe1xyRfiLQxbxy4U&#10;AI5oMR9b797N+vno2mkkAJR5/v1lvfutHRITAMqsXR/rE5gAUMH1sQCQJi8BIE1eAkCavASANHkJ&#10;AGnyEgDS5CUApMlLAEiTlwCQJi8BIE1eAkCavASANHkJAGnyEgDS5CUApMlLAEiTlwCQJi8BIE1e&#10;AkCavASANHkJAGnyEgDS5CUApMlLAEiTlwCQJi8BIG2Zl5NOttSZRMwHzSxbvwEAzlstIuaD5vV9&#10;f1YURVGM4zrLGr2rcbE0juusOZgfu04AOKZaxPzn7TS/+VKPiIjW13ZE3v+39XSH1r/9fHr7U2AC&#10;cM5qEbOHaVxd1Ndu3FiqX1zF9GH2us1l1fZaNgAcVC2icZnH/eP6CeTG0vzxPvLLxus2V1Tba9kA&#10;cFC1iPqXm9WM6+THKGLa++/5Ip+N2VoAOE+fIqLevRs/ZI2sFxHRHhdFY9BsPE+gtsfFXat6AwBw&#10;Bj4t/mkNi2K4urV7V3SPUw8AnCLfVwAAafISANLkJQCkyUsASJOXAJAmLwEgTV4CQJq8BIA0eQkA&#10;afISANLkJQCkyUsASJOXAJAmLwEgTV4CQJq8BIA0eQkAafISANLkJQCkyUsASJOXAJAmLwEgTV4C&#10;QJq8BIA0eQkAafISANLkJQCkyUsASJOXAJC2zMtJJ8uyzmSxMB80s2fNwfx41QHAaahFxKSTXY/a&#10;42LYioj5oNm4vZkVT749NJ6DFADOVC1i8mMUef/fVkRETP7rTdvfuvXnO7T+7eej/znJBOCsLedj&#10;ry4WCTl/vI/8srF+j/rFVUwfZq/bXFZtr2UDwEHVIlpf2zH6sZhyrX+5ybfCsSRCqxXV9l46ABxM&#10;LSJaw3F7dL243qfe/d6/v15d5DPpNHrR/742QQsA5+dTRES0hkUxnHRWs6bTRtaLiIj2uCiGR6oN&#10;AE7Fp9V/W0PRCAClfF8BAKTJSwBIk5cAkCYvASBNXgJAmrwEgDR5CQBp8hIA0uQlAKTJSwBIk5cA&#10;kCYvASBNXgJAmrwEgDR5CQBp8hIA0uQlAKTJSwBIk5cAkCYvASBNXgJAmrwEgDR5CQBp8hIA0uQl&#10;AKTJSwBIk5cAkCYvASCtOi/ng2aWdSYHrAUATlUtYtLJyjR604jR9WJBbgJw1moRreG4HRF5f1as&#10;m/XziPZ4sTBsHbtQADiiWkREa1gU46teI2sO5n+2udIz1YV9VAsAx/H8+8v9ZGZRbR/VAsBxbFzv&#10;0xoWs37s4zwTAD6U7etj6927ZWb+c3uUggDgBJV9nmSZmdPpwasBgNP0qeL2eveu6B60EgA4Xb7f&#10;BwDS5CUApMlLAEiTlwCQJi8BIE1eAkCavASANHkJAGnyEgDS5CUApMlLAEiTlwCQJi8BIE1eAkCa&#10;vASANHkJAGnyEgDS5CUApMlLAEiTlwCQJi8BIE1eAkCavASANHkJAGnyEgDS5CUApMlLAEiTlwCQ&#10;tszL+aCZPelMNu4xHzRf3AYA56UWEfNBs9GL/qwoiqIoxnEtHwFgQy1i/vN2mve/d+uLW1rDYta/&#10;v86ag/lxSwOAk1GLmD1M4+qivnZjvXtXjK96jd+PzKzaPqsGgMOqRTQu87h/3E7G1rAYX/Uavzkx&#10;W1TbX80AcGi1iPqXm3za++9lMLaG4/boutGbHqEuADgltYiod+9m/fuyq3xaw2LWz49RFwCckk+L&#10;f+rdu6JbeofqNQBwNnxfAQCkyUsASJOXAJAmLwEgTV4CQJq8BIA0eQkAafISANLkJQCkyUsASJOX&#10;AJAmLwEgTV4CQJq8BIA0eQkAafISANLkJQCkyUsASJOXAJAmLwEgTV4CQJq8BIA0eQkAafISANLk&#10;JQCkyUsASJOXAJAmLwEgTV4CQNpzXs4HzaxMZ3LM8gDgJNRiGZWN25tZ8dI4rrOsOZgfu04AOKZa&#10;xPzn7TTvz+669ZL1reGsn09vfwpMAM5ZVhTjTnYd42LYqrjLJLF+Y3NZtmNtURRvKPGVG/+QXt8x&#10;zdnt3PqjOTtozg6as8OniMZlHreP82iVnV9GzB/vI79pvG5zf5iIR9z4305zdtOfHTRnB83Z4dya&#10;U4uof7nJp71G+YU9k06jN81vvpRnKQCch08RUe/eFd1Jp/TUOu/PikJYAnDmsnM7oQaAN/B9BQCQ&#10;Ji8BIE1eAkCavASANHkJAGnyEgDS5CUApMlLAEiTlwCQJi8BIE1eAkCavASANHkJAGnyEgDS5CUA&#10;pMlLAEiTlwCQJi8BIE1eAkCavASANHkJAGny8oX5oJllncmxy/g4Jp2/rJ/PBZ9A5ZNOljUH86PW&#10;8Gfmg2aWZVmWNQeD4/fzxE06B+nP3l/YxzhSjjFQy0veW2tYFMPWsat4i7+38tMx+a83zfuzoiju&#10;uhfHLubETTrXo2PXwC7yEnhfVxf1Y5cAe/Cx8vJ56ifLsq1T9Unn+fbn6a2tSYT5oLlafFxtams6&#10;bP1BtlatPcj6hhePs1p5UlNSGz3bKrq04OomV3Rmvc0n3YoXXlf5bzfk9auag8f33L/dyvdr66DZ&#10;mrve7M980MyuRxGj67KnuuSQ3Jxim3SyraWN+5W+0haTvu/2yloWuCq9OZivV/PKZ7/k4FrvVXMw&#10;f78Hej+P5eWVjr0lT9abjqNDD9TFhzHr5xHt8dPiuB3Pi+v/X18Yt9d+YtbPoz1ebidiMYe0XHxa&#10;2FzaXLW+sZdrnhc3Vx3ZyzoXC5X7Ut3k6s6sb+x0W7HmueBXVP6WhqReRVuPeZQWVe7XxjGz1auy&#10;Z3a7h7sPyVk/32zM851Wa3a/0t63W5uDw3JpvcSN/79loFj/+UM80H5UH9dVY+/Wk/WG4+gYA/UH&#10;ysvK18D6Mfh8zxcH8/O9XvRp7alc/eSLBx2319dsPP2bP7X1yjimF7uzur1iXyqbvLszp9+KdZV5&#10;WVL5WxtSvupFQ94/ASrs3K+qvCx7ZkvzsvqQXNvMuB3t9tMrcfUTv9PYvdsaHMoWS7qxXeSugaIs&#10;Bt/zgfaj6tlPjL2rVW84jo4xUH+g+djW13aMrl+eQ89/3k43f4PSuMxj+jB7+pkfk+W98psvT/da&#10;v3/94iri/nEeMfkxirU7LTe12EBrWNx1F2smnazRm25Wsdpg/eLqz3d2L+aP9+W/W6rel6om7+rM&#10;tlNsxeuUVP6GhuxYNXuYRvvr2hVGra/t99iRtKr92um1z+yOQ7L1tb08Nic/Rvnl18t8sTR7WP5E&#10;6pV2gN+Vbj1EySP+wUBxlAfai5Jnf9fYu/kjbx1YDjxQf6C8jNawmPXz0XVyvn6tEc+BOXtYj8v8&#10;srF2/8ZlvlqY9hprs+xr7V5Nl1/H+GkC5eRt7umT6n3Z0eTKznxob2tI+ar54/2hy6/06qNpL1aH&#10;ZOtrO+4f5zF/vM9vvrQuruL+cR6TH6O1NxJ/xSvtYAPFXzUiVb6RettxdOiB+iPlZUTUu3er8+/R&#10;dcUH19aHpeXhOfkxWn8/snoHFLF4b/usZL5n2IqYD/7pTZ9O3v+izyBs7ulCYl+qmlzRmY/vDQ0p&#10;X3Vi59uvO5r2Yu2QbFzm09ufk5+306uLerS+tqe3PyeP9+vn3X/FK+1gA8VfNSLtekv4huPo0AP1&#10;B8vLldZwvJzYqX+5yRdn6U9mD9PVG5PGZT69/ed/o83T9/X7zx/vlyf3q8miF7Zm0jaeuVO1mr/Y&#10;9Op9WTV5R2fOyasasmPVi0nsEznjXO1XRKy/Zt5W385Dsv7lJp8+/HiYLpYbl/n09n+306cD9q94&#10;pR1soDjxESkx9lZ6/cBy4IH6A+Xl1jehTH6Mlk9MvfutPe01VhfEX4+i/W05hb04PKfTzbiMae+f&#10;5aYmnUZv+nT31r/9fP2N9qSTLR90Y6Rbfu64JIpOS+vffr7a0+er+XfsS2WTqzvzsb2lIdWr6t3v&#10;66smnaPNNVbuV+Myj+ntz3nE8r36W7a+85CsX1zFaPT0BrZ+cRUbx+df8Up7+0Dxm4PGiY9Iu8fe&#10;NW8dWA49UG+fsv7VxusXR2yej6+t2j5R37qGa3FZVH81r711idTmjPdq5drteX+2fmVj1SWFJ2Fj&#10;dzYusy7dl11NruhMxScKShZPROX1seWV/3ZDXr8q7/ff/ZLPSpX7tVrRHpf2qnhVD6sPyY3PIJRd&#10;1/+KV9r72Lpmcufi7w8Uax8get8HepfrYyuP6/In+kUNv3scHWOgzoqiiDM3HzT/ie93JW96AGDh&#10;A83HvtX8521sTsYCwJbzzsv5oJlljdub784tAdjp/4xAqZYu7mFPAAAAAElFTkSuQmCCUEsDBBQA&#10;BgAIAAAAIQASNUWe3wAAAAsBAAAPAAAAZHJzL2Rvd25yZXYueG1sTE9Na8JAEL0X+h+WKfRWN6kf&#10;1TQbEWl7EqFaEG9rdkyC2dmQXZP47zue2tO84T3eR7ocbC06bH3lSEE8ikAg5c5UVCj42X++zEH4&#10;oMno2hEquKGHZfb4kOrEuJ6+sduFQrAJ+UQrKENoEil9XqLVfuQaJObOrrU68NsW0rS6Z3Nby9co&#10;mkmrK+KEUje4LjG/7K5WwVev+9U4/ug2l/P6dtxPt4dNjEo9Pw2rdxABh/Anhnt9rg4Zdzq5Kxkv&#10;agWT+YKVfBc86c7Hb7MJiBOj6ZiRzFL5f0P2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Zghq+XAwAAjAoAAA4AAAAAAAAAAAAAAAAAOgIAAGRycy9lMm9Eb2Mu&#10;eG1sUEsBAi0ACgAAAAAAAAAhADJnvorzEAAA8xAAABQAAAAAAAAAAAAAAAAA/QUAAGRycy9tZWRp&#10;YS9pbWFnZTEucG5nUEsBAi0AFAAGAAgAAAAhABI1RZ7fAAAACwEAAA8AAAAAAAAAAAAAAAAAIhcA&#10;AGRycy9kb3ducmV2LnhtbFBLAQItABQABgAIAAAAIQCqJg6+vAAAACEBAAAZAAAAAAAAAAAAAAAA&#10;AC4YAABkcnMvX3JlbHMvZTJvRG9jLnhtbC5yZWxzUEsFBgAAAAAGAAYAfAEAACEZAAAAAA==&#10;">
                <v:shape id="Graphic 7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EnwwAAANsAAAAPAAAAZHJzL2Rvd25yZXYueG1sRI9Li8JA&#10;EITvgv9haGFvOtGDj5iJiLCw4kF8gNcm0ybRTE/IzMa4v35HEDwWVfUVlaw6U4mWGldaVjAeRSCI&#10;M6tLzhWcT9/DOQjnkTVWlknBkxys0n4vwVjbBx+oPfpcBAi7GBUU3texlC4ryKAb2Zo4eFfbGPRB&#10;NrnUDT4C3FRyEkVTabDksFBgTZuCsvvx1wTKfsetX1yi6ey229P1b3uaP7dKfQ269RKEp85/wu/2&#10;j1Ywm8DrS/gBMv0HAAD//wMAUEsBAi0AFAAGAAgAAAAhANvh9svuAAAAhQEAABMAAAAAAAAAAAAA&#10;AAAAAAAAAFtDb250ZW50X1R5cGVzXS54bWxQSwECLQAUAAYACAAAACEAWvQsW78AAAAVAQAACwAA&#10;AAAAAAAAAAAAAAAfAQAAX3JlbHMvLnJlbHNQSwECLQAUAAYACAAAACEAnGTxJ8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3" o:spid="_x0000_s1028" type="#_x0000_t75" alt="gh" style="position:absolute;left:13252;top:49801;width:45598;height:2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YWxgAAANsAAAAPAAAAZHJzL2Rvd25yZXYueG1sRI9Pa8JA&#10;FMTvBb/D8gRvzUYLVVNXkUptDy3in4u3R/aZbJt9G7Orid++WxB6HGbmN8xs0dlKXKnxxrGCYZKC&#10;IM6dNlwoOOzfHicgfEDWWDkmBTfysJj3HmaYadfylq67UIgIYZ+hgjKEOpPS5yVZ9ImriaN3co3F&#10;EGVTSN1gG+G2kqM0fZYWDceFEmt6LSn/2V2sgtHx/TQ1t8/1etiazdckX515+a3UoN8tX0AE6sJ/&#10;+N7+0ArGT/D3Jf4AOf8FAAD//wMAUEsBAi0AFAAGAAgAAAAhANvh9svuAAAAhQEAABMAAAAAAAAA&#10;AAAAAAAAAAAAAFtDb250ZW50X1R5cGVzXS54bWxQSwECLQAUAAYACAAAACEAWvQsW78AAAAVAQAA&#10;CwAAAAAAAAAAAAAAAAAfAQAAX3JlbHMvLnJlbHNQSwECLQAUAAYACAAAACEA7MPmFsYAAADbAAAA&#10;DwAAAAAAAAAAAAAAAAAHAgAAZHJzL2Rvd25yZXYueG1sUEsFBgAAAAADAAMAtwAAAPoCAAAAAA==&#10;">
                  <v:imagedata r:id="rId49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In the above code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‘?’ in front of a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 xml:space="preserve">particular </w:t>
      </w:r>
      <w:r>
        <w:rPr>
          <w:color w:val="273039"/>
        </w:rPr>
        <w:t>function means that it gives information about that function with its syntax. In R ‘#’ is used for commenting single line and there is no multiline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comment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R.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Here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 xml:space="preserve">using </w:t>
      </w:r>
      <w:proofErr w:type="spellStart"/>
      <w:r>
        <w:rPr>
          <w:b/>
          <w:color w:val="273039"/>
        </w:rPr>
        <w:t>chickwts</w:t>
      </w:r>
      <w:proofErr w:type="spellEnd"/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feed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attribute in the dataset.</w:t>
      </w:r>
    </w:p>
    <w:p w14:paraId="5B8EB594" w14:textId="77777777" w:rsidR="00E014A9" w:rsidRDefault="00BD3C90">
      <w:pPr>
        <w:spacing w:before="5"/>
        <w:ind w:left="1440"/>
        <w:rPr>
          <w:b/>
          <w:sz w:val="24"/>
        </w:rPr>
      </w:pPr>
      <w:r>
        <w:rPr>
          <w:b/>
          <w:color w:val="273039"/>
          <w:sz w:val="24"/>
        </w:rPr>
        <w:t>Plots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graph</w:t>
      </w:r>
      <w:r>
        <w:rPr>
          <w:b/>
          <w:color w:val="273039"/>
          <w:spacing w:val="14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decreasing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order</w:t>
      </w:r>
    </w:p>
    <w:p w14:paraId="0CD8CD41" w14:textId="77777777" w:rsidR="00E014A9" w:rsidRDefault="00BD3C90">
      <w:pPr>
        <w:pStyle w:val="BodyText"/>
        <w:rPr>
          <w:b/>
          <w:sz w:val="10"/>
        </w:rPr>
      </w:pPr>
      <w:r>
        <w:rPr>
          <w:b/>
          <w:noProof/>
          <w:sz w:val="10"/>
          <w:lang w:val="en-IN" w:eastAsia="en-IN"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58E41296" wp14:editId="40A9EC45">
                <wp:simplePos x="0" y="0"/>
                <wp:positionH relativeFrom="page">
                  <wp:posOffset>1046480</wp:posOffset>
                </wp:positionH>
                <wp:positionV relativeFrom="paragraph">
                  <wp:posOffset>90170</wp:posOffset>
                </wp:positionV>
                <wp:extent cx="5768975" cy="2011680"/>
                <wp:effectExtent l="0" t="0" r="0" b="0"/>
                <wp:wrapTopAndBottom/>
                <wp:docPr id="74" name="Text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01168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E5BED8" w14:textId="77777777" w:rsidR="00E014A9" w:rsidRDefault="00E014A9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3D71D1E" w14:textId="77777777" w:rsidR="00E014A9" w:rsidRDefault="00E014A9">
                            <w:pPr>
                              <w:pStyle w:val="BodyText"/>
                              <w:spacing w:before="25"/>
                              <w:rPr>
                                <w:b/>
                              </w:rPr>
                            </w:pPr>
                          </w:p>
                          <w:p w14:paraId="5E84C7A9" w14:textId="77777777" w:rsidR="00E014A9" w:rsidRDefault="00BD3C9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feeds=table(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 w14:paraId="26EC8E57" w14:textId="77777777" w:rsidR="00E014A9" w:rsidRDefault="00E014A9">
                            <w:pPr>
                              <w:pStyle w:val="BodyText"/>
                              <w:spacing w:before="236"/>
                            </w:pPr>
                          </w:p>
                          <w:p w14:paraId="5C1D6151" w14:textId="77777777" w:rsidR="00E014A9" w:rsidRDefault="00BD3C90">
                            <w:pPr>
                              <w:pStyle w:val="BodyText"/>
                              <w:spacing w:line="688" w:lineRule="auto"/>
                              <w:ind w:left="149" w:right="3290" w:firstLine="62"/>
                            </w:pPr>
                            <w:r>
                              <w:t xml:space="preserve"># plots graph in decreasing order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feeds[order(feeds,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decreasing=TRUE)])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28" type="#_x0000_t202" style="position:absolute;margin-left:82.4pt;margin-top:7.1pt;width:454.25pt;height:158.4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var1AEAAJMDAAAOAAAAZHJzL2Uyb0RvYy54bWysU9uO0zAQfUfiHyy/06Rlty1R0xVsVYSE&#10;AGmXD3Acu7HkeMzYbdK/Z+w2XS5vCEVyJjOnx3POTDcPY2/ZSWEw4Go+n5WcKSehNe5Q8+/P+zdr&#10;zkIUrhUWnKr5WQX+sH39ajP4Si2gA9sqZETiQjX4mncx+qooguxUL8IMvHJU1IC9iPSJh6JFMRB7&#10;b4tFWS6LAbD1CFKFQNndpci3mV9rJeNXrYOKzNaceov5xHw26Sy2G1EdUPjOyGsb4h+66IVxdOmN&#10;aieiYEc0f1H1RiIE0HEmoS9AayNV1kBq5uUfap464VXWQuYEf7Mp/D9a+eX0DZlpa76648yJnmb0&#10;rMbYwMgoQ/YMPlSEevKEi+MHGGnMUz5QMqkeNfbpTXoY1cno881cImOSkver5frd6p4zSTUSO1+u&#10;s/3Fy889hvhRQc9SUHOk6WVTxelziNQKQSdIus06NtT8bXm3zqgA1rR7Y22qBTw0jxbZSdDgd/v0&#10;pKaJ4TdYotuJ0F1wuXSFWUfopP2iMUVxbMZs1WLS30B7JlsG2p+ahx9HgYoz+8nRgNKyTQFOQTMF&#10;GO0j5JVMzTp4f4ygTdaYbrrwXhugyefGr1uaVuvX74x6+S9tfwIAAP//AwBQSwMEFAAGAAgAAAAh&#10;ALHBbFTeAAAACwEAAA8AAABkcnMvZG93bnJldi54bWxMj8FOwzAQRO9I/IO1SNyo3botKMSpGiQu&#10;XCiBD9jGSxIR2yF22vD3bE9wm9GMZt/mu9n14kRj7II3sFwoEOTrYDvfGPh4f757ABETeot98GTg&#10;hyLsiuurHDMbzv6NTlVqBI/4mKGBNqUhkzLWLTmMizCQ5+wzjA4T27GRdsQzj7terpTaSoed5wst&#10;DvTUUv1VTc7A6zRP1WYsS7kvX/QGD6jC4duY25t5/wgi0Zz+ynDBZ3QomOkYJm+j6Nlv14yeWKxX&#10;IC4Fda81iKMBrZcKZJHL/z8UvwAAAP//AwBQSwECLQAUAAYACAAAACEAtoM4kv4AAADhAQAAEwAA&#10;AAAAAAAAAAAAAAAAAAAAW0NvbnRlbnRfVHlwZXNdLnhtbFBLAQItABQABgAIAAAAIQA4/SH/1gAA&#10;AJQBAAALAAAAAAAAAAAAAAAAAC8BAABfcmVscy8ucmVsc1BLAQItABQABgAIAAAAIQB1Zvar1AEA&#10;AJMDAAAOAAAAAAAAAAAAAAAAAC4CAABkcnMvZTJvRG9jLnhtbFBLAQItABQABgAIAAAAIQCxwWxU&#10;3gAAAAsBAAAPAAAAAAAAAAAAAAAAAC4EAABkcnMvZG93bnJldi54bWxQSwUGAAAAAAQABADzAAAA&#10;OQUAAAAA&#10;" filled="f" strokecolor="#dfdfdf" strokeweight=".24pt">
                <v:textbox inset="0,0,0,0">
                  <w:txbxContent>
                    <w:p w14:paraId="27E5BED8" w14:textId="77777777" w:rsidR="00E014A9" w:rsidRDefault="00E014A9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3D71D1E" w14:textId="77777777" w:rsidR="00E014A9" w:rsidRDefault="00E014A9">
                      <w:pPr>
                        <w:pStyle w:val="BodyText"/>
                        <w:spacing w:before="25"/>
                        <w:rPr>
                          <w:b/>
                        </w:rPr>
                      </w:pPr>
                    </w:p>
                    <w:p w14:paraId="5E84C7A9" w14:textId="77777777" w:rsidR="00E014A9" w:rsidRDefault="00BD3C9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feeds=table(</w:t>
                      </w:r>
                      <w:proofErr w:type="spellStart"/>
                      <w:r>
                        <w:rPr>
                          <w:spacing w:val="-2"/>
                        </w:rPr>
                        <w:t>chickwts$feed</w:t>
                      </w:r>
                      <w:proofErr w:type="spellEnd"/>
                      <w:r>
                        <w:rPr>
                          <w:spacing w:val="-2"/>
                        </w:rPr>
                        <w:t>)</w:t>
                      </w:r>
                    </w:p>
                    <w:p w14:paraId="26EC8E57" w14:textId="77777777" w:rsidR="00E014A9" w:rsidRDefault="00E014A9">
                      <w:pPr>
                        <w:pStyle w:val="BodyText"/>
                        <w:spacing w:before="236"/>
                      </w:pPr>
                    </w:p>
                    <w:p w14:paraId="5C1D6151" w14:textId="77777777" w:rsidR="00E014A9" w:rsidRDefault="00BD3C90">
                      <w:pPr>
                        <w:pStyle w:val="BodyText"/>
                        <w:spacing w:line="688" w:lineRule="auto"/>
                        <w:ind w:left="149" w:right="3290" w:firstLine="62"/>
                      </w:pPr>
                      <w:r>
                        <w:t xml:space="preserve"># plots graph in decreasing order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barplot</w:t>
                      </w:r>
                      <w:proofErr w:type="spellEnd"/>
                      <w:r>
                        <w:rPr>
                          <w:spacing w:val="-2"/>
                        </w:rPr>
                        <w:t>(</w:t>
                      </w:r>
                      <w:proofErr w:type="gramEnd"/>
                      <w:r>
                        <w:rPr>
                          <w:spacing w:val="-2"/>
                        </w:rPr>
                        <w:t>feeds[order(feeds,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decreasing=TRUE)])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46EBF6" w14:textId="77777777" w:rsidR="00E014A9" w:rsidRDefault="00E014A9">
      <w:pPr>
        <w:pStyle w:val="BodyText"/>
        <w:spacing w:before="131"/>
        <w:rPr>
          <w:b/>
        </w:rPr>
      </w:pPr>
    </w:p>
    <w:p w14:paraId="5FD722CB" w14:textId="77777777" w:rsidR="00E014A9" w:rsidRDefault="00BD3C90">
      <w:pPr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Output:</w:t>
      </w:r>
    </w:p>
    <w:p w14:paraId="5B5EAB46" w14:textId="77777777" w:rsidR="00E014A9" w:rsidRDefault="00E014A9">
      <w:pPr>
        <w:pStyle w:val="BodyText"/>
        <w:rPr>
          <w:b/>
        </w:rPr>
      </w:pPr>
    </w:p>
    <w:p w14:paraId="59DD7AFD" w14:textId="77777777" w:rsidR="00E014A9" w:rsidRDefault="00E014A9">
      <w:pPr>
        <w:pStyle w:val="BodyText"/>
        <w:rPr>
          <w:b/>
        </w:rPr>
      </w:pPr>
    </w:p>
    <w:p w14:paraId="20C41E98" w14:textId="77777777" w:rsidR="00E014A9" w:rsidRDefault="00E014A9">
      <w:pPr>
        <w:pStyle w:val="BodyText"/>
        <w:rPr>
          <w:b/>
        </w:rPr>
      </w:pPr>
    </w:p>
    <w:p w14:paraId="1ED6692A" w14:textId="77777777" w:rsidR="00E014A9" w:rsidRDefault="00E014A9">
      <w:pPr>
        <w:pStyle w:val="BodyText"/>
        <w:rPr>
          <w:b/>
        </w:rPr>
      </w:pPr>
    </w:p>
    <w:p w14:paraId="228D2FB9" w14:textId="77777777" w:rsidR="00E014A9" w:rsidRDefault="00E014A9">
      <w:pPr>
        <w:pStyle w:val="BodyText"/>
        <w:rPr>
          <w:b/>
        </w:rPr>
      </w:pPr>
    </w:p>
    <w:p w14:paraId="1D6CA047" w14:textId="77777777" w:rsidR="00E014A9" w:rsidRDefault="00E014A9">
      <w:pPr>
        <w:pStyle w:val="BodyText"/>
        <w:rPr>
          <w:b/>
        </w:rPr>
      </w:pPr>
    </w:p>
    <w:p w14:paraId="6B4D95FD" w14:textId="77777777" w:rsidR="00E014A9" w:rsidRDefault="00E014A9">
      <w:pPr>
        <w:pStyle w:val="BodyText"/>
        <w:rPr>
          <w:b/>
        </w:rPr>
      </w:pPr>
    </w:p>
    <w:p w14:paraId="1A7FEEB8" w14:textId="77777777" w:rsidR="00E014A9" w:rsidRDefault="00E014A9">
      <w:pPr>
        <w:pStyle w:val="BodyText"/>
        <w:rPr>
          <w:b/>
        </w:rPr>
      </w:pPr>
    </w:p>
    <w:p w14:paraId="38F5BA39" w14:textId="77777777" w:rsidR="00E014A9" w:rsidRDefault="00E014A9">
      <w:pPr>
        <w:pStyle w:val="BodyText"/>
        <w:rPr>
          <w:b/>
        </w:rPr>
      </w:pPr>
    </w:p>
    <w:p w14:paraId="45F5EB15" w14:textId="77777777" w:rsidR="00E014A9" w:rsidRDefault="00E014A9">
      <w:pPr>
        <w:pStyle w:val="BodyText"/>
        <w:rPr>
          <w:b/>
        </w:rPr>
      </w:pPr>
    </w:p>
    <w:p w14:paraId="06485E52" w14:textId="77777777" w:rsidR="00E014A9" w:rsidRDefault="00E014A9">
      <w:pPr>
        <w:pStyle w:val="BodyText"/>
        <w:rPr>
          <w:b/>
        </w:rPr>
      </w:pPr>
    </w:p>
    <w:p w14:paraId="21573387" w14:textId="77777777" w:rsidR="00E014A9" w:rsidRDefault="00E014A9">
      <w:pPr>
        <w:pStyle w:val="BodyText"/>
        <w:rPr>
          <w:b/>
        </w:rPr>
      </w:pPr>
    </w:p>
    <w:p w14:paraId="29607D50" w14:textId="77777777" w:rsidR="00E014A9" w:rsidRDefault="00E014A9">
      <w:pPr>
        <w:pStyle w:val="BodyText"/>
        <w:rPr>
          <w:b/>
        </w:rPr>
      </w:pPr>
    </w:p>
    <w:p w14:paraId="75B43389" w14:textId="77777777" w:rsidR="00E014A9" w:rsidRDefault="00E014A9">
      <w:pPr>
        <w:pStyle w:val="BodyText"/>
        <w:rPr>
          <w:b/>
        </w:rPr>
      </w:pPr>
    </w:p>
    <w:p w14:paraId="1D2A07EE" w14:textId="77777777" w:rsidR="00E014A9" w:rsidRDefault="00E014A9">
      <w:pPr>
        <w:pStyle w:val="BodyText"/>
        <w:rPr>
          <w:b/>
        </w:rPr>
      </w:pPr>
    </w:p>
    <w:p w14:paraId="707F045C" w14:textId="77777777" w:rsidR="00E014A9" w:rsidRDefault="00E014A9">
      <w:pPr>
        <w:pStyle w:val="BodyText"/>
        <w:rPr>
          <w:b/>
        </w:rPr>
      </w:pPr>
    </w:p>
    <w:p w14:paraId="53D72186" w14:textId="77777777" w:rsidR="00E014A9" w:rsidRDefault="00E014A9">
      <w:pPr>
        <w:pStyle w:val="BodyText"/>
        <w:rPr>
          <w:b/>
        </w:rPr>
      </w:pPr>
    </w:p>
    <w:p w14:paraId="7F2E054A" w14:textId="77777777" w:rsidR="00E014A9" w:rsidRDefault="00E014A9">
      <w:pPr>
        <w:pStyle w:val="BodyText"/>
        <w:rPr>
          <w:b/>
        </w:rPr>
      </w:pPr>
    </w:p>
    <w:p w14:paraId="238DF281" w14:textId="77777777" w:rsidR="00E014A9" w:rsidRDefault="00E014A9">
      <w:pPr>
        <w:pStyle w:val="BodyText"/>
        <w:spacing w:before="38"/>
        <w:rPr>
          <w:b/>
        </w:rPr>
      </w:pPr>
    </w:p>
    <w:p w14:paraId="179CF3D7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7B4342B0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E6253FF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3632" behindDoc="1" locked="0" layoutInCell="1" allowOverlap="1" wp14:anchorId="51D9DC7F" wp14:editId="2DECCE4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 descr="gh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535" y="5892419"/>
                            <a:ext cx="5118100" cy="243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E22DDA7" id="Group 75" o:spid="_x0000_s1026" style="position:absolute;margin-left:24.45pt;margin-top:24.5pt;width:563.75pt;height:743.7pt;z-index:-25166284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pDglQMAAIwKAAAOAAAAZHJzL2Uyb0RvYy54bWykVuFu2yoU/n+lvQPy&#10;/9V24qSx1WSa1q2qNN1b3W0PQDC20TAwIHH69jtg47jJurRbpcYH++PwnY/DOdy8O7Qc7ak2TIp1&#10;lF4lEaKCyJKJeh19+/rp7SpCxmJRYi4FXUeP1ETvNm/+uelUQWeykbykGoETYYpOraPGWlXEsSEN&#10;bbG5kooK+FhJ3WILQ13HpcYdeG95PEuSZdxJXSotCTUG3t72H6ON919VlNj/qspQi/g6Am7W/2r/&#10;u3W/8eYGF7XGqmFkoIH/gEWLmYBFR1e32GK00+zMVcuIlkZW9orINpZVxQj1MUA0aXISzZ2WO+Vj&#10;qYuuVqNMIO2JTn/slvy7v9Pqi3rQoESnatDCj1wsh0q37gks0cFL9jhKRg8WEXh5nS7y5WwRIQLf&#10;8izL8nwQlTSg/Nk80ny8MDMOC8dP6HQKEsQcNTB/p8GXBivqpTUFaPCgESshmmWEBG4hT++GlIA3&#10;XhiPGmUyhQHF/lajMVJckJ2xd1R6ufH+s7F9XpbBwk2wyEEEU0N2u7zmPq9thCCvdYQgr7d9Xits&#10;3TzH05mom+xXc9wu972Ve/pVeqR1m+b2Ncvh8MK2LpKV31Pge4RxcQKfZ8nsFB5A4amC7xEcHAdE&#10;eAZkdj1PYFNC4gGFgAjPc+SEbwCF5zk4z+azWZ+zzzpfJnnP4VXgV9F4Ffj3okGZuyhXj7m4aA97&#10;SdQjcrXMfk9vKuZrwGNpeXabpjk7KUUvxM8vknnq/3LaTPG/kJpwaSicc+DnTudo+BMLL6c1wUjO&#10;yk+Mc3dCja63H7hGe+yamv9z5x2mTGBQPUOVctZWlo9Q5Dooa+vI/NhhTSPE7wWUUdg6GwwdjG0w&#10;tOUfpG+ebmkh3++srJirT36F3u8wgPq8uVGMFPA/NCuwzgr15aYOs+zOMewvBu2LfLRYf9+pt9BX&#10;QU62ZZzZR39HgDLvSIn9AyOuarvBpOZfh5p/3+KaomsYl9QQKKZ143QNcDfZhX3ma8uZCnvj7IE1&#10;ODjp0r8IvL8B3Eqya6mw/ZVGUw4BSGEapgxU9YK2WwrdSd+XKTRauE5Z6FBKM2H7Om+sppZABuGi&#10;ghz5H/rCkA/hgyd95OlCeKaDpWmyWMyhobvCv8pnWZr3i4SOv0jTVZpA0riOP8vmq3nuEZB+4cKg&#10;dN/NkDOAN/CBPcBF6Gwu4wfIoGdPxrMEbj6d/JUHrCd3qunYo46XyM1PAAAA//8DAFBLAwQKAAAA&#10;AAAAACEAMMNrFvQYAAD0GAAAFAAAAGRycy9tZWRpYS9pbWFnZTEucG5niVBORw0KGgoAAAANSUhE&#10;UgAAApoAAAFaCAIAAAAxbmqBAAAABmJLR0QA/wD/AP+gvaeTAAAACXBIWXMAAA7EAAAOxAGVKw4b&#10;AAAYlElEQVR4nO3dPXabThfH8TvPyVLAhY5WgFYAbly5dQelaNK5TPdvUCm6tK7cBFYgVuCjwrCX&#10;eQqQGPQWObYkX+n7ORSC4TW2+Yk7QIy1VvA3xphL7wIAALIvtX+ceT/04msPAOCyDlxa/u+MuwEA&#10;AE6COAcAQD3iHAAA9YhzAADUI84BAFCPOAcAQD3iHAAA9YhzAADUI84BAFCPOAcAQD3iHAAA9Yhz&#10;AADUu1CcN7OJMUl5mY0DAHBluDoHAEA94hwAAPU+HufNbGJ6g4J5maynT2ZNP82ZqZlN+tH3flXr&#10;+bc3stHkbMRdcbudvpFKPgDghtgPqbNAJC5Wo0Us61H3sztSxM4SdRZIXHTrEQmyul/tamQ4Nmxy&#10;V7bdsh4dNn0BEbGWgYGBgYHhksOB1N7bsNsgm111Fgzzs4hXgeoss55rK2+d7wn9klsbLWK3ZfDd&#10;YrjUxteOTyPOGRgYGBguPhyI8w8W28OHWPJou5Ld/HmpZHzn9VP8USDVsl4t81p2cwWP96u53Pm9&#10;u7HI23sjUr7m4szUrapdQTi3i2nbUibGT6vhXvQr9O7GHzswAAAU+2jfeTi3dRbk0V+7qJ1AXed5&#10;vXTTPBj5zvz+KOhHqtR3+ued2O771CMpuoo9AAC37h/ubPemi74Knkcbd6qtNO9v68/hQyxv7035&#10;mruX3e21+0q9dC61d3R7z0ORZvaUVqsS+jz8+K4DAHCVPvWgWjgv4jaVvfvHoK2Vr9TLqr/+9kdB&#10;9fL0Kx8W0d35m/e3rsQePsQbST9YZ/wQuqMAAOCjcV4mgwfHyte8y2xv+hxXqb+qvZdJlEv83PVz&#10;i3f/GFRVNUxzqdKnblVl4qfVavbwZxa4F/1lsnpare9EX21i+J0AAIAb9eGbvNsnwjrDqrjTtFku&#10;37jzvb3zPOs7vzfuQh92i/eNzvQgq9sNbt0/b7dHP0u4s52BgYGB4dLDgdQ2bVadXDObPMnv1W3p&#10;6hhjzvPvBADAPsbIvtQ+00temz8vMqy0AwCAr3L6OG9mE2P8l8ffWq/MAQD47s5VbFeOYjsA4OIu&#10;X2wHAACnQ5wDAKAecQ4AgHrEOQAA6hHnAACoR5wDAKAecQ4AgHo/Lr0Dahhz6T0AAGAPXiMDAIB6&#10;FNsBAFCPOAcAQD3iHAAA9YhzAADUI84BAFCPOAcAQD2eOz+K4alzAPiWeNy6RZwfi18YAPhuuNRa&#10;o9gOAIB6xDkAAOoR5wAAqEecAwCgHnEOAIB6xDkAAOoR5wAAqEecAwCgHnEOAIB6xDkAAOoR5wAA&#10;qEecAwCg3pnivJlNjDHGmMlslhiTlOfZLAAAN+E8cV7+l1ZBVltrF9O7s2wRAIAbcr5i+/jOO9u2&#10;AAC4KX+L83WV3BjTF8nLYcF8Pdp+KBN3/mY2MVEukkdmR5W9n9dMZk2/yfWMZWI2xgbzbSzbztJW&#10;9HdtDgCAa3QwzpvZxE/Hhe0UcR79PSHz6NeottbaOgvyaDKT6cIWsUhcWGvnoTtrmZgoj7v1F+PU&#10;N0kp4t0/BvL23mX2+5uI5K/leix4vPe6XZOstu2WJPWdRK/Sl3YXhpsDAOBKHYzzellJ/LCOxHB+&#10;TEIG2e+pJ9LFcrWs983YzH7lQVavVhjOi1jyX7NGvLuxVC9/mm4X4jju0r3581K1ad52xncbEm+6&#10;KOIq/W/9TaOdCQCAG3EwzsOHWI65IB/o+8i9u/GB+Zo/L9WwQ90fdfEfPsTd94DyNQ9GD6OgHauX&#10;3RLla74R2f4oWF/D008PALgxh/vOw3lbMt/sOz+NPv7Dh/aCvHl/Cx7vw7uxvL03Ur7mTrGgSn2n&#10;V99Pq1PuGgAA39lf72z3pot117nkkdND/eXafnIREfFHQfXyp/zzUo3vPAkf4urlT/n+5pb+g67j&#10;3EFXOQDgNn3gQbVwXsROX/jqZrVBDH/A4I43EWlr6cHIXzVWy9dl1Y77o6B6+fXSjbnVeAAAcDjO&#10;3cfCpOuxXsXr+ma1Zvb0b4Vub/ocV6nfP/wW5RI/r+5uuxtLnuddB7l3N5aqqvru8vBne9v8at/K&#10;ZPi0GgAAt+THocZwbovE+CbtxoOsXkw9aW8lX5qobYmLIo6if9l4OLeFmMjkq7Xb6foWtvAhljxf&#10;3dPmjwIRcW5+86aLWiZ+v29xQa0dAHCrjLX20vuggDGGfycA+G6MEVKsxf+oBgCAesQ5AADqEecA&#10;AKhHnAMAoB5xDgCAesQ5AADqEecAAKhHnAMAoB5xDgCAesQ5AADqHXxnOxzGXHoPAADYg3e2AwCg&#10;HsV2AADUI84BAFCPOAcAQD3iHAAA9YhzAADUI84BAFCP586PYnjqHAC+JR63bhHnx+IXBgC+Gy61&#10;1ii2AwCgHnEOAIB6xDkAAOoR5wAAqEecAwCgHnEOAIB6xDkAAOoR5wAAqEecAwCgHnEOAIB6xDkA&#10;AOoR5wAAqPeFcV4mxiSl++FyysSYyay56D4AAHAup/gf1cI5//sYAABnRLEdAAD1ThHnbrG9/Vwm&#10;ptMX4ZvZxPTc4rzbslExP65pMns/wWEBAPBdnePqPI9+jWprra2zII8ms0akmU38dFzYThHnUZfo&#10;zWzip5LVtl1AUn8d2weaysT06yvGaZqf4bgAAPgu7JcpYpG4cD90n4Muga2ts6BtcmfZWkk//2Bl&#10;+5vWq3VbhvN+kohYy8DAwMDwvYYvTTHdznF1Pr7zuk/e3bj9ED7Esr4gd5SvuQSP914/xR8Fkr+W&#10;B5vqZSXxQ9i3hA/xKQ4EAIDv6VK3woXztvS+o++8Sn2nU91PK/lLU/P+du7dBwDgO7ngne3edNGV&#10;CIpYuj51kZ1F8nl4qGl9zQ8AwG36Fg+qhfMilmpZt1XyalnvnGl/07rqvsL1OgDgplwozjfe2la+&#10;5hKMfBEJf67vfl/P2M25v8mb/nabymRQoQcA4Nqd4q1wRwjntkiMb9JuPMjqxdQTEfGmi1omft8U&#10;F6ta+9FNQZbFacoFOgDgVhhreSHr3xlj+HcCgO/GGCHFWt+i7xwAAHwGcQ4AgHrEOQAA6hHnAACo&#10;R5wDAKAecQ4AgHrEOQAA6hHnAACoR5wDAKAecQ4AgHoXeme7QsZceg8AANiDd7YDAKAexXYAANQj&#10;zgEAUI84BwBAPeIcAAD1iHMAANQjzgEAUI/nzo9ieOocAL4lHrduEefH4hcGAL4bLrXWKLYDAKAe&#10;cQ4AgHrEOQAA6hHnAACoR5wDAKAecQ4AgHrEOQAA6hHnAACoR5wDAKAecQ4AgHrEOQAA6hHnAACo&#10;pzrOy8SYpLz0XgAAcGmG/1ruGMYY/p0A4Lsxhv8gtaP66hwAAIicNM6b2cSsOTXxMtk5eWOBQZPb&#10;Mpk17ppWs7Wf+3VThAcA3I5TxXkzm/ipZLW11lpbxHnUxnCZmEiKdmqdBavJ3QLjrqVdoovkwarq&#10;TFLfSfSBPPo1qrfWDADA1bMnUcQiwSrMh9OdyXUWiMTFeom42Fpgx6r6Od1lhrO5a/4KImItAwMD&#10;A8P3Gk6WYvqc5uq8eX8TGd95Ww3h3C6m7eQyMX5a9S0PsawvyB3lay7B472zKn8USP66q5beb9G7&#10;G3/uCAAAUOR0fefByN8xte8Fj6Sos6BvCedtjXxH53eV+k6nuvslAAAAnDLOq2W9Na2ZPaXVqgY+&#10;DzebvemiKxoUsTid3zvK9tsLAwBws04T597dWOTtfetWtHpZSfwQuqO7hfMibr8QhA/xzm8GAABg&#10;5URX5+HPLKjSp9XldTObGJOUw27vMolyWad+mQyfQXvNu3J9+HN4m3qZDJ9WAwDg5v040Xq96aKW&#10;ie+btB2PCzsPRcLf2YsfmVykLaEX/5kofZrdL6bh3BaJWc8vQVZ3N81trmq1LgAA0OIlr0fhJa8A&#10;8A3xktc1XvIKAIB6xDkAAOoR5wAAqEecAwCgHnEOAIB6xDkAAOoR5wAAqEecAwCgHnEOAIB6xDkA&#10;AOqd6p3t18eYS+8BAAB78M52AADUo9gOAIB6xDkAAOoR5wAAqEecAwCgHnEOAIB6xDkAAOrx3PlR&#10;DE+dA8BBPPZ8WcT5sfhFBYB9uOS5OIrtAACoR5wDAKAecQ4AgHrEOQAA6hHnAACoR5wDAKAecQ4A&#10;gHrEOQAA6hHnAACoR5wDAKAecQ4AgHrEOQAA6p09zsskKc+yGWPOsiEAAC7vzHFeJlF+3i0CAHD9&#10;KLYDAKDeVpw3s4kxSVkmpjOZNe3EllvBdiabyaxxV9Mvv16kmU1MlIvkkTGTWXO6DQEAcGvshjoL&#10;RESCrHbGJC76RvdzN9twxBbxeq79LWfb0FcQEWsZGBgYGHYPO9IE57X1Axim4s7RuLBtXvbTrRug&#10;Rey2uMm8Fefn2NBXIM4ZGBgYDgzE+cXt7jsf33kHRkVEytdcgsd7Z7o/CiR/LUUknNvFtG0pE+On&#10;1f7awNk2BADAFfvMrXBV6vf91m6a9l3dkRSrMrqGDQEAoNJn4nxQAm/NQ5Fm9pRWq0L3PPyCnTzb&#10;hgAAUOlf4zx8iKVa1rua6mUl8UPojn7C2TYEAIBa/3x1Hv7Mgjzqnxork9VDZH3ftqzfG/P23j9d&#10;5n4+6YYAALgR/15s96aLOpN1r3aUx0V7Y5o3/Z0FedRO/jWqbRFLlT7NGumutVN/8+Hxr98QAAA3&#10;xNj2CQMcZIzh3wkA9jFGSJPL4iWvAACoR5wDAKAecQ4AgHrEOQAA6hHnAACoR5wDAKAecQ4AgHrE&#10;OQAA6hHnAACoR5wDAKDej0vvgBrGXHoPAADYg3e2AwCgHsV2AADUI84BAFCPOAcAQD3iHAAA9Yhz&#10;AADUI84BAFCP586PYnjqHIASPH58m4jzY/EHAuD749LjZlFsBwBAPeIcAAD1iHMAANQjzgEAUI84&#10;BwBAPeIcAAD1iHMAANQjzgEAUI84BwBAPeIcAAD1iHMAANQjzgEAUO9/ImViTFKed7PNbHL+jQIA&#10;cKW4OgcAQD3iHAAA9VZx/j6bmM6gBl4mq8lmMmucqZPZLOlnb/rFN9bgtjhr2NzoRtOBpZw9cjfU&#10;dhn0jVTyAQA3xNoiFhEJstpaa+ssWH9uW+LCbo0Ucb9Et8xqtsGMg7W5I3UWOBsdzrd/qXbdqy1t&#10;t+w+iq8gItYyMDAwfPdBRL7sxAdVpA3CPvr6bK6zYBiJ/YzDRdyMHRjO5s65lbfOV4L9S9kidlsG&#10;XyP2HcXXIM4ZGBhUDMT5zeqK7eM7r7ta9+7G7Yfmz0vlTBcRfxRItaxlc5HwIZY82i5vl6+5BI/3&#10;G2vIX8utNXSbfXtvDi8Vzu1i2raUifHTarjBHUcBAMAN+MitcHszMpzbOgvyaEe/dZX6Tqf6IICD&#10;ke+swx8F8vel+j71SIquYg8AwK37SJw3729727zporveL2LJo/Xtazs6sOdh29Rf6IuI1Es36Xcv&#10;1cye0mpVQl+tBgCAm7c/zr37x6Atf6/Uy2rjknqXcF7EbVSHD/FGZg+5K2/e37oS+4Gl6mUl8UPo&#10;jgIAgENX5970Oa5Sf1U5L5Mol/h56m3NWCbDp9he8y71w59Z4Fypt8+Y9aNV+tR9LhM/rVbr3r/U&#10;oOu9TKJcht8JAAC4TT8ONYZzW4iJTC4ibQV8R5i3syXGN2k3HmR1d8OaN13UMvH7prhoi+SNiEic&#10;Pb6smlYNB5eS6e/sxe/2J8hqW/xnovRpdr/YuV8AANwIY9snG3CQMYZ/JwDfnzHCWf028ZJXAADU&#10;I84BAFCPOAcAQD3iHAAA9YhzAADUI84BAFCPOAcAQD3iHAAA9YhzAADUI84BAFDv4Dvb4TDm0nsA&#10;AMAevLMdAAD1KLYDAKAecQ4AgHrEOQAA6hHnAACoR5wDAKAecQ4AgHrEOQAA6hHnAACox1vhjmJ4&#10;JxwA4BvY9/I34vxYN/X6PGNu63WBHO91u6njvamDlZs83n1NFNsBAFCPOAcAQD3iHAAA9YhzAADU&#10;I84BAFCPOAcAQD3iHAAA9YhzAADUI84BAFDvtt6nAwDAVeLqHAAA9YhzAADUI84BAFCPOAcAQD3i&#10;HAAA9YhzAADUI84BAFCPOAcAQD3iHAAA9YhzAADUI84BAFCPOAcAQD3i/KAyMZ3JrLn0zpxcM5sY&#10;c0sHvFYmt3HA7k84KS+9Nyd3K4fbzCbbx3fF564dx3vV566dP98V99xFnO9XJiZ6y2prrbXFOPWv&#10;7ZdkqJlN/LQK2uOts6BK/as+BTrKJMovvQ9nUCbmSX7bVhHn0XX/fJvZxE9l9fd7xYdbJn5abU27&#10;3nPX9vFe97lr18/XaRycuyx2q7NAul8Qa621RSwSFxfcodOqs2B4fFsTrlURt38J7g/7Cm3+Pl/7&#10;z3fz+K7z73f1y7v9t3ud566dx3vF567dP9+t5tUPm6vzPZo/L5WM77z1BH8USP56NV/5NnnThbXz&#10;0JlwNxZ5e7+eL/W7NbNfeZBl8d/n1K3581IFj/f97/PWDxzalImJ8iCrnZO+iFzvuWvf8V7ruWvf&#10;8a5sn7uI8wOCkd+PeHfjy+3JBZSvuQzOCdeomT2lkv2e3l16R06uXlYyvvOuuEN1g3f/GEj+qzvK&#10;MolyiR+u69tLOLfWLqY7/0Sv8dx16HgHruTcdfh4d527iPM96uWu7gr93/iOVCZRLkH287rOfxtW&#10;fxDa/+yP0Ly/ieSReX3oynT148s19S/u4E0XthinvjHGtB3Jt1KL4Nx1q+cu4hxbysREucTFMV+E&#10;9bqhMO8EWb1ONG/6HF9DAXa/MjEmksL59nLtBQnc+rmLON/DHwU7puov4PzVusPmuq9lbi/MN397&#10;r6RDdY9m9iuXuFj9EnvT31lQpf9d6+EOcO661XMXcX5Ataz7keb97XJ7cibNbNL+PVz3d1vp7haq&#10;ukqsMVEu7di1lp/39J4OelivSr2sdvQf30zBmXPX9Tpw7iLO9/DuH4PBX3+9rK7uXpqB9uHNuDjq&#10;ZhPtvOli84GPIKuv+Fbv8GGztt7dHHexPTotfxQMI01EbuIKVTh3XbkD5y7ifB9v+hxX6ZNzZ+xV&#10;313RzJ7Syu1cxXUJf2bB+kbv1UMu1/sL3d4bEK2qLc1scuV/wC7OXTeKON8vnNeZOHfGXvM3v+bP&#10;SyVOBedGnma6Jd50YZ+Xqx+w//J41b/QIuG8fRdce7ipXPcf8AbOXTd57jLW2kvvAwAA+BSuzgEA&#10;UI84BwBAPeIcAAD1iHMAANQjzgEAUI84BwBAPeIcAAD1iHMAANQjzgEAUI84BwBAPeIcAAD1iHMA&#10;ANQjzgEAUI84BwBAPeIcAAD1iHMAANQjzgEAUI84BwBAPeIcAAD1iHMAANQjzgEAUI84BwBAPeIc&#10;AAD1iHMAANQjzgEAUI84B3RpZhNjTFIOp5aJMZNZ80Wr31z7ybQHY47d9zLZvW/7pm/O8yX/QsD3&#10;RJwDGuXR2SL3hMr/0irIamvtYup9Yj3h3Np5+GW7BWhEnAMKBUGQ/7qOS83x3WeCHECHOAcUGj//&#10;ziT9b+cF+kbleTXaVdHLxJi+vr0udm8Uq9/76RsFamcJt6lMzGQ2S7bX5OzFcKlmNjFRLpJHuxdx&#10;NzRof9/e581i+95lhzM4e3J4dkAB4hxQyZs+xx+vuOfRr1FtrbV1FlSpb/zls+1G3ZXl6ctj3TVI&#10;6q9ju5lN/FSyXU0iVfrSrnur7F0mJsrjwlprrS3GqW+SUrzpwhaxSFzsWGSwIVvEebTe0Hrf6ixw&#10;Jh+1rDNDFRd2MfXakXG3b+3sJDp0sgA0qbOgy8A6CyToYquIZfV5nZHWuqN1FqxnsbtHd8zmbs/d&#10;yHDdO5qGO7y1VDthY1d3zHFoer9n7nr+tmwRi7vRfbsAaMPVOaCVN/2dSfr0kS70jY7qff3W7nTv&#10;bizy9t6IlK+5BI/3ziL+KJD8tdyxVK/581INm/xRINWy3r+XzfvbMfvm3Y0/uKy8PJkoD7K6rwaE&#10;D7FwQY5rQJwDennT57ja04X+CcHId8b8UdCPVKnv9DP7afUPq98Zw4f34WP2LltVkhUbX4HCeVu2&#10;p+8cyhHngGbhvIi//B734aVzvXQye0cZ+8NPiDXvbx/dh4/Zu2yQ/Z6G0+e4GtY0vOmiO5Yilp39&#10;8cD3R5wDuoU/M0mffg0T8u19lUhHZeemfvF2BW2JPXyI/yFlvfvHYLBCqZfV4Yvvvr7/cUcsG/7M&#10;gj01jXBe/MsxAt8AcQ4o502f46rqr6D9USDVy5/uGaynf6mH91evZeKnVfzcvuQl/Dm8mbxMjnmf&#10;W9sj4PcPlUW5rNa4Rxu4T84N9ccXwY9Y1ps+x6sX8Wy8LK58zT9V5wcu5seldwDAZ4XzIs6jvBvz&#10;potiaSLfpCISF0UcRR9dYZw9vrTLi8RFX073potaJv6qadh4aP9sISYy7R4GWW3/9g64zQ112zkq&#10;0Y9Ztv0Xi5IHO5/bIjH9EQVZ/bk31AEX8n85dSF14rXVfgAAAABJRU5ErkJgglBLAwQUAAYACAAA&#10;ACEAEjVFnt8AAAALAQAADwAAAGRycy9kb3ducmV2LnhtbExPTWvCQBC9F/oflin0VjepH9U0GxFp&#10;exKhWhBva3ZMgtnZkF2T+O87ntrTvOE93ke6HGwtOmx95UhBPIpAIOXOVFQo+Nl/vsxB+KDJ6NoR&#10;Krihh2X2+JDqxLievrHbhUKwCflEKyhDaBIpfV6i1X7kGiTmzq61OvDbFtK0umdzW8vXKJpJqyvi&#10;hFI3uC4xv+yuVsFXr/vVOP7oNpfz+nbcT7eHTYxKPT8Nq3cQAYfwJ4Z7fa4OGXc6uSsZL2oFk/mC&#10;lXwXPOnOx2+zCYgTo+mYkcxS+X9D9g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dCpDglQMAAIwKAAAOAAAAAAAAAAAAAAAAADoCAABkcnMvZTJvRG9jLnhtbFBL&#10;AQItAAoAAAAAAAAAIQAww2sW9BgAAPQYAAAUAAAAAAAAAAAAAAAAAPsFAABkcnMvbWVkaWEvaW1h&#10;Z2UxLnBuZ1BLAQItABQABgAIAAAAIQASNUWe3wAAAAsBAAAPAAAAAAAAAAAAAAAAACEfAABkcnMv&#10;ZG93bnJldi54bWxQSwECLQAUAAYACAAAACEAqiYOvrwAAAAhAQAAGQAAAAAAAAAAAAAAAAAtIAAA&#10;ZHJzL19yZWxzL2Uyb0RvYy54bWwucmVsc1BLBQYAAAAABgAGAHwBAAAgIQAAAAA=&#10;">
                <v:shape id="Graphic 7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/ck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jCJ4f0l/AC5eAEAAP//AwBQSwECLQAUAAYACAAAACEA2+H2y+4AAACFAQAAEwAAAAAAAAAAAAAA&#10;AAAAAAAAW0NvbnRlbnRfVHlwZXNdLnhtbFBLAQItABQABgAIAAAAIQBa9CxbvwAAABUBAAALAAAA&#10;AAAAAAAAAAAAAB8BAABfcmVscy8ucmVsc1BLAQItABQABgAIAAAAIQDjX/ck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7" o:spid="_x0000_s1028" type="#_x0000_t75" alt="gh" style="position:absolute;left:11055;top:58924;width:5118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jCewgAAANsAAAAPAAAAZHJzL2Rvd25yZXYueG1sRI/RasJA&#10;FETfC/7DcgXf6iYFa0hdRayC7ZtJP+CSvSbB7N2wuybx791CoY/DzJxhNrvJdGIg51vLCtJlAoK4&#10;srrlWsFPeXrNQPiArLGzTAoe5GG3nb1sMNd25AsNRahFhLDPUUETQp9L6auGDPql7Ymjd7XOYIjS&#10;1VI7HCPcdPItSd6lwZbjQoM9HRqqbsXdKLjSd+ky+emry2o6P0p5+xrTo1KL+bT/ABFoCv/hv/ZZ&#10;K1iv4fdL/AFy+wQAAP//AwBQSwECLQAUAAYACAAAACEA2+H2y+4AAACFAQAAEwAAAAAAAAAAAAAA&#10;AAAAAAAAW0NvbnRlbnRfVHlwZXNdLnhtbFBLAQItABQABgAIAAAAIQBa9CxbvwAAABUBAAALAAAA&#10;AAAAAAAAAAAAAB8BAABfcmVscy8ucmVsc1BLAQItABQABgAIAAAAIQALQjCewgAAANsAAAAPAAAA&#10;AAAAAAAAAAAAAAcCAABkcnMvZG93bnJldi54bWxQSwUGAAAAAAMAAwC3AAAA9gIAAAAA&#10;">
                  <v:imagedata r:id="rId51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Plots</w:t>
      </w:r>
      <w:r>
        <w:rPr>
          <w:b/>
          <w:color w:val="273039"/>
          <w:spacing w:val="8"/>
          <w:sz w:val="24"/>
        </w:rPr>
        <w:t xml:space="preserve"> </w:t>
      </w:r>
      <w:r>
        <w:rPr>
          <w:b/>
          <w:color w:val="273039"/>
          <w:sz w:val="24"/>
        </w:rPr>
        <w:t>Horizontal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bars</w:t>
      </w:r>
    </w:p>
    <w:p w14:paraId="7D3D336D" w14:textId="77777777" w:rsidR="00E014A9" w:rsidRDefault="00BD3C90">
      <w:pPr>
        <w:pStyle w:val="BodyText"/>
        <w:ind w:left="12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70B240F9" wp14:editId="01737FBB">
                <wp:extent cx="5768975" cy="4457700"/>
                <wp:effectExtent l="9525" t="0" r="0" b="9525"/>
                <wp:docPr id="78" name="Text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445770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1EE097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49AC99C" w14:textId="77777777" w:rsidR="00E014A9" w:rsidRDefault="00E014A9">
                            <w:pPr>
                              <w:pStyle w:val="BodyText"/>
                              <w:spacing w:before="125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1354DD2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table(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24F75DB6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0D2E2AA" w14:textId="77777777" w:rsidR="00E014A9" w:rsidRDefault="00BD3C90">
                            <w:pPr>
                              <w:spacing w:line="640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outside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margins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(bottom,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top,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right).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par(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oma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=c(1, 1, 1, 1))</w:t>
                            </w:r>
                          </w:p>
                          <w:p w14:paraId="754E5B89" w14:textId="77777777" w:rsidR="00E014A9" w:rsidRDefault="00BD3C90">
                            <w:pPr>
                              <w:spacing w:before="12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par(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mar=c(4,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1))</w:t>
                            </w:r>
                          </w:p>
                          <w:p w14:paraId="5A1A976C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92FDF6D" w14:textId="77777777" w:rsidR="00E014A9" w:rsidRDefault="00BD3C90">
                            <w:pPr>
                              <w:spacing w:before="1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orientation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labels.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feeds[order(feeds,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</w:t>
                            </w:r>
                          </w:p>
                          <w:p w14:paraId="4C9B4698" w14:textId="77777777" w:rsidR="00E014A9" w:rsidRDefault="00BD3C90">
                            <w:pPr>
                              <w:spacing w:before="9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  <w:p w14:paraId="7BF00191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1791B66" w14:textId="77777777" w:rsidR="00E014A9" w:rsidRDefault="00BD3C90">
                            <w:pPr>
                              <w:spacing w:line="640" w:lineRule="auto"/>
                              <w:ind w:left="149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bars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shown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horizontal.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(feeds[order(feeds)],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=TRUE,</w:t>
                            </w:r>
                          </w:p>
                          <w:p w14:paraId="5E1CFE7B" w14:textId="77777777" w:rsidR="00E014A9" w:rsidRDefault="00BD3C90">
                            <w:pPr>
                              <w:spacing w:before="12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78" o:spid="_x0000_s1029" type="#_x0000_t202" style="width:454.25pt;height:3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Sxg1QEAAJMDAAAOAAAAZHJzL2Uyb0RvYy54bWysU9tu2zAMfR+wfxD0vthtkyYz4hRbgwwD&#10;hnVAuw+QZTkWIIkapcTO349S4nSXt2EwINPkyRHPIbN+GK1hR4VBg6v5zazkTDkJrXb7mn9/2b1b&#10;cRaicK0w4FTNTyrwh83bN+vBV+oWejCtQkYkLlSDr3kfo6+KIsheWRFm4JWjYgdoRaRP3BctioHY&#10;rSluy/K+GABbjyBVCJTdnot8k/m7Tsn41HVBRWZqTr3FfGI+m3QWm7Wo9ih8r+WlDfEPXVihHV16&#10;pdqKKNgB9V9UVkuEAF2cSbAFdJ2WKmsgNTflH2qee+FV1kLmBH+1Kfw/Wvn1+A2Zbmu+pEk5YWlG&#10;L2qMDYyMMmTP4ENFqGdPuDh+hJHGPOUDJZPqsUOb3qSHUZ2MPl3NJTImKblY3q/eLxecSarN54vl&#10;ssz2F68/9xjiJwWWpaDmSNPLporjlxCpFYJOkHSbcWyo+V05X2VUAKPbnTYm1QLum0eD7Cho8Ntd&#10;elLTxPAbLNFtRejPuFy6wIwjdNJ+1piiODZjtupu0t9AeyJbBtqfmocfB4GKM/PZ0YDSsk0BTkEz&#10;BRjNI+SVTM06+HCI0OmsMd105r00QJPPjV+2NK3Wr98Z9fpf2vwEAAD//wMAUEsDBBQABgAIAAAA&#10;IQDpTFC32gAAAAUBAAAPAAAAZHJzL2Rvd25yZXYueG1sTI/BTsMwEETvSPyDtUjcqE1RoKRxqgaJ&#10;CxfawAds420SEa+D7bTh7zFc4LLSaEYzb4vNbAdxIh96xxpuFwoEceNMz62G97fnmxWIEJENDo5J&#10;wxcF2JSXFwXmxp15T6c6tiKVcMhRQxfjmEsZmo4shoUbiZN3dN5iTNK30ng8p3I7yKVS99Jiz2mh&#10;w5GeOmo+6slqeJ3mqc58Vclt9XKX4Q6V231qfX01b9cgIs3xLww/+AkdysR0cBObIAYN6ZH4e5P3&#10;qFYZiIOGB7VUIMtC/qcvvwEAAP//AwBQSwECLQAUAAYACAAAACEAtoM4kv4AAADhAQAAEwAAAAAA&#10;AAAAAAAAAAAAAAAAW0NvbnRlbnRfVHlwZXNdLnhtbFBLAQItABQABgAIAAAAIQA4/SH/1gAAAJQB&#10;AAALAAAAAAAAAAAAAAAAAC8BAABfcmVscy8ucmVsc1BLAQItABQABgAIAAAAIQA/FSxg1QEAAJMD&#10;AAAOAAAAAAAAAAAAAAAAAC4CAABkcnMvZTJvRG9jLnhtbFBLAQItABQABgAIAAAAIQDpTFC32gAA&#10;AAUBAAAPAAAAAAAAAAAAAAAAAC8EAABkcnMvZG93bnJldi54bWxQSwUGAAAAAAQABADzAAAANgUA&#10;AAAA&#10;" filled="f" strokecolor="#dfdfdf" strokeweight=".24pt">
                <v:textbox inset="0,0,0,0">
                  <w:txbxContent>
                    <w:p w14:paraId="0D1EE097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749AC99C" w14:textId="77777777" w:rsidR="00E014A9" w:rsidRDefault="00E014A9">
                      <w:pPr>
                        <w:pStyle w:val="BodyText"/>
                        <w:spacing w:before="125"/>
                        <w:rPr>
                          <w:b/>
                          <w:sz w:val="20"/>
                        </w:rPr>
                      </w:pPr>
                    </w:p>
                    <w:p w14:paraId="71354DD2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table(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chickwts$feed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)</w:t>
                      </w:r>
                    </w:p>
                    <w:p w14:paraId="24F75DB6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40D2E2AA" w14:textId="77777777" w:rsidR="00E014A9" w:rsidRDefault="00BD3C90">
                      <w:pPr>
                        <w:spacing w:line="640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outside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margins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(bottom,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top,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right).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par(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oma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=c(1, 1, 1, 1))</w:t>
                      </w:r>
                    </w:p>
                    <w:p w14:paraId="754E5B89" w14:textId="77777777" w:rsidR="00E014A9" w:rsidRDefault="00BD3C90">
                      <w:pPr>
                        <w:spacing w:before="12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par(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mar=c(4,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1))</w:t>
                      </w:r>
                    </w:p>
                    <w:p w14:paraId="5A1A976C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92FDF6D" w14:textId="77777777" w:rsidR="00E014A9" w:rsidRDefault="00BD3C90">
                      <w:pPr>
                        <w:spacing w:before="1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orientation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labels.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barplot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feeds[order(feeds,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</w:t>
                      </w:r>
                    </w:p>
                    <w:p w14:paraId="4C9B4698" w14:textId="77777777" w:rsidR="00E014A9" w:rsidRDefault="00BD3C90">
                      <w:pPr>
                        <w:spacing w:before="9"/>
                        <w:ind w:left="110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  <w:p w14:paraId="7BF00191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1791B66" w14:textId="77777777" w:rsidR="00E014A9" w:rsidRDefault="00BD3C90">
                      <w:pPr>
                        <w:spacing w:line="640" w:lineRule="auto"/>
                        <w:ind w:left="149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bars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shown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horizontal.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barplot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(feeds[order(feeds)],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=TRUE,</w:t>
                      </w:r>
                    </w:p>
                    <w:p w14:paraId="5E1CFE7B" w14:textId="77777777" w:rsidR="00E014A9" w:rsidRDefault="00BD3C90">
                      <w:pPr>
                        <w:spacing w:before="12"/>
                        <w:ind w:left="110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EADBFA" w14:textId="77777777" w:rsidR="00E014A9" w:rsidRDefault="00BD3C90">
      <w:pPr>
        <w:pStyle w:val="Heading2"/>
      </w:pPr>
      <w:r>
        <w:rPr>
          <w:color w:val="273039"/>
          <w:spacing w:val="-2"/>
        </w:rPr>
        <w:t>Output:</w:t>
      </w:r>
    </w:p>
    <w:p w14:paraId="6005D79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2BB60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F3416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1FCC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E20AD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5C5E6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42B1F1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553B9A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805F36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75808B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75435B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9CAAE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5462F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646B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8D3BA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D36B7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198D2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A4998D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7951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D332DC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F70391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F49C1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8D54CD" w14:textId="77777777" w:rsidR="00E014A9" w:rsidRDefault="00E014A9">
      <w:pPr>
        <w:pStyle w:val="BodyText"/>
        <w:spacing w:before="4"/>
        <w:rPr>
          <w:rFonts w:ascii="Arial"/>
          <w:b/>
          <w:sz w:val="18"/>
        </w:rPr>
      </w:pPr>
    </w:p>
    <w:p w14:paraId="67FB01C7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380302C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7C4CBA6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4656" behindDoc="1" locked="0" layoutInCell="1" allowOverlap="1" wp14:anchorId="46F7D25E" wp14:editId="2C4E4B2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 descr="gh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5103240"/>
                            <a:ext cx="2600325" cy="21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B5D2A0F" id="Group 79" o:spid="_x0000_s1026" style="position:absolute;margin-left:24.45pt;margin-top:24.5pt;width:563.75pt;height:743.7pt;z-index:-251661824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NahiwMAAIwKAAAOAAAAZHJzL2Uyb0RvYy54bWykVm1v2yAQ/j5p/wH5&#10;+2rHSdPEajJN61ZVmrZqLz+AYGyjYWBA4vTf7wDjuMm6tFulxof9cDz3cNxx/XbfcrSj2jApVsnk&#10;IksQFUSWTNSr5Mf3j28WCTIWixJzKegqeaAmebt+/eq6UwXNZSN5STUCJ8IUnVoljbWqSFNDGtpi&#10;cyEVFfCxkrrFFoa6TkuNO/De8jTPsnnaSV0qLQk1Bt7ehI/J2vuvKkrsl6oy1CK+SoCb9b/a/27c&#10;b7q+xkWtsWoY6Wngf2DRYiZg0cHVDbYYbTU7cdUyoqWRlb0gsk1lVTFCfQwQzSQ7iuZWy63ysdRF&#10;V6tBJpD2SKd/dks+7261+qbuNSjRqRq08CMXy77SrXsCS7T3kj0MktG9RQReXk0ul/P8MkEEvi1n&#10;s9ly2YtKGlD+ZB5pPpyZmcaF00d0OgUJYg4amP/T4FuDFfXSmgI0uNeIlatkASkicAt5etunBLzx&#10;wnjUIJMpDCj2vxoNkeKCbI29pdLLjXefjA15WUYLN9EiexFNDdnt8pr7vLYJgrzWCYK83oS8Vti6&#10;eY6nM1E32q/msF3ueyt39Lv0SOs2ze3rbAmHF7b1MgsqAN8DjIsj+HSW5cfwCIpPFX0PYC8vOI6I&#10;+IzI2dU0m3u3z0eO+EZ38Xnqdjmb5nnI2SdpzLNl4PAi8ItovAj8dykgh+M5fTKigDm7aIA9J+oB&#10;uZjP/k5vLOZLwENpeTKocc6OStEz8dOzZB77P582Y/wfpCZcGgrnHPi50zkY/sTCy3FNMJKz8iPj&#10;3J1Qo+vNe67RDrum5v/ceYcpIxhUz1ilnLWR5QMUuQ7K2ioxv7ZY0wTxOwFlFLbORkNHYxMNbfl7&#10;6ZunW1rId1srK+bqk18h+O0HUJ/X14qRAv77ZgXWSaE+39Rhlt06huFi0D7LR4v1z616A30V5GQb&#10;xpl98HcEKPOOlNjdM+KqthuMav4k1vy7FtcULWBcUkOgmNaN0zXC3WQX9omvDWcq7o2ze9bg4KhL&#10;/yHwcAO4kWTbUmHDlUZTDgFIYRqmDFT1grYbCt1J35XAjcB1ykKHUpoJG+q8sZpaAhmEiwpy5Cv0&#10;hT4f4gdP+sDThfBEB8svF1e+obvCP8mmeTjOuIgdP59n8Lbv+PlkPl3AICwXLwxKh26GnAG8gQ/s&#10;AS5iZ3MZ30N6PQMZzxK4+XTyVx6wHt2pxmOPOlwi178BAAD//wMAUEsDBAoAAAAAAAAAIQBVb44/&#10;8xoAAPMaAAAUAAAAZHJzL21lZGlhL2ltYWdlMS5wbmeJUE5HDQoaCgAAAA1JSERSAAABVQAAARwI&#10;AgAAAPg5sN0AAAAGYktHRAD/AP8A/6C9p5MAAAAJcEhZcwAADsQAAA7EAZUrDhsAABqTSURBVHic&#10;7Z07buPI1scPBxeDWUNjgJlANC4Er4BaAenEwAWcOqNCMelsws46oUIx69TABZw0uQJxBYZxYTKY&#10;AQa9hg+T8AuKj+Kbkviqqv8PDiQ+qopF/k+dc6osUjIZkWtQE4Zh+1HtKMONOsoaUFvk24bRVsuY&#10;NXW0wbdd/9YSiosw7HphvQeMg2+zGq6uYKZ2jsWAZ+Pix2fs562xvFsfuZ8aJTopYehZ+u4Yj1hk&#10;sN/puuWFYaUWbdxquoiD/U63vPebCgm+li5iq198wEoQpZ1CM8Yjt4D+iYgodJ6ZNDeHc5IkSXI+&#10;bK4sKj7uLC9s3hc6+j64styLCL62tmE48ccbEeUWvt4lvQesBFHaeQm3P6gjN2CUR45u8B16yPyV&#10;svMXZa5l+nC0eTWF81hz5BtrITJsNz8w8ovgIyuZq4kr37Ar7lnku3Y5jii1LC+kOMy2q4FOq78b&#10;+W7hFxt8i3OXu6i50rD2A3q7a9ABBteNdf8/cvnwqtz0Mo3tbOw3/na1dQsfi0S+W7TSj9JWtdzH&#10;ps7nY5K2KLTt2Wh2528pM70wrsC864p+566eb0Ctk9Mzht8mxuz6r3ZkvVtrl0YdEWQu//oBkWsY&#10;hu1HUfXQGty5TZXzjWsoxHDdlpvR1tbGsq/Vf2939R7Q3jHFU9V4RPNlduq/4fq6u6XtlhCRMdjs&#10;tpVSWND+Z6NB/7eWWTUARXm1Tbaf9Ov/otvEmFv/UVSxcdVu5exd0rS/wgWJKs5TSI1ivqX6KNrV&#10;e9hwU/NCIl6F7e1oraxeeGvGqN1YtnZXf39yN4RdEOcssMuplZFtaGtovZK2fhvQLVVVRNyzn3kB&#10;1Z6sUjTYLxdRM3C9z0atZ68vs6IQXr6VTby660ppexb6blMyi/5bqPRB+rXuE7X6EQ1nD2tPfbiv&#10;nx5FPu+T5ue0+Ru9+m88oLLxcv33dld/fzY1rPwoF48t50110qH/If1W3lh/imtb+jquKZxhvnHV&#10;rLc/G73yu6HMcjfXN5W+tDXg8tuULJL/Ty/iW1MeJUschY6uZegOy3K8fYyTyzfq2ejwPcpbcNzv&#10;NE3TdctyShMKvYV0kmfESufpW3bLrr203u7q78/sCPvRLMo1H3n3cvPwxJoZepaua5qm7Xb7Y3BV&#10;kyv9dkm33N9VH5j6lmYaatkczufTwdxUCuh+NkYvM+vZt4+YKHoPiYhs2842xd9f2Cb+3rRy1W2a&#10;X//MRrZkUdM+GMzm7p6IWm/SpcTHne6wpKphu64f8b7mTWQXVn5kb21+b3f19+eQHt8cvvmlHGcY&#10;eo6la7vjrXMr03RLG0PtxXxlplcavnyPg1ePiMh+/Lw10k1p7wwda665TTPov+LxMRvZcmxm+Zvc&#10;6EaTkZ3gvdauMT7uLhynMntruFFyPh3qpvx6moe05uHv8lJbu6u/P4e5IBvzdE6SyHdL6eXQ+XLj&#10;+oppuqWNsTzIEctMPa3w5evrGxGRsdXTcTx8/8osgvH0MPQxvPw2LeX/t5BZ/gY5t5yQOT2exWs9&#10;Do473QnD0HOs58HPaH00Gu1JbB7Smoe/y0tt7a7+/mxsWDoW1Y41D4fT+ZwkSZROedw6Qk/TLUNq&#10;CfbXBzFjlpkZAM8LKdV6WrTnXSr/rGkX3KaV6T+PPL0ve9aPcbBnYWvLUr7N4ZubhT2OlUW5uuVk&#10;bq39x+AFG7kzwexlHByf02J6n/PeYdT8zJrpWdmFxMedxe6w+3lIfNdYal939fdnfoRVHGGV5F+c&#10;kT3acfQ+kl2cpltqtdR64fjFY97x1cvDxiqzlGthFo/f1C7/6iN33W0amCe8gq68ff2onvne7gS/&#10;X1uBk53GVd6UJG5JwNepJllr7Sm1+pr5/67Ch1xCa3f192d7kiOfI2jslwva2XFpQ+f/m9bEDO24&#10;tmvsuq39kzM3l1m9/loqvzK9UC6v9shdepuS5fL/HZin0nIw6soX5qecG///JzqfLhpCNodzsaKM&#10;VZz2em9AYn7m1ngRNXkBm8O5ttAtunk9aW939feneeJX1hm2X017mqdzU/eOsxR2mm6pYp5qa/Xc&#10;KLns8ZimzDyELYbpYlNX6r/2yF1xm7QkSS5rLgBAFlY4/gMAZgL6B0BdoH8A1AX6B0BdoH8A1AX6&#10;B0BdoH8A1AX6B0BdoH8A1AX6B0BdoH8A1AX6B0BdoH8A1AX6B0BdoH8A1AX6B0BdoH8A1AX6B0Bd&#10;oH8A1AX6B0BdoH8A1AX6B0BdoH8A1AX6B0BdoH8A1AX6B0BdoH8A1AX6B0BdoH8A1AX6B0BdoH8A&#10;1AX6B0BdoH8A1AX6B0BdoH8A1AX6B0BdoH8A1AX6B0BdoH8A1AX6B0BdoH8A1AX6B0BdoH8A1EU4&#10;/Qd7TdsH89YZH3fzVwrA9AinfwDAaED/AKiLmPr/OO60lJJbHuyzzdruGHNbd8fjvjg8Lk6vlMDv&#10;4UqoVlrZ1XEW1yK+IhbFFDsRXIBlSATDt4mIDDdKkiSJXCP/zPbYflL74tvFGek52WGlA0ul8V8i&#10;1+AqLR/XfhYrO6upvqf5KuZF1acIpAh353yb10oh5sg1yhoqDiyfwouyo2T+yJpAORvSflbi2/ye&#10;kt1pu4oJadbt/8W9f0PkDaMgKEL6//d3m/TT5u6efYi/v4TcdiLStwaF71HtFPPRJs+qe9zBq0fG&#10;00OlBO81qJWQVvv2EXefZZ6S84HtCfaa7oS9VzEBefTRpu1RaHy28qrHqgWMjpD6H0SrqMxTErmG&#10;ZzXE3qGjc4mBkmKNrc6VoW8N6j+ryAtY5KdBxIRoTYwu9eHUDQHP/O0BdeTVf/zx1rpvczinj6Zv&#10;k2flObuGIPxksl2FK0FEFL3zpqH5rPj47ISZV58VMwHzjPC3AO9gtcii/83Dk8E88ozoPawM2k2Y&#10;J99m2jYf7YrIy/CFxx9vqdffcVb0HpL9aPJfhzJQFYuP8LcgsCGQaD2YLPqnzeEPO3T07K4Ee8sj&#10;+4/DpnZgsC9PDr56qZkwP7sG5wuwqbvia+g8p5+Dve6EWdntZ5XSB8He8qhsRG6BV/4oBS5IxRAs&#10;3Ry1+NfSDRgP85T4pFmaR0TMKW9QPztsr+mak3433CjN0m0O54h2erHL9pnfHhMR2e7TS7Yr29F5&#10;Fh2+uS962h7DjRL/q2Y5z8eHc2O7eJgYkqa8OlOIBLKvw643vcDx5iZBF93TA2ApKremuF8DZuzG&#10;/VvkIZnq+SxnYUtzrmxNBhG1rOBIz7b9dL7WLYqqZID4Siq7uEr4glk9xc6pJ4NzpPH/ZSMpp80F&#10;DfKvJn9AxwwK4uNOd+65pV/FPHCw1ywvX51x7+hsh/loc1PA8feXMM/oeM7LU7boixw9jwDj4053&#10;yG3aFew1i4r1YHzYSESe9WUbNe+akDmMDLic9O7MPtqvZPxv7o0baV361bN4LD0nP0qK9WAMjP+r&#10;Q6bc3liwh/VWX6Bt6VfX4rHCA4i/v4TcUi9B14NVgP5XBJTfzc1WoGPpVxlOgbkBiN55+QuwHmwI&#10;0P8qgPKHc5sVaFv6VYZfPGY+2vT2EQevHj+wr3c92EVA/8sD5V9BbgWuLqFY+tWzeEzfGuHL8xev&#10;7NfPuR5sOqD/JcmH/aUbIipDHIFib+vSr+7FY5uHJyMMw7L817Ue7GokWv8jGlD+KCSdq4ZKy6ja&#10;l351Lx7bPDwZDpXlP+t6sOloXmQGpkYg8Wu/bER5SCpWoG0N5cXEx90zfVtSp1MB/38BBBK/WIwz&#10;TVgj/v5SHf1lAfqfFQT8M5BbgREG//i40zT95embhGM/Efz/ORFU+QL5/xXwr0S9IP83BxL/096a&#10;yVODMAFtQP+TI+iwLw2jxQIygvh/QhDtr4QbVwpJDMb/qYDyVwW8gEYw/k8CxL9C4AXUgf7HB+Jf&#10;LTABFaD/MUHAv35gAngQ/48GlC8KyAXkYPwfB4hfLKZYJiwi0D9QlNt/QUACoP8RwOAvLoqbAMT/&#10;N4GFvUBooP/rwbAvByqnA+H/XwnELxPKpgOhfwCIVE0HQv/XgMFfVlQzAdD/xUD8QBqg/8uA+KVH&#10;KRcA+r8ATdN+/PhH+0XOn4IDOeqYAMz/DYWJn4h+/PhH++VnwrQ/EB/ofxC5+Bnss/bLzzABsqLI&#10;ogD4//1UxJ+DWEBuVIgCoP+bgAmQG+lNAPTfQ9vgnwMTIDdymwDE/130ip+BjCAQFOh/HJARlBiJ&#10;c4Hw/1sZOPjzIBaQFVmjAOh/ZGACgEBA/81cMfjnwARIiZQuAOL/SUBGUErkSwRA/w3cMvjnICMI&#10;1g/8/2lBLCAZkkUB0H+VUQZ/HpgAsFqg/xKji58BEyATMrkAiP9nAhlBsEKg/4KJBv8cZASlQZqJ&#10;APj/KVOLPwexAFgP0P8CwARIgBxZAOifaMbBPwcmAKwBxP+LgYyg6EiQBYD+Fxj8c5ARBMsC/395&#10;EAuIi+hZAOh/FcAEgEVQ3f9f0PmvgHSAoAidBVBd/6sC6QAwM/D/VwdiAeEQNwugtP7X4/xXgAkA&#10;86C0/tcMTACYAXXj/9UO/jnICIKpUVf/QoCMoCgIOgugqP+//sGfB7HA+kH+D0wITMA60TL++78f&#10;S7flGuD/CwNLByAQWAP5aM/L/r//+yFcCKCi/sVy/nmQEVyWRtkLjYr6FxpkBOdHPtnnQP9Cglhg&#10;Bq6QvXAhwPT5v2C/DyavhCjYa9qQisR1/isgIzgdeUqP/S3dnAmZWv/B3vImrkJdYALGhU/myy37&#10;HPj/YoOM4O1IHN738hPFx52m7YNgnxm/3TFmGxm8U81t1nbH0gNXnJ+fEh93muUReZam7Y7xdBWp&#10;zY8f/8ARuILKaD+W+FkKYJSiZiD1/z3ryzZKkiSJXCN0dE1//yNJv3pWIWfdITdKd5Cj58oM9ppF&#10;flKcsjvGRJvDOfFtIttPkvNhM11Fg5Em+K8DEzCQiWQvKKn+DfcbE+jm4ckgMtzPJuVfvdeAiIKv&#10;TpgfRpvD2bdD52tARBS8evkZ7JTwPWqub7aKFAQmoAPIvpE0/r+/Kz03la9ERMGrR4b7wG3XtwY5&#10;r8HJNM1TYmaH7TXLI6L7lvpmq4iRe2ICTcncAtIBFRaJ7QWaBbwo/x86ehF7a7oTZjuKcN0iP3KN&#10;W1s1WkVJBjvp1naJANIBhNF+MBfp30hjco6TSRQfn53Q9osNNzN+ReycEZomCGqaAMj+Ugbr33y0&#10;24Lt6D0k+9Hkv97AbBXJjjomALK/muHjv/m5nG8P9tncnL7NUneUL/h5+yjiT/7zpBWBCnKbAMj+&#10;di5Y/7M5nCPa6brmpBtsP3XCD9/cF93SPCLmuvtfNct5Pj6cDxvz0SbP0bUXN/o2aUX9xUo8+deB&#10;lBlBlsqB4G9HjCzlKKip/5xPn678fyHtl81KHpJFkvnX8Z9/f1pJp3WD9b+qIO6/DAok+xxRpgCh&#10;f4UQywSIKHvhgP7VYv0mALKfE+hfOdaZEYTsFwH6V5H1/IgYZL8squhf8eR/IwvGApD9SlBF/6CR&#10;mU0AZL82oH/VmcEEqCl7IaYAoX8wVUZQTdmLBfQPiMbOCGJ9rihA/6DgxlgAA75wQP+gxBUmALIX&#10;F+gfVBloAiB7CYD+QQMdGUHIXiagf9BMnhFkXyF7KYH+QT/sN3aWbgUYH+gfVPn06ef8859J8rsa&#10;v5usJtA/SMll/2dtyVry91/ar5/gAsgH9K86HbInot81Lfn7L4IJkBToX0UqHv7As5gJIKQAJQL6&#10;V4juoX4IzBeAIyAN0L/83C77CogFpAH6l5PrPPwKefBfByZADqB/qRh9qO8AJkACoH8ZmFP2PDAB&#10;HQjxChDoX1RG8fBvByZAaFTRf5IkcvwE6FJDfQcwAeKiiv6FZpGhviP5VwcmQFCg//WywqG+A6wO&#10;EhHof3WIJXserA4SDuh/FawkmTcKiAUEAvpfktUO9RcF/3VgAoSY/CPofxFWK/sRgQkQAoX0v+wU&#10;oEwe/kBgApYm2GsW+cnJbD1CIf0vggpDfQcwAYtinvqeOuh/fEQf6m8M/ivABKyZn5ZugDx8+vQz&#10;+/szSfK/pRu1CpK///rPvz8t3Yq50TRN6/zpxPi403L2Qb492DdurpxQ2sXv2R1jvqTsMPa5KJtt&#10;h/5vpS77pVu0RpgJUMoKJEnCUk6NhiA+7nSH3Igd5duexXSbhuxJkiRJ5BrZ5vSE+3QPOyPVcKmo&#10;yCVH50xACc/6so1KJa/9/cTjMlb+T3QPv5tx/f8K2q+/SR8LDJj8C/aa9eZG58Omtv3LNt+caf5k&#10;duTyakUVR/LnlA/LSsb4fwHw8G9HzVigSvzxRnR/t6ntME9JJuRgr+lOWOx5tCkf8jmCV4+Mpweu&#10;KH1rkPdaPY6Ir3Fzd09Eqvn/SZLwQ/dAlPLwJx38GTABRERkbPWGrUUkb5EfuUaxxzwxt70h/g8d&#10;nUsM8FajD7X0P5xc84rIfmYkNgGDV/6F71FtW3x8dkI7DfLrrv7mcM7DfypSA2RkeYSCjjl/Hui/&#10;BDz82ZDYBPSzubsnevuoZemi95DsR5P/2ox58m1mQcxHu9GUDAP6J1LMw18PCpsA87NrhM5zNoDH&#10;x52m7YNy6B7sLY9yMxHsy1N7r14aQZif+WmCdPqwbQaginLrf/JVwHLn8K9jhuC/gmSrg4b/28/m&#10;cI5op+uaw77bLE1vfnNfdEvziJhX73/VLOf5+HA+mKfE32v58WTkufxqUVlZQ1Br/o/BJmOh+Trz&#10;658hzaSgKP/2l6Pc+M+A+FcFfjtoKVTUPwsBYAJWBX47aBGQ/wMrQuiMoHDOP0H/IGep4L+C0CZA&#10;OBTVf5Ikv3f+bxZYEJiA2VBU/2DlCGcCRHT+SWX9wwVYOcKZABFRV/+AZyXBfwWYgKlRcf4vBxOB&#10;60eIpQGCOv+kuP6BEGBpwHTA/wdigFhgClTXP7KAArFOEyCu80/QP6C1Jv8aWacJEBfoHy6AYKzK&#10;BAg9+BP0D0RkVSZAaKB/IrgAArIGEyD64E/QPxAo+K+wBhMgOpj/T8FaIBFZcHWQBIM/Qf9AdLA6&#10;6Bbg/xcgCyAuM8cCcgz+BP0rjrjBf53ZTIA04ifovwJcAKFBRvBSoP8qMAFCM7UJkGnwJ+gfyAe8&#10;gOFA/w3ABRCdiUyAZIM/Qf8qI1Pyrw68gCFg/r8ZLAeSgHFXB8k3+BP0D+QGq4O6gf/fCrIA0nB7&#10;LCDl4E/Qv7LIHfzXucUEyCp+gv67gQsgE8gI1oH+e4AJkIkrTIDEgz9B/0OACZCJi0yA3OIn6H8g&#10;MAEyMdAESC9+gv6HI5MJUC35V6fXBKggfsL8/0VgUZBMdKwOUkT8BP1fCkyATDSuDlJH/AT/HwA+&#10;FlBK/AT9X4HoiQAE/3WUXRoA//8aEAXIB0sHKDX4E8Z/ABjar7+pJn6C/q9G9CgA8KgpfoL/fwss&#10;CiAiBAJCo6z4iUhT9spHRKBcAJJ/FVQWP8H/HwXEAoKiuPgJ+h8LmADhgPgJ+h8LTdNgAgQC4mdA&#10;/yPAxE+r9wIQ/DMg/hzof2RWbgIAxM8jtv7j407TNE3TdsfjXtP2wQJtyAf/HJiA1QLxVxBa/8FX&#10;JzTcKEmS8+FuqUY0Pk8wAWtD+/U3iL+O8Ot/7u82SzehGawOWg9QfhsLjf+5465pWuG3B2UfPv/K&#10;PgR7/vj4uNMsj8iztAbHvzhW2x3josr8wGCvVb6Vjqucyw5hQUZTdS0kSbIeR0DZ5B/E38ES+o+P&#10;O92595MU3/asfkl51pdtlCRJErmGZ+2OdDgnvk1k+0mSnEz+0GCvWZ6dlu/fO7q2D4g2D08GvX2k&#10;Iv94IyLvNci/GU8Pm7Rp5EYJq4kcnTMBofPCmlCurg9mAlZiBVQD4u9mCf1H7yHZj7mGzNMQSRnu&#10;t8OGKNVx+B61HRgfv3iGG2UFmiffJu/LMabN3T2FL9/jtAm2bafmIP7+EjL5s4RCWhFtDmffDp2v&#10;uWliB13BqhwBRUDAP4Ql9G8+2jRkyC9RxPmbu/uO4+LvL2E5KaBvU3thPtqp4QhePWP7uDXYt+g9&#10;PSN49Soa17dG7iXcnGuAIzAbTPkQfy+LxP/miXnx1fh/Ggp7YT6yIT/+eDOeHsy7e3r7iCl49Th3&#10;JHR0LjOhO+GobVnKEVAn+MewfxFLzf9tDuc8/CfP4qLs0WGxPhER6VsjfPkefH8J7+82ZD7a4cv3&#10;4OONj0aMNPjnuCzcHwAcgYnAsH8py8//myff5uL5LENX0u0FlNJ8RMTce2OrZzvD99f3kH3Xt0b4&#10;8uUl/cYHCJODjMC4YNi/jiX0z8+2URp1Z3rMM3Tx8fk633tz+MMOHb2YU7Q8sv/IUnp39+R5Xhrk&#10;b+7uKQzDIuQ3P7PJhaxtwb48CTg2cARuJ1c+xH8FS6z/MU+Jv9d0zUm/G250PmyIJdzfNYvtsX3f&#10;tqxryyfN0rys9OSQ5+3MR5s8L0vk6VuDiLiM3+ZwjminF22z/fHd/xLsqZ30F0RkDf61X3+jlvWX&#10;YCD4/Z+1MN1iQfn0D+WPhfDrf6UhdwQIS4Y7QZw/ItD/uoAV6ADD/uhA/2sEVqAClD8RiP/Xzo1W&#10;QNzgn2megad0IjD+rx3eFyA13AGM9rMB/YtBLgaNWywgny2A8mcG+hcMXhsyOQVQ/iIg/peBNkOw&#10;/uA/D/LxHC4Cxn8ZqEcHa/YIKom9+g+ogtlA18sJnyZY0AXgpZ5TeeSg/wVB18tPbgtmMwSXevUw&#10;AUsB/19+GucOmo8cbCAaB/Z6jWDlQP8K0SvLXgMxvKirCPaaRX5yMvMPE1RyQVvesv9MlRboHxQs&#10;NW7X6jVP8CBmYfnf/wEALAX0D1YI/yaYpre/MJrfIlPdU/n9pmG7dsePKa9vNUD/QACqb3+Ju94i&#10;0/ESl45dwV4ryvPvHcdb6mJnpfpjtwAsRv5Cp/xD+rn4VebINdgu/pBaIaVfcS6ObN+VF8vvafox&#10;aMnA+A8EoOHtL21vkel4iUvHrso7qVjxCgD9A0HpeItMx0tcmndd91vzEgD9A3Fpe4tMx0tcmnd1&#10;v1NOYqB/IAPFW2Q6XuLSsav8okdSxiOA/oGYtL5FpuMlLu27Nodv/K5gP/abH1cK1v8BMWl9i0zX&#10;S1wG7zJc13Yc+V2A/weL1bEkkWzfGAAAAABJRU5ErkJgglBLAwQUAAYACAAAACEAEjVFnt8AAAAL&#10;AQAADwAAAGRycy9kb3ducmV2LnhtbExPTWvCQBC9F/oflin0VjepH9U0GxFpexKhWhBva3ZMgtnZ&#10;kF2T+O87ntrTvOE93ke6HGwtOmx95UhBPIpAIOXOVFQo+Nl/vsxB+KDJ6NoRKrihh2X2+JDqxLie&#10;vrHbhUKwCflEKyhDaBIpfV6i1X7kGiTmzq61OvDbFtK0umdzW8vXKJpJqyvihFI3uC4xv+yuVsFX&#10;r/vVOP7oNpfz+nbcT7eHTYxKPT8Nq3cQAYfwJ4Z7fa4OGXc6uSsZL2oFk/mClXwXPOnOx2+zCYgT&#10;o+mYkcxS+X9D9g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H&#10;XNahiwMAAIwKAAAOAAAAAAAAAAAAAAAAADoCAABkcnMvZTJvRG9jLnhtbFBLAQItAAoAAAAAAAAA&#10;IQBVb44/8xoAAPMaAAAUAAAAAAAAAAAAAAAAAPEFAABkcnMvbWVkaWEvaW1hZ2UxLnBuZ1BLAQIt&#10;ABQABgAIAAAAIQASNUWe3wAAAAsBAAAPAAAAAAAAAAAAAAAAABYhAABkcnMvZG93bnJldi54bWxQ&#10;SwECLQAUAAYACAAAACEAqiYOvrwAAAAhAQAAGQAAAAAAAAAAAAAAAAAiIgAAZHJzL19yZWxzL2Uy&#10;b0RvYy54bWwucmVsc1BLBQYAAAAABgAGAHwBAAAVIwAAAAA=&#10;">
                <v:shape id="Graphic 80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7rswwAAANsAAAAPAAAAZHJzL2Rvd25yZXYueG1sRI/BasJA&#10;EIbvBd9hGcFb3diDTaOriCAoHqRa8DpkxySanQ3ZbYw+vXMo9Dj8838z33zZu1p11IbKs4HJOAFF&#10;nHtbcWHg57R5T0GFiGyx9kwGHhRguRi8zTGz/s7f1B1joQTCIUMDZYxNpnXIS3IYxr4hluziW4dR&#10;xrbQtsW7wF2tP5Jkqh1WLBdKbGhdUn47/jqhHPbcxa9zMv287g90ee5O6WNnzGjYr2agIvXxf/mv&#10;vbUGUvleXMQD9OIFAAD//wMAUEsBAi0AFAAGAAgAAAAhANvh9svuAAAAhQEAABMAAAAAAAAAAAAA&#10;AAAAAAAAAFtDb250ZW50X1R5cGVzXS54bWxQSwECLQAUAAYACAAAACEAWvQsW78AAAAVAQAACwAA&#10;AAAAAAAAAAAAAAAfAQAAX3JlbHMvLnJlbHNQSwECLQAUAAYACAAAACEANi+67M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1" o:spid="_x0000_s1028" type="#_x0000_t75" alt="gh" style="position:absolute;left:25876;top:51032;width:26003;height:2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snwgAAANsAAAAPAAAAZHJzL2Rvd25yZXYueG1sRI9Bi8Iw&#10;FITvC/6H8AQviyZ6WKVrFFEEPWp38fq2ebbF5qU0sa3/fiMIHoeZ+YZZrntbiZYaXzrWMJ0oEMSZ&#10;MyXnGn7S/XgBwgdkg5Vj0vAgD+vV4GOJiXEdn6g9h1xECPsENRQh1ImUPivIop+4mjh6V9dYDFE2&#10;uTQNdhFuKzlT6ktaLDkuFFjTtqDsdr5bDepi2tkpP6bzR/rZ/u54o/4OndajYb/5BhGoD+/wq30w&#10;GhZTeH6JP0Cu/gEAAP//AwBQSwECLQAUAAYACAAAACEA2+H2y+4AAACFAQAAEwAAAAAAAAAAAAAA&#10;AAAAAAAAW0NvbnRlbnRfVHlwZXNdLnhtbFBLAQItABQABgAIAAAAIQBa9CxbvwAAABUBAAALAAAA&#10;AAAAAAAAAAAAAB8BAABfcmVscy8ucmVsc1BLAQItABQABgAIAAAAIQDy+bsnwgAAANsAAAAPAAAA&#10;AAAAAAAAAAAAAAcCAABkcnMvZG93bnJldi54bWxQSwUGAAAAAAMAAwC3AAAA9gIAAAAA&#10;">
                  <v:imagedata r:id="rId53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Pie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charts</w:t>
      </w:r>
    </w:p>
    <w:p w14:paraId="23C5539B" w14:textId="77777777" w:rsidR="00E014A9" w:rsidRDefault="00BD3C90">
      <w:pPr>
        <w:pStyle w:val="BodyText"/>
        <w:spacing w:before="132" w:line="360" w:lineRule="auto"/>
        <w:ind w:left="1440" w:right="10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52A5BE6E" wp14:editId="3B8762B2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268345"/>
                <wp:effectExtent l="0" t="0" r="0" b="0"/>
                <wp:wrapTopAndBottom/>
                <wp:docPr id="82" name="Text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268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35084E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F8C7F24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1BF643A6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")</w:t>
                            </w:r>
                          </w:p>
                          <w:p w14:paraId="518DFA4A" w14:textId="77777777" w:rsidR="00E014A9" w:rsidRDefault="00E014A9">
                            <w:pPr>
                              <w:pStyle w:val="BodyText"/>
                              <w:spacing w:before="20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EC7D18F" w14:textId="77777777" w:rsidR="00E014A9" w:rsidRDefault="00BD3C90">
                            <w:pPr>
                              <w:spacing w:line="640" w:lineRule="auto"/>
                              <w:ind w:left="149" w:right="5848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is used to create 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heading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 d = table(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chickwts$feed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</w:t>
                            </w:r>
                          </w:p>
                          <w:p w14:paraId="62BF2B45" w14:textId="77777777" w:rsidR="00E014A9" w:rsidRDefault="00BD3C90">
                            <w:pPr>
                              <w:spacing w:before="58" w:line="640" w:lineRule="auto"/>
                              <w:ind w:left="628" w:right="3290" w:hanging="418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pie(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d[order(d,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 clockwise=TRUE,</w:t>
                            </w:r>
                          </w:p>
                          <w:p w14:paraId="5AEBEB7A" w14:textId="77777777" w:rsidR="00E014A9" w:rsidRDefault="00BD3C90">
                            <w:pPr>
                              <w:spacing w:before="9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="Pie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chichwits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030" type="#_x0000_t202" style="position:absolute;left:0;text-align:left;margin-left:82.4pt;margin-top:48.65pt;width:454.25pt;height:257.35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dk10wEAAJMDAAAOAAAAZHJzL2Uyb0RvYy54bWysU9Fu2zAMfB+wfxD0vthNk9Q14hRbgwwD&#10;hnVAuw+QZSkWIIuapMTO34+S7XRb34bBgEyTlxPvyGwfhk6Ts3BeganozSKnRBgOjTLHiv54OXwo&#10;KPGBmYZpMKKiF+Hpw+79u21vS7GEFnQjHEES48veVrQNwZZZ5nkrOuYXYIXBogTXsYCf7pg1jvXI&#10;3ulsmeebrAfXWAdceI/Z/Viku8QvpeDhSUovAtEVxd5COl0663hmuy0rj47ZVvGpDfYPXXRMGbz0&#10;SrVngZGTU2+oOsUdeJBhwaHLQErFRdKAam7yv9Q8t8yKpAXN8fZqk/9/tPzb+bsjqqlosaTEsA5n&#10;9CKGUMNAMIP29NaXiHq2iAvDJxhwzHPeYzKqHqTr4hv1EKyj0ZeruUhGOCbXd5vi/m5NCcfa7XJT&#10;3K7WkSd7/bl1PnwW0JEYVNTh9JKp7PzVhxE6Q+Jt2pAeqfJVkVAetGoOSutY8+5YP2pHzgwHvz/E&#10;Z7rsD1ik2zPfjrhUmmDaYGtR+6gxRmGoh2TVatZfQ3NBW3rcn4r6nyfmBCX6i8EBxWWbAzcH9Ry4&#10;oB8hrWRs1sDHUwCpksZ408g7NYCTTy5NWxpX6/fvhHr9L+1+AQAA//8DAFBLAwQUAAYACAAAACEA&#10;IBrocN4AAAALAQAADwAAAGRycy9kb3ducmV2LnhtbEyPwU7DMBBE70j8g7VI3KjdhqYQ4lQNEhcu&#10;lMAHbOMliYjtEDtt+Hu2J3qb0Yxm3+bb2fbiSGPovNOwXCgQ5GpvOtdo+Px4uXsAESI6g713pOGX&#10;AmyL66scM+NP7p2OVWwEj7iQoYY2xiGTMtQtWQwLP5Dj7MuPFiPbsZFmxBOP216ulEqlxc7xhRYH&#10;em6p/q4mq+FtmqdqPZal3JWvyRr3qPz+R+vbm3n3BCLSHP/LcMZndCiY6eAnZ4Lo2af3jB41PG4S&#10;EOeC2iSsDhrS5UqBLHJ5+UPxBwAA//8DAFBLAQItABQABgAIAAAAIQC2gziS/gAAAOEBAAATAAAA&#10;AAAAAAAAAAAAAAAAAABbQ29udGVudF9UeXBlc10ueG1sUEsBAi0AFAAGAAgAAAAhADj9If/WAAAA&#10;lAEAAAsAAAAAAAAAAAAAAAAALwEAAF9yZWxzLy5yZWxzUEsBAi0AFAAGAAgAAAAhANv52TXTAQAA&#10;kwMAAA4AAAAAAAAAAAAAAAAALgIAAGRycy9lMm9Eb2MueG1sUEsBAi0AFAAGAAgAAAAhACAa6HDe&#10;AAAACwEAAA8AAAAAAAAAAAAAAAAALQQAAGRycy9kb3ducmV2LnhtbFBLBQYAAAAABAAEAPMAAAA4&#10;BQAAAAA=&#10;" filled="f" strokecolor="#dfdfdf" strokeweight=".24pt">
                <v:textbox inset="0,0,0,0">
                  <w:txbxContent>
                    <w:p w14:paraId="6A35084E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F8C7F24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1BF643A6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")</w:t>
                      </w:r>
                    </w:p>
                    <w:p w14:paraId="518DFA4A" w14:textId="77777777" w:rsidR="00E014A9" w:rsidRDefault="00E014A9">
                      <w:pPr>
                        <w:pStyle w:val="BodyText"/>
                        <w:spacing w:before="209"/>
                        <w:rPr>
                          <w:rFonts w:ascii="Courier New"/>
                          <w:sz w:val="20"/>
                        </w:rPr>
                      </w:pPr>
                    </w:p>
                    <w:p w14:paraId="4EC7D18F" w14:textId="77777777" w:rsidR="00E014A9" w:rsidRDefault="00BD3C90">
                      <w:pPr>
                        <w:spacing w:line="640" w:lineRule="auto"/>
                        <w:ind w:left="149" w:right="5848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main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is used to create 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heading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 d = table(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chickwts$feed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</w:t>
                      </w:r>
                    </w:p>
                    <w:p w14:paraId="62BF2B45" w14:textId="77777777" w:rsidR="00E014A9" w:rsidRDefault="00BD3C90">
                      <w:pPr>
                        <w:spacing w:before="58" w:line="640" w:lineRule="auto"/>
                        <w:ind w:left="628" w:right="3290" w:hanging="418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pie(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d[order(d,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 clockwise=TRUE,</w:t>
                      </w:r>
                    </w:p>
                    <w:p w14:paraId="5AEBEB7A" w14:textId="77777777" w:rsidR="00E014A9" w:rsidRDefault="00BD3C90">
                      <w:pPr>
                        <w:spacing w:before="9"/>
                        <w:ind w:left="628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main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="Pie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chichwits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",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A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pie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statistical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graph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that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divided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into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slices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show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different sizes of the data.</w:t>
      </w:r>
    </w:p>
    <w:p w14:paraId="642532E7" w14:textId="77777777" w:rsidR="00E014A9" w:rsidRDefault="00BD3C90">
      <w:pPr>
        <w:pStyle w:val="Heading2"/>
      </w:pPr>
      <w:r>
        <w:rPr>
          <w:color w:val="273039"/>
          <w:spacing w:val="-2"/>
        </w:rPr>
        <w:t>Output:</w:t>
      </w:r>
    </w:p>
    <w:p w14:paraId="021EC0B5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D38BB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EA49D0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C296F3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C9C37B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012642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C995C5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277B76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5C44E2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F5FBB2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5C58C8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6AC8E4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4DB0A0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21D101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FFE9F1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62913D0" w14:textId="77777777" w:rsidR="00E014A9" w:rsidRDefault="00E014A9">
      <w:pPr>
        <w:pStyle w:val="BodyText"/>
        <w:spacing w:before="289"/>
        <w:rPr>
          <w:rFonts w:ascii="Arial"/>
          <w:b/>
          <w:sz w:val="27"/>
        </w:rPr>
      </w:pPr>
    </w:p>
    <w:p w14:paraId="70E9D4B9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5592A5F5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5F57F71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55680" behindDoc="1" locked="0" layoutInCell="1" allowOverlap="1" wp14:anchorId="53E20D3F" wp14:editId="222307C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83" name="Graphic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8706E0" id="Graphic 83" o:spid="_x0000_s1026" style="position:absolute;margin-left:24.45pt;margin-top:24.45pt;width:563.75pt;height:743.7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273039"/>
          <w:spacing w:val="-2"/>
          <w:sz w:val="24"/>
        </w:rPr>
        <w:t>Histograms</w:t>
      </w:r>
    </w:p>
    <w:p w14:paraId="66271147" w14:textId="77777777" w:rsidR="00E014A9" w:rsidRDefault="00BD3C90">
      <w:pPr>
        <w:pStyle w:val="BodyText"/>
        <w:spacing w:before="132" w:line="360" w:lineRule="auto"/>
        <w:ind w:left="1440" w:right="10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34EE0142" wp14:editId="29B32203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649345"/>
                <wp:effectExtent l="0" t="0" r="0" b="0"/>
                <wp:wrapTopAndBottom/>
                <wp:docPr id="84" name="Text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49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CC949CA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120D5C0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3B4FAE4" w14:textId="77777777" w:rsidR="00E014A9" w:rsidRDefault="00BD3C90">
                            <w:pPr>
                              <w:spacing w:line="636" w:lineRule="auto"/>
                              <w:ind w:left="149" w:right="39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bins.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0109FC5C" w14:textId="77777777" w:rsidR="00E014A9" w:rsidRDefault="00BD3C90">
                            <w:pPr>
                              <w:spacing w:before="64" w:line="643" w:lineRule="auto"/>
                              <w:ind w:left="149" w:right="502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dataset.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lynx</w:t>
                            </w:r>
                          </w:p>
                          <w:p w14:paraId="77230EE4" w14:textId="77777777" w:rsidR="00E014A9" w:rsidRDefault="00BD3C90">
                            <w:pPr>
                              <w:spacing w:before="56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histogram.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16FF26E2" w14:textId="77777777" w:rsidR="00E014A9" w:rsidRDefault="00BD3C90">
                            <w:pPr>
                              <w:spacing w:before="1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hist(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lynx,</w:t>
                            </w:r>
                            <w:r>
                              <w:rPr>
                                <w:rFonts w:ascii="Courier New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col="green",</w:t>
                            </w:r>
                          </w:p>
                          <w:p w14:paraId="55837A40" w14:textId="77777777" w:rsidR="00E014A9" w:rsidRDefault="00E014A9">
                            <w:pPr>
                              <w:pStyle w:val="BodyText"/>
                              <w:spacing w:before="135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FF5D466" w14:textId="77777777" w:rsidR="00E014A9" w:rsidRDefault="00BD3C90">
                            <w:pPr>
                              <w:ind w:left="7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main="Histogram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31" type="#_x0000_t202" style="position:absolute;left:0;text-align:left;margin-left:82.4pt;margin-top:48.65pt;width:454.25pt;height:287.35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sRD0gEAAJMDAAAOAAAAZHJzL2Uyb0RvYy54bWysU9Fu2zAMfB+wfxD0vthtkzQ14hRbgwwD&#10;hm1Auw+QZSkWIImapMTO349S7GRr34bBgEyTlxPvyKwfB6PJUfigwNb0ZlZSIiyHVtl9TX++7D6s&#10;KAmR2ZZpsKKmJxHo4+b9u3XvKnELHehWeIIkNlS9q2kXo6uKIvBOGBZm4ITFogRvWMRPvy9az3pk&#10;N7q4Lctl0YNvnQcuQsDs9lykm8wvpeDxu5RBRKJrir3FfPp8NuksNmtW7T1zneJjG+wfujBMWbz0&#10;QrVlkZGDV2+ojOIeAsg442AKkFJxkTWgmpvylZrnjjmRtaA5wV1sCv+Pln87/vBEtTVdzSmxzOCM&#10;XsQQGxgIZtCe3oUKUc8OcXH4BAOOecoHTCbVg/QmvVEPwToafbqYi2SEY3Jxv1w93C8o4Vi7W84f&#10;7uaLxFNcf+58iJ8FGJKCmnqcXjaVHb+GeIZOkHSbtqRHqnK+yqgAWrU7pXWqBb9vnrQnR4aD3+7S&#10;M172FyzRbVnozrhcGmHaYmtJ+1ljiuLQDNmq3HfKNNCe0JYe96em4deBeUGJ/mJxQGnZpsBPQTMF&#10;PuonyCuZmrXw8RBBqqzxyjs2gJPPLo1bmlbrz++Muv6XNr8BAAD//wMAUEsDBBQABgAIAAAAIQDm&#10;H9WG3gAAAAsBAAAPAAAAZHJzL2Rvd25yZXYueG1sTI/BTsMwEETvSPyDtUjcqE1DEwhxqgaJCxdK&#10;4AO28ZJExOsQO234e9wT3GY0o9m3xXaxgzjS5HvHGm5XCgRx40zPrYaP9+ebexA+IBscHJOGH/Kw&#10;LS8vCsyNO/EbHevQijjCPkcNXQhjLqVvOrLoV24kjtmnmyyGaKdWmglPcdwOcq1UKi32HC90ONJT&#10;R81XPVsNr/My15upquSuekk2uEfl9t9aX18tu0cQgZbwV4YzfkSHMjId3MzGiyH69C6iBw0PWQLi&#10;XFBZEtVBQ5qtFciykP9/KH8BAAD//wMAUEsBAi0AFAAGAAgAAAAhALaDOJL+AAAA4QEAABMAAAAA&#10;AAAAAAAAAAAAAAAAAFtDb250ZW50X1R5cGVzXS54bWxQSwECLQAUAAYACAAAACEAOP0h/9YAAACU&#10;AQAACwAAAAAAAAAAAAAAAAAvAQAAX3JlbHMvLnJlbHNQSwECLQAUAAYACAAAACEAfoLEQ9IBAACT&#10;AwAADgAAAAAAAAAAAAAAAAAuAgAAZHJzL2Uyb0RvYy54bWxQSwECLQAUAAYACAAAACEA5h/Vht4A&#10;AAALAQAADwAAAAAAAAAAAAAAAAAsBAAAZHJzL2Rvd25yZXYueG1sUEsFBgAAAAAEAAQA8wAAADcF&#10;AAAAAA==&#10;" filled="f" strokecolor="#dfdfdf" strokeweight=".24pt">
                <v:textbox inset="0,0,0,0">
                  <w:txbxContent>
                    <w:p w14:paraId="7CC949CA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120D5C0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3B4FAE4" w14:textId="77777777" w:rsidR="00E014A9" w:rsidRDefault="00BD3C90">
                      <w:pPr>
                        <w:spacing w:line="636" w:lineRule="auto"/>
                        <w:ind w:left="149" w:right="39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break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bins.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0109FC5C" w14:textId="77777777" w:rsidR="00E014A9" w:rsidRDefault="00BD3C90">
                      <w:pPr>
                        <w:spacing w:before="64" w:line="643" w:lineRule="auto"/>
                        <w:ind w:left="149" w:right="502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dataset.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lynx</w:t>
                      </w:r>
                    </w:p>
                    <w:p w14:paraId="77230EE4" w14:textId="77777777" w:rsidR="00E014A9" w:rsidRDefault="00BD3C90">
                      <w:pPr>
                        <w:spacing w:before="56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hist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plot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histogram.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16FF26E2" w14:textId="77777777" w:rsidR="00E014A9" w:rsidRDefault="00BD3C90">
                      <w:pPr>
                        <w:spacing w:before="11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hist(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lynx,</w:t>
                      </w:r>
                      <w:r>
                        <w:rPr>
                          <w:rFonts w:ascii="Courier New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col="green",</w:t>
                      </w:r>
                    </w:p>
                    <w:p w14:paraId="55837A40" w14:textId="77777777" w:rsidR="00E014A9" w:rsidRDefault="00E014A9">
                      <w:pPr>
                        <w:pStyle w:val="BodyText"/>
                        <w:spacing w:before="135"/>
                        <w:rPr>
                          <w:rFonts w:ascii="Courier New"/>
                          <w:sz w:val="20"/>
                        </w:rPr>
                      </w:pPr>
                    </w:p>
                    <w:p w14:paraId="2FF5D466" w14:textId="77777777" w:rsidR="00E014A9" w:rsidRDefault="00BD3C90">
                      <w:pPr>
                        <w:ind w:left="7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main="Histogram</w:t>
                      </w:r>
                      <w:r>
                        <w:rPr>
                          <w:rFonts w:ascii="Courier New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Histograms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representation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distribution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"/>
        </w:rPr>
        <w:t xml:space="preserve"> </w:t>
      </w:r>
      <w:proofErr w:type="gramStart"/>
      <w:r>
        <w:rPr>
          <w:color w:val="273039"/>
        </w:rPr>
        <w:t>data(</w:t>
      </w:r>
      <w:proofErr w:type="gramEnd"/>
      <w:r>
        <w:rPr>
          <w:color w:val="273039"/>
        </w:rPr>
        <w:t>numerical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categorical).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is similar to a bar chart but it groups data in terms of ranges.</w:t>
      </w:r>
    </w:p>
    <w:p w14:paraId="03CEBB1F" w14:textId="77777777" w:rsidR="00E014A9" w:rsidRDefault="00BD3C90">
      <w:pPr>
        <w:pStyle w:val="Heading2"/>
        <w:spacing w:before="3" w:after="3"/>
      </w:pPr>
      <w:proofErr w:type="gramStart"/>
      <w:r>
        <w:rPr>
          <w:color w:val="273039"/>
        </w:rPr>
        <w:t>Output</w:t>
      </w:r>
      <w:r>
        <w:rPr>
          <w:color w:val="273039"/>
          <w:spacing w:val="2"/>
        </w:rPr>
        <w:t xml:space="preserve"> </w:t>
      </w:r>
      <w:r>
        <w:rPr>
          <w:color w:val="273039"/>
          <w:spacing w:val="-10"/>
        </w:rPr>
        <w:t>:</w:t>
      </w:r>
      <w:proofErr w:type="gramEnd"/>
    </w:p>
    <w:tbl>
      <w:tblPr>
        <w:tblW w:w="0" w:type="auto"/>
        <w:tblInd w:w="142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71"/>
        <w:gridCol w:w="670"/>
        <w:gridCol w:w="670"/>
        <w:gridCol w:w="673"/>
        <w:gridCol w:w="671"/>
        <w:gridCol w:w="672"/>
        <w:gridCol w:w="672"/>
        <w:gridCol w:w="671"/>
        <w:gridCol w:w="671"/>
        <w:gridCol w:w="909"/>
      </w:tblGrid>
      <w:tr w:rsidR="00E014A9" w14:paraId="0BDE38D9" w14:textId="77777777">
        <w:trPr>
          <w:trHeight w:val="305"/>
        </w:trPr>
        <w:tc>
          <w:tcPr>
            <w:tcW w:w="2122" w:type="dxa"/>
            <w:shd w:val="clear" w:color="auto" w:fill="DFDFDF"/>
          </w:tcPr>
          <w:p w14:paraId="2CED3E13" w14:textId="77777777" w:rsidR="00E014A9" w:rsidRDefault="00BD3C90">
            <w:pPr>
              <w:pStyle w:val="TableParagraph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Time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pacing w:val="-2"/>
                <w:sz w:val="24"/>
              </w:rPr>
              <w:t>Series:</w:t>
            </w:r>
          </w:p>
        </w:tc>
        <w:tc>
          <w:tcPr>
            <w:tcW w:w="671" w:type="dxa"/>
            <w:shd w:val="clear" w:color="auto" w:fill="DFDFDF"/>
          </w:tcPr>
          <w:p w14:paraId="24732004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FA00D5F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A2DE022" w14:textId="77777777" w:rsidR="00E014A9" w:rsidRDefault="00E014A9">
            <w:pPr>
              <w:pStyle w:val="TableParagraph"/>
            </w:pPr>
          </w:p>
        </w:tc>
        <w:tc>
          <w:tcPr>
            <w:tcW w:w="673" w:type="dxa"/>
            <w:shd w:val="clear" w:color="auto" w:fill="DFDFDF"/>
          </w:tcPr>
          <w:p w14:paraId="7CFC6478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79A753EA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234B2FD2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16764FDA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53E21963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23F4D7D6" w14:textId="77777777" w:rsidR="00E014A9" w:rsidRDefault="00E014A9">
            <w:pPr>
              <w:pStyle w:val="TableParagraph"/>
            </w:pPr>
          </w:p>
        </w:tc>
        <w:tc>
          <w:tcPr>
            <w:tcW w:w="909" w:type="dxa"/>
            <w:shd w:val="clear" w:color="auto" w:fill="DFDFDF"/>
          </w:tcPr>
          <w:p w14:paraId="030903AA" w14:textId="77777777" w:rsidR="00E014A9" w:rsidRDefault="00E014A9">
            <w:pPr>
              <w:pStyle w:val="TableParagraph"/>
            </w:pPr>
          </w:p>
        </w:tc>
      </w:tr>
      <w:tr w:rsidR="00E014A9" w14:paraId="651F28CB" w14:textId="77777777">
        <w:trPr>
          <w:trHeight w:val="282"/>
        </w:trPr>
        <w:tc>
          <w:tcPr>
            <w:tcW w:w="2122" w:type="dxa"/>
            <w:shd w:val="clear" w:color="auto" w:fill="DFDFDF"/>
          </w:tcPr>
          <w:p w14:paraId="67379720" w14:textId="77777777" w:rsidR="00E014A9" w:rsidRDefault="00BD3C90">
            <w:pPr>
              <w:pStyle w:val="TableParagraph"/>
              <w:spacing w:line="261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Start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9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1821</w:t>
            </w:r>
          </w:p>
        </w:tc>
        <w:tc>
          <w:tcPr>
            <w:tcW w:w="671" w:type="dxa"/>
            <w:shd w:val="clear" w:color="auto" w:fill="DFDFDF"/>
          </w:tcPr>
          <w:p w14:paraId="5AADA39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69EE3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4E562D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F0DB3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A3E7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A04C12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3735B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7E7F6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EEB78D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A89020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334A7AE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6CEFAD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End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1934</w:t>
            </w:r>
          </w:p>
        </w:tc>
        <w:tc>
          <w:tcPr>
            <w:tcW w:w="671" w:type="dxa"/>
            <w:shd w:val="clear" w:color="auto" w:fill="DFDFDF"/>
          </w:tcPr>
          <w:p w14:paraId="2933AA5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19E9F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331DBA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AC4B2F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711AB8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BED708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F0367E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0B6CA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F7E0E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FB5D3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7B1E724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561192BB" w14:textId="77777777" w:rsidR="00E014A9" w:rsidRDefault="00BD3C9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Frequency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10"/>
                <w:sz w:val="24"/>
              </w:rPr>
              <w:t>1</w:t>
            </w:r>
          </w:p>
        </w:tc>
        <w:tc>
          <w:tcPr>
            <w:tcW w:w="671" w:type="dxa"/>
            <w:shd w:val="clear" w:color="auto" w:fill="DFDFDF"/>
          </w:tcPr>
          <w:p w14:paraId="7B36E59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41229D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7DC1D9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268B0D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5558A7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DADC6F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EB662A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5F426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28015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6C8A9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525BFDB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A13BE27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[1]</w:t>
            </w:r>
            <w:r>
              <w:rPr>
                <w:rFonts w:ascii="Consolas"/>
                <w:spacing w:val="67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269</w:t>
            </w:r>
            <w:r>
              <w:rPr>
                <w:rFonts w:ascii="Consolas"/>
                <w:spacing w:val="74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321</w:t>
            </w:r>
          </w:p>
        </w:tc>
        <w:tc>
          <w:tcPr>
            <w:tcW w:w="671" w:type="dxa"/>
            <w:shd w:val="clear" w:color="auto" w:fill="DFDFDF"/>
          </w:tcPr>
          <w:p w14:paraId="4272B16A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585</w:t>
            </w:r>
          </w:p>
        </w:tc>
        <w:tc>
          <w:tcPr>
            <w:tcW w:w="670" w:type="dxa"/>
            <w:shd w:val="clear" w:color="auto" w:fill="DFDFDF"/>
          </w:tcPr>
          <w:p w14:paraId="450D01C7" w14:textId="77777777" w:rsidR="00E014A9" w:rsidRDefault="00BD3C9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871</w:t>
            </w:r>
          </w:p>
        </w:tc>
        <w:tc>
          <w:tcPr>
            <w:tcW w:w="670" w:type="dxa"/>
            <w:shd w:val="clear" w:color="auto" w:fill="DFDFDF"/>
          </w:tcPr>
          <w:p w14:paraId="1F0A1A11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1475</w:t>
            </w:r>
          </w:p>
        </w:tc>
        <w:tc>
          <w:tcPr>
            <w:tcW w:w="673" w:type="dxa"/>
            <w:shd w:val="clear" w:color="auto" w:fill="DFDFDF"/>
          </w:tcPr>
          <w:p w14:paraId="6196D1CB" w14:textId="77777777" w:rsidR="00E014A9" w:rsidRDefault="00BD3C9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2821</w:t>
            </w:r>
          </w:p>
        </w:tc>
        <w:tc>
          <w:tcPr>
            <w:tcW w:w="671" w:type="dxa"/>
            <w:shd w:val="clear" w:color="auto" w:fill="DFDFDF"/>
          </w:tcPr>
          <w:p w14:paraId="71FB4DDB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3928</w:t>
            </w:r>
          </w:p>
        </w:tc>
        <w:tc>
          <w:tcPr>
            <w:tcW w:w="672" w:type="dxa"/>
            <w:shd w:val="clear" w:color="auto" w:fill="DFDFDF"/>
          </w:tcPr>
          <w:p w14:paraId="50E6C717" w14:textId="77777777" w:rsidR="00E014A9" w:rsidRDefault="00BD3C90">
            <w:pPr>
              <w:pStyle w:val="TableParagraph"/>
              <w:spacing w:line="258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5943</w:t>
            </w:r>
          </w:p>
        </w:tc>
        <w:tc>
          <w:tcPr>
            <w:tcW w:w="672" w:type="dxa"/>
            <w:shd w:val="clear" w:color="auto" w:fill="DFDFDF"/>
          </w:tcPr>
          <w:p w14:paraId="40709300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4950</w:t>
            </w:r>
          </w:p>
        </w:tc>
        <w:tc>
          <w:tcPr>
            <w:tcW w:w="671" w:type="dxa"/>
            <w:shd w:val="clear" w:color="auto" w:fill="DFDFDF"/>
          </w:tcPr>
          <w:p w14:paraId="39C43214" w14:textId="77777777" w:rsidR="00E014A9" w:rsidRDefault="00BD3C9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2577</w:t>
            </w:r>
          </w:p>
        </w:tc>
        <w:tc>
          <w:tcPr>
            <w:tcW w:w="671" w:type="dxa"/>
            <w:shd w:val="clear" w:color="auto" w:fill="DFDFDF"/>
          </w:tcPr>
          <w:p w14:paraId="36C20341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523</w:t>
            </w:r>
          </w:p>
        </w:tc>
        <w:tc>
          <w:tcPr>
            <w:tcW w:w="909" w:type="dxa"/>
            <w:shd w:val="clear" w:color="auto" w:fill="DFDFDF"/>
          </w:tcPr>
          <w:p w14:paraId="4C03B439" w14:textId="77777777" w:rsidR="00E014A9" w:rsidRDefault="00BD3C9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98</w:t>
            </w:r>
          </w:p>
        </w:tc>
      </w:tr>
      <w:tr w:rsidR="00E014A9" w14:paraId="50979F05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43E0388" w14:textId="77777777" w:rsidR="00E014A9" w:rsidRDefault="00BD3C90">
            <w:pPr>
              <w:pStyle w:val="TableParagraph"/>
              <w:spacing w:line="259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184</w:t>
            </w:r>
          </w:p>
        </w:tc>
        <w:tc>
          <w:tcPr>
            <w:tcW w:w="671" w:type="dxa"/>
            <w:shd w:val="clear" w:color="auto" w:fill="DFDFDF"/>
          </w:tcPr>
          <w:p w14:paraId="6A1A637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1672ED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7BC63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D6F1D7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ACA4C0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DD279C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E97E3E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40FB9E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5B1BB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4425A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232E9721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3BC6293" w14:textId="77777777" w:rsidR="00E014A9" w:rsidRDefault="00BD3C90">
            <w:pPr>
              <w:pStyle w:val="TableParagraph"/>
              <w:spacing w:line="258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[14]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1" w:type="dxa"/>
            <w:shd w:val="clear" w:color="auto" w:fill="DFDFDF"/>
          </w:tcPr>
          <w:p w14:paraId="4D1E807C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2285</w:t>
            </w:r>
          </w:p>
        </w:tc>
        <w:tc>
          <w:tcPr>
            <w:tcW w:w="670" w:type="dxa"/>
            <w:shd w:val="clear" w:color="auto" w:fill="DFDFDF"/>
          </w:tcPr>
          <w:p w14:paraId="26340225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2685</w:t>
            </w:r>
          </w:p>
        </w:tc>
        <w:tc>
          <w:tcPr>
            <w:tcW w:w="670" w:type="dxa"/>
            <w:shd w:val="clear" w:color="auto" w:fill="DFDFDF"/>
          </w:tcPr>
          <w:p w14:paraId="34430AE7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3409</w:t>
            </w:r>
          </w:p>
        </w:tc>
        <w:tc>
          <w:tcPr>
            <w:tcW w:w="673" w:type="dxa"/>
            <w:shd w:val="clear" w:color="auto" w:fill="DFDFDF"/>
          </w:tcPr>
          <w:p w14:paraId="0B060202" w14:textId="77777777" w:rsidR="00E014A9" w:rsidRDefault="00BD3C9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1824</w:t>
            </w:r>
          </w:p>
        </w:tc>
        <w:tc>
          <w:tcPr>
            <w:tcW w:w="671" w:type="dxa"/>
            <w:shd w:val="clear" w:color="auto" w:fill="DFDFDF"/>
          </w:tcPr>
          <w:p w14:paraId="0087C226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2" w:type="dxa"/>
            <w:shd w:val="clear" w:color="auto" w:fill="DFDFDF"/>
          </w:tcPr>
          <w:p w14:paraId="732FE0DA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151</w:t>
            </w:r>
          </w:p>
        </w:tc>
        <w:tc>
          <w:tcPr>
            <w:tcW w:w="672" w:type="dxa"/>
            <w:shd w:val="clear" w:color="auto" w:fill="DFDFDF"/>
          </w:tcPr>
          <w:p w14:paraId="0ED1FC1E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45</w:t>
            </w:r>
          </w:p>
        </w:tc>
        <w:tc>
          <w:tcPr>
            <w:tcW w:w="671" w:type="dxa"/>
            <w:shd w:val="clear" w:color="auto" w:fill="DFDFDF"/>
          </w:tcPr>
          <w:p w14:paraId="28C1BFBA" w14:textId="77777777" w:rsidR="00E014A9" w:rsidRDefault="00BD3C9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</w:t>
            </w:r>
          </w:p>
        </w:tc>
        <w:tc>
          <w:tcPr>
            <w:tcW w:w="671" w:type="dxa"/>
            <w:shd w:val="clear" w:color="auto" w:fill="DFDFDF"/>
          </w:tcPr>
          <w:p w14:paraId="2BE4F838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213</w:t>
            </w:r>
          </w:p>
        </w:tc>
        <w:tc>
          <w:tcPr>
            <w:tcW w:w="909" w:type="dxa"/>
            <w:shd w:val="clear" w:color="auto" w:fill="DFDFDF"/>
          </w:tcPr>
          <w:p w14:paraId="0A135849" w14:textId="77777777" w:rsidR="00E014A9" w:rsidRDefault="00BD3C9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546</w:t>
            </w:r>
          </w:p>
        </w:tc>
      </w:tr>
      <w:tr w:rsidR="00E014A9" w14:paraId="0BCDF3C0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4D687FB7" w14:textId="77777777" w:rsidR="00E014A9" w:rsidRDefault="00BD3C9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1033</w:t>
            </w:r>
          </w:p>
        </w:tc>
        <w:tc>
          <w:tcPr>
            <w:tcW w:w="671" w:type="dxa"/>
            <w:shd w:val="clear" w:color="auto" w:fill="DFDFDF"/>
          </w:tcPr>
          <w:p w14:paraId="3CF8683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0C2226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AE93E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E6CA72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955AA1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66BC25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F0AAF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7E8DD2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B7923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63C6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21FAA54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0CC159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[27]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2129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2536</w:t>
            </w:r>
          </w:p>
        </w:tc>
        <w:tc>
          <w:tcPr>
            <w:tcW w:w="671" w:type="dxa"/>
            <w:shd w:val="clear" w:color="auto" w:fill="DFDFDF"/>
          </w:tcPr>
          <w:p w14:paraId="3F6260CD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957</w:t>
            </w:r>
          </w:p>
        </w:tc>
        <w:tc>
          <w:tcPr>
            <w:tcW w:w="670" w:type="dxa"/>
            <w:shd w:val="clear" w:color="auto" w:fill="DFDFDF"/>
          </w:tcPr>
          <w:p w14:paraId="3C2880D9" w14:textId="77777777" w:rsidR="00E014A9" w:rsidRDefault="00BD3C9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361</w:t>
            </w:r>
          </w:p>
        </w:tc>
        <w:tc>
          <w:tcPr>
            <w:tcW w:w="670" w:type="dxa"/>
            <w:shd w:val="clear" w:color="auto" w:fill="DFDFDF"/>
          </w:tcPr>
          <w:p w14:paraId="78E3DFA4" w14:textId="77777777" w:rsidR="00E014A9" w:rsidRDefault="00BD3C90">
            <w:pPr>
              <w:pStyle w:val="TableParagraph"/>
              <w:spacing w:line="258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3" w:type="dxa"/>
            <w:shd w:val="clear" w:color="auto" w:fill="DFDFDF"/>
          </w:tcPr>
          <w:p w14:paraId="59079C79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225</w:t>
            </w:r>
          </w:p>
        </w:tc>
        <w:tc>
          <w:tcPr>
            <w:tcW w:w="671" w:type="dxa"/>
            <w:shd w:val="clear" w:color="auto" w:fill="DFDFDF"/>
          </w:tcPr>
          <w:p w14:paraId="140ABE94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360</w:t>
            </w:r>
          </w:p>
        </w:tc>
        <w:tc>
          <w:tcPr>
            <w:tcW w:w="672" w:type="dxa"/>
            <w:shd w:val="clear" w:color="auto" w:fill="DFDFDF"/>
          </w:tcPr>
          <w:p w14:paraId="7B3DE776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731</w:t>
            </w:r>
          </w:p>
        </w:tc>
        <w:tc>
          <w:tcPr>
            <w:tcW w:w="672" w:type="dxa"/>
            <w:shd w:val="clear" w:color="auto" w:fill="DFDFDF"/>
          </w:tcPr>
          <w:p w14:paraId="10E5A6CF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1638</w:t>
            </w:r>
          </w:p>
        </w:tc>
        <w:tc>
          <w:tcPr>
            <w:tcW w:w="671" w:type="dxa"/>
            <w:shd w:val="clear" w:color="auto" w:fill="DFDFDF"/>
          </w:tcPr>
          <w:p w14:paraId="553D204D" w14:textId="77777777" w:rsidR="00E014A9" w:rsidRDefault="00BD3C9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2725</w:t>
            </w:r>
          </w:p>
        </w:tc>
        <w:tc>
          <w:tcPr>
            <w:tcW w:w="671" w:type="dxa"/>
            <w:shd w:val="clear" w:color="auto" w:fill="DFDFDF"/>
          </w:tcPr>
          <w:p w14:paraId="250D004B" w14:textId="77777777" w:rsidR="00E014A9" w:rsidRDefault="00BD3C9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2871</w:t>
            </w:r>
          </w:p>
        </w:tc>
        <w:tc>
          <w:tcPr>
            <w:tcW w:w="909" w:type="dxa"/>
            <w:shd w:val="clear" w:color="auto" w:fill="DFDFDF"/>
          </w:tcPr>
          <w:p w14:paraId="7ED0FA4F" w14:textId="77777777" w:rsidR="00E014A9" w:rsidRDefault="00BD3C90">
            <w:pPr>
              <w:pStyle w:val="TableParagraph"/>
              <w:spacing w:line="258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2119</w:t>
            </w:r>
          </w:p>
        </w:tc>
      </w:tr>
      <w:tr w:rsidR="00E014A9" w14:paraId="157CEC68" w14:textId="77777777">
        <w:trPr>
          <w:trHeight w:val="283"/>
        </w:trPr>
        <w:tc>
          <w:tcPr>
            <w:tcW w:w="2122" w:type="dxa"/>
            <w:shd w:val="clear" w:color="auto" w:fill="DFDFDF"/>
          </w:tcPr>
          <w:p w14:paraId="03D61549" w14:textId="77777777" w:rsidR="00E014A9" w:rsidRDefault="00BD3C9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684</w:t>
            </w:r>
          </w:p>
        </w:tc>
        <w:tc>
          <w:tcPr>
            <w:tcW w:w="671" w:type="dxa"/>
            <w:shd w:val="clear" w:color="auto" w:fill="DFDFDF"/>
          </w:tcPr>
          <w:p w14:paraId="46FB50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25BC7B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60AC0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58F9CD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17FFF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67BA73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CA4D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C13EE1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3A20AA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4A7F6CC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58FAED45" w14:textId="77777777">
        <w:trPr>
          <w:trHeight w:val="281"/>
        </w:trPr>
        <w:tc>
          <w:tcPr>
            <w:tcW w:w="2122" w:type="dxa"/>
            <w:shd w:val="clear" w:color="auto" w:fill="DFDFDF"/>
          </w:tcPr>
          <w:p w14:paraId="74860AA6" w14:textId="77777777" w:rsidR="00E014A9" w:rsidRDefault="00BD3C9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[40]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299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236</w:t>
            </w:r>
          </w:p>
        </w:tc>
        <w:tc>
          <w:tcPr>
            <w:tcW w:w="671" w:type="dxa"/>
            <w:shd w:val="clear" w:color="auto" w:fill="DFDFDF"/>
          </w:tcPr>
          <w:p w14:paraId="55537D56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245</w:t>
            </w:r>
          </w:p>
        </w:tc>
        <w:tc>
          <w:tcPr>
            <w:tcW w:w="670" w:type="dxa"/>
            <w:shd w:val="clear" w:color="auto" w:fill="DFDFDF"/>
          </w:tcPr>
          <w:p w14:paraId="7EFC2FF8" w14:textId="77777777" w:rsidR="00E014A9" w:rsidRDefault="00BD3C9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552</w:t>
            </w:r>
          </w:p>
        </w:tc>
        <w:tc>
          <w:tcPr>
            <w:tcW w:w="670" w:type="dxa"/>
            <w:shd w:val="clear" w:color="auto" w:fill="DFDFDF"/>
          </w:tcPr>
          <w:p w14:paraId="2BC9343B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1623</w:t>
            </w:r>
          </w:p>
        </w:tc>
        <w:tc>
          <w:tcPr>
            <w:tcW w:w="673" w:type="dxa"/>
            <w:shd w:val="clear" w:color="auto" w:fill="DFDFDF"/>
          </w:tcPr>
          <w:p w14:paraId="60E58E14" w14:textId="77777777" w:rsidR="00E014A9" w:rsidRDefault="00BD3C9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3311</w:t>
            </w:r>
          </w:p>
        </w:tc>
        <w:tc>
          <w:tcPr>
            <w:tcW w:w="671" w:type="dxa"/>
            <w:shd w:val="clear" w:color="auto" w:fill="DFDFDF"/>
          </w:tcPr>
          <w:p w14:paraId="61887C84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6721</w:t>
            </w:r>
          </w:p>
        </w:tc>
        <w:tc>
          <w:tcPr>
            <w:tcW w:w="672" w:type="dxa"/>
            <w:shd w:val="clear" w:color="auto" w:fill="DFDFDF"/>
          </w:tcPr>
          <w:p w14:paraId="4C1DB955" w14:textId="77777777" w:rsidR="00E014A9" w:rsidRDefault="00BD3C9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4254</w:t>
            </w:r>
          </w:p>
        </w:tc>
        <w:tc>
          <w:tcPr>
            <w:tcW w:w="672" w:type="dxa"/>
            <w:shd w:val="clear" w:color="auto" w:fill="DFDFDF"/>
          </w:tcPr>
          <w:p w14:paraId="2B5BC281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687</w:t>
            </w:r>
          </w:p>
        </w:tc>
        <w:tc>
          <w:tcPr>
            <w:tcW w:w="671" w:type="dxa"/>
            <w:shd w:val="clear" w:color="auto" w:fill="DFDFDF"/>
          </w:tcPr>
          <w:p w14:paraId="7A41936B" w14:textId="77777777" w:rsidR="00E014A9" w:rsidRDefault="00BD3C9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255</w:t>
            </w:r>
          </w:p>
        </w:tc>
        <w:tc>
          <w:tcPr>
            <w:tcW w:w="671" w:type="dxa"/>
            <w:shd w:val="clear" w:color="auto" w:fill="DFDFDF"/>
          </w:tcPr>
          <w:p w14:paraId="40C177CB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473</w:t>
            </w:r>
          </w:p>
        </w:tc>
        <w:tc>
          <w:tcPr>
            <w:tcW w:w="909" w:type="dxa"/>
            <w:shd w:val="clear" w:color="auto" w:fill="DFDFDF"/>
          </w:tcPr>
          <w:p w14:paraId="591D6D67" w14:textId="77777777" w:rsidR="00E014A9" w:rsidRDefault="00BD3C9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358</w:t>
            </w:r>
          </w:p>
        </w:tc>
      </w:tr>
      <w:tr w:rsidR="00E014A9" w14:paraId="5BD42333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2D6D5CA4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784</w:t>
            </w:r>
          </w:p>
        </w:tc>
        <w:tc>
          <w:tcPr>
            <w:tcW w:w="671" w:type="dxa"/>
            <w:shd w:val="clear" w:color="auto" w:fill="DFDFDF"/>
          </w:tcPr>
          <w:p w14:paraId="5787BA9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D0F44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DCB3FD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195C4F5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55D17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F57668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704B43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8268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7FAD9D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3D82BE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64D74B94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7457336A" w14:textId="77777777" w:rsidR="00E014A9" w:rsidRDefault="00BD3C9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[53]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1594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1676</w:t>
            </w:r>
          </w:p>
        </w:tc>
        <w:tc>
          <w:tcPr>
            <w:tcW w:w="671" w:type="dxa"/>
            <w:shd w:val="clear" w:color="auto" w:fill="DFDFDF"/>
          </w:tcPr>
          <w:p w14:paraId="505C6C2F" w14:textId="77777777" w:rsidR="00E014A9" w:rsidRDefault="00BD3C9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2251</w:t>
            </w:r>
          </w:p>
        </w:tc>
        <w:tc>
          <w:tcPr>
            <w:tcW w:w="670" w:type="dxa"/>
            <w:shd w:val="clear" w:color="auto" w:fill="DFDFDF"/>
          </w:tcPr>
          <w:p w14:paraId="04AF1886" w14:textId="77777777" w:rsidR="00E014A9" w:rsidRDefault="00BD3C9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1426</w:t>
            </w:r>
          </w:p>
        </w:tc>
        <w:tc>
          <w:tcPr>
            <w:tcW w:w="670" w:type="dxa"/>
            <w:shd w:val="clear" w:color="auto" w:fill="DFDFDF"/>
          </w:tcPr>
          <w:p w14:paraId="4C4C912A" w14:textId="77777777" w:rsidR="00E014A9" w:rsidRDefault="00BD3C90">
            <w:pPr>
              <w:pStyle w:val="TableParagraph"/>
              <w:spacing w:line="259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756</w:t>
            </w:r>
          </w:p>
        </w:tc>
        <w:tc>
          <w:tcPr>
            <w:tcW w:w="673" w:type="dxa"/>
            <w:shd w:val="clear" w:color="auto" w:fill="DFDFDF"/>
          </w:tcPr>
          <w:p w14:paraId="3069D2D9" w14:textId="77777777" w:rsidR="00E014A9" w:rsidRDefault="00BD3C9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299</w:t>
            </w:r>
          </w:p>
        </w:tc>
        <w:tc>
          <w:tcPr>
            <w:tcW w:w="671" w:type="dxa"/>
            <w:shd w:val="clear" w:color="auto" w:fill="DFDFDF"/>
          </w:tcPr>
          <w:p w14:paraId="66CA9975" w14:textId="77777777" w:rsidR="00E014A9" w:rsidRDefault="00BD3C9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201</w:t>
            </w:r>
          </w:p>
        </w:tc>
        <w:tc>
          <w:tcPr>
            <w:tcW w:w="672" w:type="dxa"/>
            <w:shd w:val="clear" w:color="auto" w:fill="DFDFDF"/>
          </w:tcPr>
          <w:p w14:paraId="056E1A6A" w14:textId="77777777" w:rsidR="00E014A9" w:rsidRDefault="00BD3C90">
            <w:pPr>
              <w:pStyle w:val="TableParagraph"/>
              <w:spacing w:line="259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2" w:type="dxa"/>
            <w:shd w:val="clear" w:color="auto" w:fill="DFDFDF"/>
          </w:tcPr>
          <w:p w14:paraId="6BF8001D" w14:textId="77777777" w:rsidR="00E014A9" w:rsidRDefault="00BD3C90">
            <w:pPr>
              <w:pStyle w:val="TableParagraph"/>
              <w:spacing w:line="259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469</w:t>
            </w:r>
          </w:p>
        </w:tc>
        <w:tc>
          <w:tcPr>
            <w:tcW w:w="671" w:type="dxa"/>
            <w:shd w:val="clear" w:color="auto" w:fill="DFDFDF"/>
          </w:tcPr>
          <w:p w14:paraId="24294DCD" w14:textId="77777777" w:rsidR="00E014A9" w:rsidRDefault="00BD3C9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736</w:t>
            </w:r>
          </w:p>
        </w:tc>
        <w:tc>
          <w:tcPr>
            <w:tcW w:w="671" w:type="dxa"/>
            <w:shd w:val="clear" w:color="auto" w:fill="DFDFDF"/>
          </w:tcPr>
          <w:p w14:paraId="5F9A6F49" w14:textId="77777777" w:rsidR="00E014A9" w:rsidRDefault="00BD3C9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2042</w:t>
            </w:r>
          </w:p>
        </w:tc>
        <w:tc>
          <w:tcPr>
            <w:tcW w:w="909" w:type="dxa"/>
            <w:shd w:val="clear" w:color="auto" w:fill="DFDFDF"/>
          </w:tcPr>
          <w:p w14:paraId="42AC3E1A" w14:textId="77777777" w:rsidR="00E014A9" w:rsidRDefault="00BD3C90">
            <w:pPr>
              <w:pStyle w:val="TableParagraph"/>
              <w:spacing w:line="259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2811</w:t>
            </w:r>
          </w:p>
        </w:tc>
      </w:tr>
      <w:tr w:rsidR="00E014A9" w14:paraId="6ECDE70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7B4854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4431</w:t>
            </w:r>
          </w:p>
        </w:tc>
        <w:tc>
          <w:tcPr>
            <w:tcW w:w="671" w:type="dxa"/>
            <w:shd w:val="clear" w:color="auto" w:fill="DFDFDF"/>
          </w:tcPr>
          <w:p w14:paraId="3E92970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8B7EF1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35AE9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1B4A9B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E0295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49F20F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7BF56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260994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EE4354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53DD60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02FBA0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C25B1CA" w14:textId="77777777" w:rsidR="00E014A9" w:rsidRDefault="00BD3C9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[66]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2511</w:t>
            </w:r>
            <w:r>
              <w:rPr>
                <w:rFonts w:ascii="Consolas"/>
                <w:spacing w:val="79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389</w:t>
            </w:r>
          </w:p>
        </w:tc>
        <w:tc>
          <w:tcPr>
            <w:tcW w:w="671" w:type="dxa"/>
            <w:shd w:val="clear" w:color="auto" w:fill="DFDFDF"/>
          </w:tcPr>
          <w:p w14:paraId="7D228B17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</w:t>
            </w:r>
          </w:p>
        </w:tc>
        <w:tc>
          <w:tcPr>
            <w:tcW w:w="670" w:type="dxa"/>
            <w:shd w:val="clear" w:color="auto" w:fill="DFDFDF"/>
          </w:tcPr>
          <w:p w14:paraId="313EE32C" w14:textId="77777777" w:rsidR="00E014A9" w:rsidRDefault="00BD3C9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</w:t>
            </w:r>
          </w:p>
        </w:tc>
        <w:tc>
          <w:tcPr>
            <w:tcW w:w="670" w:type="dxa"/>
            <w:shd w:val="clear" w:color="auto" w:fill="DFDFDF"/>
          </w:tcPr>
          <w:p w14:paraId="549DE587" w14:textId="77777777" w:rsidR="00E014A9" w:rsidRDefault="00BD3C90">
            <w:pPr>
              <w:pStyle w:val="TableParagraph"/>
              <w:spacing w:line="260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49</w:t>
            </w:r>
          </w:p>
        </w:tc>
        <w:tc>
          <w:tcPr>
            <w:tcW w:w="673" w:type="dxa"/>
            <w:shd w:val="clear" w:color="auto" w:fill="DFDFDF"/>
          </w:tcPr>
          <w:p w14:paraId="487B3E04" w14:textId="77777777" w:rsidR="00E014A9" w:rsidRDefault="00BD3C90">
            <w:pPr>
              <w:pStyle w:val="TableParagraph"/>
              <w:spacing w:line="26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59</w:t>
            </w:r>
          </w:p>
        </w:tc>
        <w:tc>
          <w:tcPr>
            <w:tcW w:w="671" w:type="dxa"/>
            <w:shd w:val="clear" w:color="auto" w:fill="DFDFDF"/>
          </w:tcPr>
          <w:p w14:paraId="3B06EE5A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188</w:t>
            </w:r>
          </w:p>
        </w:tc>
        <w:tc>
          <w:tcPr>
            <w:tcW w:w="672" w:type="dxa"/>
            <w:shd w:val="clear" w:color="auto" w:fill="DFDFDF"/>
          </w:tcPr>
          <w:p w14:paraId="13F2D6CD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2" w:type="dxa"/>
            <w:shd w:val="clear" w:color="auto" w:fill="DFDFDF"/>
          </w:tcPr>
          <w:p w14:paraId="662743B9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1292</w:t>
            </w:r>
          </w:p>
        </w:tc>
        <w:tc>
          <w:tcPr>
            <w:tcW w:w="671" w:type="dxa"/>
            <w:shd w:val="clear" w:color="auto" w:fill="DFDFDF"/>
          </w:tcPr>
          <w:p w14:paraId="0B5DF477" w14:textId="77777777" w:rsidR="00E014A9" w:rsidRDefault="00BD3C90">
            <w:pPr>
              <w:pStyle w:val="TableParagraph"/>
              <w:spacing w:line="260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4031</w:t>
            </w:r>
          </w:p>
        </w:tc>
        <w:tc>
          <w:tcPr>
            <w:tcW w:w="671" w:type="dxa"/>
            <w:shd w:val="clear" w:color="auto" w:fill="DFDFDF"/>
          </w:tcPr>
          <w:p w14:paraId="2E782E0E" w14:textId="77777777" w:rsidR="00E014A9" w:rsidRDefault="00BD3C9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3495</w:t>
            </w:r>
          </w:p>
        </w:tc>
        <w:tc>
          <w:tcPr>
            <w:tcW w:w="909" w:type="dxa"/>
            <w:shd w:val="clear" w:color="auto" w:fill="DFDFDF"/>
          </w:tcPr>
          <w:p w14:paraId="538BAB19" w14:textId="77777777" w:rsidR="00E014A9" w:rsidRDefault="00BD3C9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587</w:t>
            </w:r>
          </w:p>
        </w:tc>
      </w:tr>
      <w:tr w:rsidR="00E014A9" w14:paraId="6A08058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0026C9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105</w:t>
            </w:r>
          </w:p>
        </w:tc>
        <w:tc>
          <w:tcPr>
            <w:tcW w:w="671" w:type="dxa"/>
            <w:shd w:val="clear" w:color="auto" w:fill="DFDFDF"/>
          </w:tcPr>
          <w:p w14:paraId="4ADCC61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2A8F8E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760F8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5E31DBD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9CCC2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F58C1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AFE85F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16640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ACD096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6EF010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063880E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0C8A930" w14:textId="77777777" w:rsidR="00E014A9" w:rsidRDefault="00BD3C9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[79]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153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387</w:t>
            </w:r>
          </w:p>
        </w:tc>
        <w:tc>
          <w:tcPr>
            <w:tcW w:w="671" w:type="dxa"/>
            <w:shd w:val="clear" w:color="auto" w:fill="DFDFDF"/>
          </w:tcPr>
          <w:p w14:paraId="3D0F8987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758</w:t>
            </w:r>
          </w:p>
        </w:tc>
        <w:tc>
          <w:tcPr>
            <w:tcW w:w="670" w:type="dxa"/>
            <w:shd w:val="clear" w:color="auto" w:fill="DFDFDF"/>
          </w:tcPr>
          <w:p w14:paraId="181BD9E2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1307</w:t>
            </w:r>
          </w:p>
        </w:tc>
        <w:tc>
          <w:tcPr>
            <w:tcW w:w="670" w:type="dxa"/>
            <w:shd w:val="clear" w:color="auto" w:fill="DFDFDF"/>
          </w:tcPr>
          <w:p w14:paraId="7F8284C5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3465</w:t>
            </w:r>
          </w:p>
        </w:tc>
        <w:tc>
          <w:tcPr>
            <w:tcW w:w="673" w:type="dxa"/>
            <w:shd w:val="clear" w:color="auto" w:fill="DFDFDF"/>
          </w:tcPr>
          <w:p w14:paraId="4D2C7952" w14:textId="77777777" w:rsidR="00E014A9" w:rsidRDefault="00BD3C9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6991</w:t>
            </w:r>
          </w:p>
        </w:tc>
        <w:tc>
          <w:tcPr>
            <w:tcW w:w="671" w:type="dxa"/>
            <w:shd w:val="clear" w:color="auto" w:fill="DFDFDF"/>
          </w:tcPr>
          <w:p w14:paraId="3E370D17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6313</w:t>
            </w:r>
          </w:p>
        </w:tc>
        <w:tc>
          <w:tcPr>
            <w:tcW w:w="672" w:type="dxa"/>
            <w:shd w:val="clear" w:color="auto" w:fill="DFDFDF"/>
          </w:tcPr>
          <w:p w14:paraId="60FDFE13" w14:textId="77777777" w:rsidR="00E014A9" w:rsidRDefault="00BD3C9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3794</w:t>
            </w:r>
          </w:p>
        </w:tc>
        <w:tc>
          <w:tcPr>
            <w:tcW w:w="672" w:type="dxa"/>
            <w:shd w:val="clear" w:color="auto" w:fill="DFDFDF"/>
          </w:tcPr>
          <w:p w14:paraId="0B090D20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1836</w:t>
            </w:r>
          </w:p>
        </w:tc>
        <w:tc>
          <w:tcPr>
            <w:tcW w:w="671" w:type="dxa"/>
            <w:shd w:val="clear" w:color="auto" w:fill="DFDFDF"/>
          </w:tcPr>
          <w:p w14:paraId="75493F84" w14:textId="77777777" w:rsidR="00E014A9" w:rsidRDefault="00BD3C9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345</w:t>
            </w:r>
          </w:p>
        </w:tc>
        <w:tc>
          <w:tcPr>
            <w:tcW w:w="671" w:type="dxa"/>
            <w:shd w:val="clear" w:color="auto" w:fill="DFDFDF"/>
          </w:tcPr>
          <w:p w14:paraId="1616A251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382</w:t>
            </w:r>
          </w:p>
        </w:tc>
        <w:tc>
          <w:tcPr>
            <w:tcW w:w="909" w:type="dxa"/>
            <w:shd w:val="clear" w:color="auto" w:fill="DFDFDF"/>
          </w:tcPr>
          <w:p w14:paraId="7D5DBE89" w14:textId="77777777" w:rsidR="00E014A9" w:rsidRDefault="00BD3C9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808</w:t>
            </w:r>
          </w:p>
        </w:tc>
      </w:tr>
      <w:tr w:rsidR="00E014A9" w14:paraId="535F2907" w14:textId="77777777">
        <w:trPr>
          <w:trHeight w:val="272"/>
        </w:trPr>
        <w:tc>
          <w:tcPr>
            <w:tcW w:w="2122" w:type="dxa"/>
            <w:shd w:val="clear" w:color="auto" w:fill="DFDFDF"/>
          </w:tcPr>
          <w:p w14:paraId="55674558" w14:textId="77777777" w:rsidR="00E014A9" w:rsidRDefault="00BD3C90">
            <w:pPr>
              <w:pStyle w:val="TableParagraph"/>
              <w:spacing w:line="252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1388</w:t>
            </w:r>
          </w:p>
        </w:tc>
        <w:tc>
          <w:tcPr>
            <w:tcW w:w="671" w:type="dxa"/>
            <w:shd w:val="clear" w:color="auto" w:fill="DFDFDF"/>
          </w:tcPr>
          <w:p w14:paraId="75DC2D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AB7C97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7B7EF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67B7A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22534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1E09D1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F813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80BA89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25029A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85A18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356E459" w14:textId="77777777">
        <w:trPr>
          <w:trHeight w:val="259"/>
        </w:trPr>
        <w:tc>
          <w:tcPr>
            <w:tcW w:w="2122" w:type="dxa"/>
            <w:shd w:val="clear" w:color="auto" w:fill="DFDFDF"/>
          </w:tcPr>
          <w:p w14:paraId="04B5DCD8" w14:textId="77777777" w:rsidR="00E014A9" w:rsidRDefault="00BD3C9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[92]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2713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3800</w:t>
            </w:r>
          </w:p>
        </w:tc>
        <w:tc>
          <w:tcPr>
            <w:tcW w:w="671" w:type="dxa"/>
            <w:shd w:val="clear" w:color="auto" w:fill="DFDFDF"/>
          </w:tcPr>
          <w:p w14:paraId="4FE60224" w14:textId="77777777" w:rsidR="00E014A9" w:rsidRDefault="00BD3C9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3091</w:t>
            </w:r>
          </w:p>
        </w:tc>
        <w:tc>
          <w:tcPr>
            <w:tcW w:w="670" w:type="dxa"/>
            <w:shd w:val="clear" w:color="auto" w:fill="DFDFDF"/>
          </w:tcPr>
          <w:p w14:paraId="45ECF758" w14:textId="77777777" w:rsidR="00E014A9" w:rsidRDefault="00BD3C9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2985</w:t>
            </w:r>
          </w:p>
        </w:tc>
        <w:tc>
          <w:tcPr>
            <w:tcW w:w="670" w:type="dxa"/>
            <w:shd w:val="clear" w:color="auto" w:fill="DFDFDF"/>
          </w:tcPr>
          <w:p w14:paraId="2ED9C3C3" w14:textId="77777777" w:rsidR="00E014A9" w:rsidRDefault="00BD3C9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3790</w:t>
            </w:r>
          </w:p>
        </w:tc>
        <w:tc>
          <w:tcPr>
            <w:tcW w:w="673" w:type="dxa"/>
            <w:shd w:val="clear" w:color="auto" w:fill="DFDFDF"/>
          </w:tcPr>
          <w:p w14:paraId="7337CCAE" w14:textId="77777777" w:rsidR="00E014A9" w:rsidRDefault="00BD3C9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674</w:t>
            </w:r>
          </w:p>
        </w:tc>
        <w:tc>
          <w:tcPr>
            <w:tcW w:w="671" w:type="dxa"/>
            <w:shd w:val="clear" w:color="auto" w:fill="DFDFDF"/>
          </w:tcPr>
          <w:p w14:paraId="3EB41BEF" w14:textId="77777777" w:rsidR="00E014A9" w:rsidRDefault="00BD3C9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81</w:t>
            </w:r>
          </w:p>
        </w:tc>
        <w:tc>
          <w:tcPr>
            <w:tcW w:w="672" w:type="dxa"/>
            <w:shd w:val="clear" w:color="auto" w:fill="DFDFDF"/>
          </w:tcPr>
          <w:p w14:paraId="1EA068E2" w14:textId="77777777" w:rsidR="00E014A9" w:rsidRDefault="00BD3C9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</w:t>
            </w:r>
          </w:p>
        </w:tc>
        <w:tc>
          <w:tcPr>
            <w:tcW w:w="672" w:type="dxa"/>
            <w:shd w:val="clear" w:color="auto" w:fill="DFDFDF"/>
          </w:tcPr>
          <w:p w14:paraId="0AE45D67" w14:textId="77777777" w:rsidR="00E014A9" w:rsidRDefault="00BD3C9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108</w:t>
            </w:r>
          </w:p>
        </w:tc>
        <w:tc>
          <w:tcPr>
            <w:tcW w:w="671" w:type="dxa"/>
            <w:shd w:val="clear" w:color="auto" w:fill="DFDFDF"/>
          </w:tcPr>
          <w:p w14:paraId="75DFEDD7" w14:textId="77777777" w:rsidR="00E014A9" w:rsidRDefault="00BD3C90">
            <w:pPr>
              <w:pStyle w:val="TableParagraph"/>
              <w:spacing w:line="24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1" w:type="dxa"/>
            <w:shd w:val="clear" w:color="auto" w:fill="DFDFDF"/>
          </w:tcPr>
          <w:p w14:paraId="2AB43E81" w14:textId="77777777" w:rsidR="00E014A9" w:rsidRDefault="00BD3C9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399</w:t>
            </w:r>
          </w:p>
        </w:tc>
        <w:tc>
          <w:tcPr>
            <w:tcW w:w="909" w:type="dxa"/>
            <w:shd w:val="clear" w:color="auto" w:fill="DFDFDF"/>
          </w:tcPr>
          <w:p w14:paraId="5FCE95D5" w14:textId="77777777" w:rsidR="00E014A9" w:rsidRDefault="00BD3C90">
            <w:pPr>
              <w:pStyle w:val="TableParagraph"/>
              <w:spacing w:line="240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1132</w:t>
            </w:r>
          </w:p>
        </w:tc>
      </w:tr>
    </w:tbl>
    <w:p w14:paraId="0782E741" w14:textId="77777777" w:rsidR="00E014A9" w:rsidRDefault="00E014A9">
      <w:pPr>
        <w:pStyle w:val="TableParagraph"/>
        <w:spacing w:line="240" w:lineRule="exact"/>
        <w:jc w:val="right"/>
        <w:rPr>
          <w:rFonts w:ascii="Consolas"/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3EE4F93" w14:textId="77777777" w:rsidR="00E014A9" w:rsidRDefault="00BD3C90">
      <w:pPr>
        <w:pStyle w:val="BodyText"/>
        <w:ind w:left="141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6704" behindDoc="1" locked="0" layoutInCell="1" allowOverlap="1" wp14:anchorId="582C892E" wp14:editId="3F979D7A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 descr="gh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805" y="1191260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F062C9E" id="Group 85" o:spid="_x0000_s1026" style="position:absolute;margin-left:24.45pt;margin-top:24.5pt;width:563.75pt;height:743.7pt;z-index:-25165977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ur0kwMAAIwKAAAOAAAAZHJzL2Uyb0RvYy54bWykVm1vmzAQ/j5p/8Hi&#10;+wohNA2oyTStW1Vp2qq9/ADHGLBmbM92QvrvdzaY0GRd2i1S4AyPj8fPne98/XbfcrSj2jApVtHs&#10;IokQFUSWTNSr6Mf3j2+WETIWixJzKegqeqAmert+/eq6UwVNZSN5STUCJ8IUnVpFjbWqiGNDGtpi&#10;cyEVFfCykrrFFoa6jkuNO/De8jhNkkXcSV0qLQk1Bp7e9C+jtfdfVZTYL1VlqEV8FQE366/aXzfu&#10;Gq+vcVFrrBpGBhr4H1i0mAn46OjqBluMtpqduGoZ0dLIyl4Q2cayqhihfg2wmllytJpbLbfKr6Uu&#10;ulqNMoG0Rzr9s1vyeXer1Td1r0GJTtWghR+5tewr3bo7sER7L9nDKBndW0Tg4dXsMl+klxEi8C7P&#10;sizPB1FJA8qfzCPNhzMz4/Dh+BGdTkGCmIMG5v80+NZgRb20pgAN7jVi5SpaLiIkcAt5ejukBDzx&#10;wnjUKJMpDCj2vxqNK8UF2Rp7S6WXG+8+GdvnZRks3ASL7EUwNWS3y2vu89pGCPJaRwjyetPntcLW&#10;zXM8nYm6SbyaQ7jc+1bu6HfpkdYFzcU1y2HzQlgvk6WPKfA9wLg4gs+zJD2GB1C4q+B7BAfHARHu&#10;AZldzRMISkg8oBAQ4X6KnPANoHA/BefZPE37nH3S+SLJew4vAr+IxovAfxcNytxZuXrM2Y/2sOes&#10;ekQuF9nf6U3FfAl4LC1Phmmas5NS9Ez8/CyZx/7Pp80U/wepCZeGwj4Hfm53jobfsfBwWhOM5Kz8&#10;yDh3O9ToevOea7TDrqn5n9vvMGUCg+oZqpSzNrJ8gCLXQVlbRebXFmsaIX4noIxC6GwwdDA2wdCW&#10;v5e+ebpPC/lua2XFXH3yX+j9DgOoz+trxUgB/6FZgXVSqM83dZhlt45hfzBon+WjxfrnVr2Bvgpy&#10;sg3jzD74MwKUeUdK7O4ZcVXbDSY1/yrU/LsW1xQtYVxSQ6CY1o3TNcDdZLfsE18bzlSIjbMH1uDg&#10;qEv/YeH9CeBGkm1Lhe2PNJpyWIAUpmHKQFUvaLuh0J30XTmDRgvHKQsdSmkmbF/njdXUEsggXFSQ&#10;I1+hLwz5EF540geebglPdLBZOp8vE2joUENms3yWLvx2xkXo+FmepHDy6jt+mi/yZX45pF84MCjd&#10;dzPkDOANfCAGuAidzWX8ABn07Ml4lsDNp5M/8oD16Ew1HXvU4RC5/g0AAP//AwBQSwMECgAAAAAA&#10;AAAhAOumDHz3HQAA9x0AABQAAABkcnMvbWVkaWEvaW1hZ2UxLnBuZ4lQTkcNChoKAAAADUlIRFIA&#10;AAJ7AAABgQgCAAAAkbfgIgAAAAZiS0dEAP8A/wD/oL2nkwAAAAlwSFlzAAAOxAAADsQBlSsOGwAA&#10;HZdJREFUeJzt3b92okwDx/GZ9zyXAilyvILxCiDNVrbbQanNdinTbQOldttapYlcgVyBJ0XgXngL&#10;RfmraHCQyfdznuJZJTCDwE9mmFFkeHRJoIQQQqggaXzd25xd7MLKN16w6bGw45BsPLXfW0II5bXv&#10;gI2XL3VmoUfQ8dNPSjUXQilvc83hclf5zt7v6tuO5+vo2MZNTsddm4c4Hh92/z2u/136YGGuNPKn&#10;trv6HLoc2kV/3VUcH//5bLcu+L7K/3f1Ht25VHcX+VPbLtVcxPHKteU0TIcrFfCDkLjGsObbLMuy&#10;bDu3uv1B9NddxZcXM0/6tRNCHL+Zt++wQuCOPnLTcNr6cccL23+4yl19PEM7PqOrkbjGSMOplFIW&#10;b1jS0J/uX5RSyunUD6P8vciX7iFOVq6UUp4uuWlU+LPSH522FfnHBfwwFZG//8dhJaeiRGG+oL9f&#10;S3p6JV/9ae2n1aRRmBdhuv/L9Ph3pT9p2RftVYh8aS/2yRMv7PL+qjgErvI8JURD5Bb2eHWHXLVM&#10;Ze8VXysW7uyuu7RDwt+HSisvOLYjJ5sgb2FevRUOm7Mb6lKjbqVNI//0IdeOsqbjuY+CXSNfZeX7&#10;SPkDu7zdfInCio4vNX/VcZbFlshK/1GWZVm2dMTtJ1rpTCucKX503TLVz6jzR3DhAiLOXrvG7d7N&#10;1vi2G/txk0A1feCHpWsdRZW1lJU2XV9E5V2D7SvZr6G5e+q49tbeK1Vd37lerPNVqG2jtQ/qsKQK&#10;kpZPoGUPlxbssky5/7K68cpCLSs536N2LEV9vyWBUsrbJMc/u7ChTjW6uJJzq2nrx+2lYM375eIC&#10;pf1W+byuOgz2L535PDqXomXTnU60M/3EVy3T8ZojLn30HS4ghXdHjcR9fGeuTU1H6eHYPl0WDidD&#10;/kLtClY4jisXhoYXCifiYc1J4cysnTDqcEOVJEnhwtF2wp7WdLgwlVadNJenbW+1V6Hb8x7FzGv+&#10;i0I1833Ruq1zy3RI3Iu77nydmrZwfve1bqhLjS6vpOkoOh7ljYnbS8Haatt+JDSEXXVndttu4bXN&#10;xYP4ciFqm77qRMtqJ1bhXMu30mGZ9sQ9sysuX0AuX7vGi8R9fDcl7ulIL96/lNQvw40X5sqLZ+Kh&#10;nrhtV/gk2WyCwkOzlXXXz87OadmlCp0Stxx5jX/SUM3aS12W6XSPe2HXna3TTY+UtmyoU40urqTD&#10;UdRa6F4K1nnH1NKuVvSu262ex90/jcuJe+WJVjtjm2rWYZnWxL3taD+82OHaNV704xrKepntD9t4&#10;5dp2t66Q4xNFpYd37ef9inZfadsyzq/mBihVewr40Btr2667KD00WzJ5qj6IUX/l9ip0kvfhzl4s&#10;IU67M15/1FdR2Jj1NGleX5dlzuu263rQcUPna3R+JfnH5P1yTi+2HUX9Fuxa+Sef9+LnB0bwx6ks&#10;eWm71vy1UEEV/OvvcaNbT7TyB9BymnRZpr081V3R4QJyy7VrNEjc8Wjrx21mzf8VGuqEEHG8Wri2&#10;nIatT6Umn/szsxxv+SkTfyaty3SThlN7sX9eVnlBsEmK7Un96FKFDtLwbf9Y2f7hKilPT1s1RW7/&#10;8uvSqUDf2XVX1L+Xz+jiSvKPqc913ks5civfxK7j/DqekbetoKMb91WXw+TqU6mqywXkhmvXaJC4&#10;5rKc5TbLkk1QbFYS8eKt7eHN5u+v5S+lN9wuHlf0sd5fBIIk2y7nc8fq/5rTpQqX5SVtEi/+6j/t&#10;v7vr8t3SMMIpDaeFO4hePqPLK7n+KNJx8LQoRG7+Tey2vEzDt+P4rHjx+26DoG/dV11Ok2tPpZpu&#10;H/3V167RIHFNZznz+XK7zbIsCfZfdFu/njZ/fy1/KW1cpjRutVX92+23T9+aLlW46FzgijsMzG24&#10;CFVuAr+7647tdCu32D6XRuHUXsRxvFq4+wDo5TO6vJLrjyIdB0+bY+S+/T5E2S2BexygdYiQ+2Xu&#10;FfuqdCy3nCZdlunumo/+imvXaJC4hsoHuE2P19c0+SyfdvULvfNn31C9cgsD7Nxyv1Xe5bJyjwP/&#10;fLdL4J5utPZfVNPoOEa0x/OoSxUuOAZu9XGUvBn/XnNh5C3WaZQ3aue+veus+b8g7xtbuIeWcmm7&#10;izzYvde51ceGOpb26qPovgfPsfOg5DgS+NiLH98cuKe8Df5tD22898rca/ZVwwdQ6rftukx3lz/6&#10;Dteu8SJxDeUs9z0h8fH6au+nHDo9sXH8trmw87Hnxwtzfgmyj5eJ42MeeaaJ1X7NtrtStfGyTU4P&#10;RCzs8uW+T12qcNYpcKtXldOdYr+RW9kxDXumh11nzbflvrEC5W2WTl8b6rYSZ7nJL7z5UfTtdd7P&#10;cetCHL+cXKOYt3PrVPn7dFFct68qH8DxULh2mc4uXkA6XLvGi8Q1lrPcNk1bX5iQzflzugYrIVIh&#10;hLDm26Q4nkApL0jKs7hZ8+1p9KRSwSbZvnZ6JNSab5PgtEUv2ORzS/QaYR2qcEZ74BYjt9/+pIYd&#10;U3nUpZdd5yy3jb9kkGxPF9BeNtRpJc4y2QTqeBh5tTrfsM67KTxnfMPtXfS3+q2v8IXjDvNrdt9X&#10;3iY7Lam8YJPUs7TLMlcX7/wF5PK1a7RklmVDlwGjd5gzUgVGnBRATT4tqrfJvhk4j6BLbXTW+Odc&#10;QLjHxXXyThY5LcwRe+h2vPlxCuCRpZH/9u0OTAghfvwFhMTFdY6D1eP9LyAUe0q7PZkEjEfkn/oR&#10;OcR78MMvICQuruQs9z/oXu5kCczoZQFaKBVsOMR78LMvIPTjAgCgA/e4AADoQOICAKADiQsAgA4k&#10;LgAAOpC4AADoQOICAKADiQsAgA4kLgAAOpC4AADoQOICAKADiQsAgA4kLgAAOpC4AADoQOICAKAD&#10;iQsAgA4kLgAAOpC4AADoMGzipuFUNvGjQYt11Fg4kwy9gwHgBxkscdNwKqW9niVZ3Ua4Uk7DdKiy&#10;lWTm/gcA0GioxE0/1rEKku3canjTWSaBitcfjxG5AAD0YKjETT5jMXlqilshhBDW00TEn4nOEgEA&#10;cE9DJa79rMTuq/UmNv3aCfVs6ywRAAD3NFTiWi8zFS/s5kekIt9exGr20noLDADA2Pw31Iat+Tab&#10;R37j87IqSLKMuAUAmERmGQ+ttpJSmvxMrxR8+gCgzWD3uH25OKiUUAEAPIIhZ8CIfHma7KI0GcYV&#10;Y3EbhvMW3KvoAABcabDEjXzprrxNtnSEEGk4LU2G8fppP8y8UwAA9GGoftzIl+4unwEj8qUrDuG7&#10;d4jg5gkyriDltypIPy4AoC9DtirnM2A0DL5lBgwAgGGGSlznlydW7/uGY+tlpirxygwYAADDDDg6&#10;KPKluxL7rtxyK3KpyflbaFU+h1ZlANBo6PG4+9it8Ep9ut9B4p5D4gKARkMn7p2RuOeQuACg0bC/&#10;SA8AwE9B4gIAoAOJCwCADiQuAAA6kLgAAOhA4gIAoAOJCwCADiQuAAA6kLgAAOhA4gIAoAOJCwCA&#10;DiQuAAA6kLgAAOhA4gIAoAOJCwCADiQuAAA6kLgAAOhA4gIAoAOJCwCADiQuAAA6kLgAAOhA4gIA&#10;oAOJCwCADiQuAAA6kLgAAOgwbOKm4VQ28aNBiwUAQO8GS9w0nEppr2dJVrcRrpTTMB2qbAAA9G6o&#10;xE0/1rEKku3canjTWSaBitcfRC4AwBhDJW7yGYvJU1PcCiGEsJ4mIv5MdJYIAIB7Gipx7Wcldl+t&#10;N7Hp106oZ1tniQAAuKehEtd6mal4YTc/IhX59iJWs5fWW2AAAMbmv6E2bM232TzypZT191SQZBlx&#10;CwAwicyybOgy3JGU36qglFIYvHukMPvTB4CHMtg9bl8ab5IBAHg0Q/XjRn5lxG3k3zYDRsNw3oI7&#10;lBwAgFs8xCyPaTiVb8+FuTB+vTPvFADALI+QuNHfRey9FufCcP4EavXGpFMAAHM8QOKmX7vaa8yA&#10;AQAwzAMkrvU0qb3GDBgAAMMMmbjxwpZSSumuhFi9F7tto7/MgAEAMMtQiess898J8vYvHLttI19K&#10;d9f2IwcAAIwTM2Bc+HNmwAAA9OIB+nEBAPgBSFwAAHQgcQEA0IHEBQBABxIXAAAdSFwAAHQgcQEA&#10;0IHEBQBABxIXAAAdSFwAAHQgcQEA0IHEBQBABxIXAAAdSFwAAHQgcQEA0IHEBQBABxIXAAAdSFwA&#10;AHQgcQEA0IHEBQBABxIXAAAdSFwAAHQgcQEA0IHEBQBABxIXAAAdSFwAAHQYNnHTcCqb+NGgxQIA&#10;oHeDJW4aTqW017Mkq9sIV8ppmA5VNgAAejdU4qYf61gFyXZuNbzpLJNAxesPIhcAYIyhEjf5jMXk&#10;qSluhRBCWE8TEX8mOksEAMA9DZW49rMSu6/Wm9j0ayfUs62zRAAA3NNQiWu9zFS8sJsfkYp8exGr&#10;2UvrLTAAAGPz31AbtubbbB75Usr6eypIsoy4BQCYRGZZNnQZ7kjKb1VQSikM3j1SmP3pA8BDGewe&#10;ty+NN8kAADyaYj9u5A8+/0QaTq/cfsNw3oK7FRQAgOsUE9dZZlkSKLFy98l7zzko8nSvsBexOG6f&#10;macAAOaoPqtszbf7u8MkUPHCvlv0OsuNJw7PSBUkgRLC2+z/sXT63ioAAENpHR20j94kUEKIPHp7&#10;vel0llm2mSxspnMEAPwELYmbN/raizi/40wCtXJ7TkdSFwDwU1QSN09ad3Vs8M3bdq35q3ePmRed&#10;ZZYEgtQFAJitODoo8g9J2/z7AsJZ3unhX2u+zV7CqW3LtVJ32QIAAAN7qBkw0nBqL2LhbXp7aIoZ&#10;MM5hBgwA0Kjajxv5hUeTI//OY4QqDg9K84wyAMA8pcSNfOnuCo3KxwebGBkLAMD3FBtdI1+6ot6i&#10;2/LyKNCqfA6tygCgUfEet/k3a9Ovnc4CAQBgpGLiNv1mbRr+XsQq+DPGG1wAAB5HrdH18LzwUftg&#10;oTGgVfkcWpUBQKOHGh3UPxL3HBIXADRqnVcZAAD0qJK4aTht/BU9hgcBAPAtpUbXyJfuqscZn4ZH&#10;q/I5tCoDgEbFe9zofSV4LBkAgHuo9uNOnkb7XDIAAA+sOgPG6p0eWwAA+lfu5jSuI5d+3HPoxwUA&#10;jUr9uL67EkKsXJ5VBgCgZ8yAceHPuccFAPSCGTAAANChnriRv29InoapEJGv8xfpAQAwVjlxI1/K&#10;t+ckSwK1f8FZbiYLm9AFAOCbiombhm8rFfwr/1KQ8ydQ8eIvT04BAPAdxcRNPuOGGTCsp4nOAgEA&#10;YKTqDBi7r2oDcvS+EurZ1lkoAACMU0xca/7qxYvfxU7bNJy6K+G9jvc36QEAeAj14aqRL93V6Z8q&#10;SLbjzVvG457DeFwA0IgZMC78OYkLAOjFsDNgpOG0PqMkk0oCAAxUnle5Mf7uE4FpOJXSXs+SrG4j&#10;XMnMGwAAo1xqdI186Yo7/JhQGk7t9ay1i/jC253RqnwOrcoAoNGlVmVnufFWbv+3uM1jf4+sp4mI&#10;P5O+twoAwFAu9+M6v7w7/E5989jfo/RrxyBgAIBJLidu+rW7w3atl5mKF3bzzXPk24tYzV5GOygJ&#10;AICq/y4tEP1dxMJ77bsfV1jzbTaPfCll/T0VJFlG3AIATFJ8sKgy90VuzHNg8OTUOTw5BQAajX4G&#10;jMab5CIStxWJCwAaDTsDRtlpPPAVY3EbhvMW3LO4AABcoeMMGHeZCuO4vWmYijScvj3n02G8ftrM&#10;OwUAMEoxcZ3lxhNCeJvTPWISqPIrvU2FEfnS3QXJMWDt9ezfsbfY+ROo1RuTTgEAzFFM3DR8W3nl&#10;+aWs+Ta5S/hF74UfAXT+BKr8NjNgAAAMU0zc5DNumHXifuF3mgHDmm+zfy+Ft5gBAwBgmGLi2s+q&#10;IVqj99Udws/5E6h48bfQV2tZpxFI0V9mwAAAmKWYuNb81Vu5peeE03DqrlTwr//xuNZ8mwQ7t/5Y&#10;cuRL6YpNNtoxwAAANKiPxy3PgzHm6S8EM2Ccx3hcANBo9DNgnEfinkPiAoBGjzQDBgAA5qonbj4v&#10;xTRMhYj8a+Z/AgAALcqJG/lSvj0nh4kvhBDOcjNZ2IQuAADfVJ0Bo/Zccn0YDwAAuFplBgwxeao+&#10;mGw9TXQWCAAAI1VmwCjMA5W7zwwYAAD8LNUZMOLF79oMGKcJkAEAwG0uzYAx8ikwGI97DuNxAUAj&#10;ZsC48OckLgCgF+VnlaeMvgUA4C4uP6sMAAC+r9zoGvnSFeXfpB83WpXPoVUZADQqBlLlmakib6Qx&#10;TOKeQ+ICgEY8OXXhz0lcAEAv+O0gAAB0+N/+5wt85k0GAOCe6ve4jBECAKB/tCoDAKADiQsAgA4k&#10;LgAAOpC4AADoQOICAKCDzLJN+1RTR8w5ZSJmwAAAjZhz6sKfk7gAgF4M26qchlPZhAk5AACmGSxx&#10;03Aqpb2eJVndRriSWTgAAEYZKnHTj3WsgmQ7b/o5XmeZBCpefxC5AABjDJW4yWcsJk9NcSuEEMJ6&#10;moj4M9FZIgAA7mmoxLWfldh9td7Epl87oZ5tnSUCAOCehkpc62Wm4oXd/IhU5NuLWM1eWm+BAQAY&#10;m/+G2rA132bzyJdS1t9TQZJlxC0AwCSMx73w54zHBQD0YrB73L403iQDAPBohpwBozj/RaVDNw2n&#10;HefBaBjOW3CfggMAcLUhZ8CwFyJICnNeMNMUAMBcw86A8S+fAMNZZkmwc5loCgBgqseZAcOab7PN&#10;ZGETugAAEz3WDBjOMttM2kbpAgAwYsPOgPG3Hq3OcuOtXHsRD1AoAADuZrAnp6z5Ngl2Tc9LOcss&#10;CdQghQIA4F6YAePCnzMDBgCgF6OfAQNo8xNmR+E7EzAiJC6MZnYemf+NAjDKkHNOAQDwc5C4AADo&#10;QOICAKADiQsAgA4kLgAAOpC4AADoQOICAKADiQsAgA4kLgAAOpC4AADoQOICAKAD8yr/aD9hrn8A&#10;eBAk7s/GRP8AoAutygAA6EDiAgCgA4kLAIAOJC4AADqQuAAA6EDiAgCgA4kLAIAOJC4AADqQuAAA&#10;6EDiAgCgA4kLAIAOwyZuGk5lEz8atFgAAPRusMRNw6mU9nqWZHUb4Uo5DdOhygYAQO+GStz0Yx2r&#10;INnOrYY3nWUSqHj9QeQCAIwx1K/1JZ+xmLw2xa0QQgjraSLiz0SI1iUAmP4Lx1lm9s9J4scZ6h7X&#10;flZi99V6E5t+7YR6tnWWCBijzNz/AOMMlbjWy0zFC7v5EanItxexmr1wgwsAMMZQrcrCmm+zeeQ3&#10;NoqpIMky4hYAYBJpdk+JlN+qoJTS5NYtaXrbHRUcNUk/Lkwz2D1uX8x+cgQAYIzRJ+75b8HkMQDg&#10;QTDLIwAAOgyVuJHfOL0jcz0CAAw1VOI6yywJlBDC2zRM87i3dAYqHAAAvRv2WeU0nNqLyeZ+2cqz&#10;yueY/aSroIIjx7PKMM6w/bjW/NUTK5fmYwCA8RiPe+HPzb6HMLl2ggqOHPe4MA7PKgMAoAOJCwCA&#10;DiQuAAA6kLgAAOhA4gIAoAOJCwCADiQuAAA6kLgAAOhA4gIAoAOJCwCADiQuAAA6kLgAAOhA4gIA&#10;oAOJCwCADiQuAAA6kLgAAOhA4gIAoMN/QxcAAJpJKYcuwn1lWTZ0EaAViQvgUZmdR4Z/nUADWpUB&#10;ANCBxAUAQAdalQEA/aMbvo7EBQDch8E98Td9naBVGQAAHUhcAAB0IHEBANCBxAUAQAcSFwAAHUhc&#10;AAB0IHEBANCB8bgAMAzj54hAxbD3uGk4lU38aNBiAYAOmdH/oWawxE3DqZT2epZkdRvhSjkN06HK&#10;BgBA74ZK3PRjHasg2c6thjedZRKoeP1B5AIAjDFUP27yGYvJa1PcCiGEsJ4mIv5MhGhdInf3jhCz&#10;+1nMrp2ggiNndu0EFfxxhkpc+1mJ9VcqnOZITb92Qs3sDiu64dcburvrygEAP8pQrcrWy0zFC7v5&#10;EanItxexmr1cvMEFAGAsBhsdZM232TzyGxuFVZBkGXELADCJpOEUAAANmHMKAAAdSFwAAHQgcQEA&#10;0IHEBQBABxIXAAAd+O2gc/hlDwBAoxtG+pC4Fxg8ekpKw8eGUcFRM7t2ggqO3G33Y7QqAwCgA4kL&#10;AIAOJC4AADqQuAAA6EDiAgCgA4kLAIAOJC4AADqQuAAA6EDiAgCgg8lzggAA8Di4xwUAQAcSFwAA&#10;HUhcAAB0IHEBANCBxAUAQAcSFwAAHUhcAAB0IHEBANCBxAUAQAcSFwAAHUhcAAB0IHEBANCBxG0S&#10;+fJgGqZDF+ZaaTiVflR58UyNbntrAGk4lbKtQCZUsFjDnmrxYBXci/xacUyo3ak0B8Wz0IQKlk/B&#10;yjVm1BWsfXTVKvZYuwwVG08IFSS1/x+HjSeEEN6m+lpLjW57awBJoMSxDPt/nGppQgX3lcqr1Est&#10;HqyCB/sjtFgWM2qXBKqtDGZUcOMVirDxjDsBC+5YOxK3onrebLxqfj2u/bWsmrhnanTbW0MoxVHl&#10;BSMqWD1fixU2o4KnUpQT15TatZbAjApWy2PcCXhSvtj0XDtalcvSj3UsJk/W8QX7WYnVe7WR9gFF&#10;vnRXKkgKuSuEOFuj294ahDXfZtnSKbzwNBFi95WaUkHhLLNsO7ca3jGkgkIIkYZvKxUExSPUlNql&#10;Xzvh/XIa3jCigunHOlazl1N5TmekGRU8SsPfi1gFfw4fZd+1I3Hr1LN9+of1NBmuJNdwllnbJftc&#10;jW57a3jR+0qcDmnTKlg56w2pYBr+Xojg3/yp+oYJtUs+Y7V7k819euOvYPIZi8mT1dZpOf4K5qK/&#10;i1h4r6ULaZ+1I3HLks+44dXd1yM8tnCbMzW67a1HEPnuShwSybAKRr6U0l7EKvh3OOsNqWCet5Xv&#10;hIbULnpfiVjMjs2Ir5/2IZOMqGD6tRNi5cr3X3lb62xtH54sMqKCuej9eGHZ67t2JC7GJvKluxLe&#10;puWGfuSc5emK9hgPqPaiJW+NUW1icn558eLv8G2kfVJBcuzYseav3kM0Avcrel+JUuN570jcMvtZ&#10;NbxabJAfmzM1uu2tYR27q4/nvmEVPLDmr56I1x+pERU8k7cG1K7RsePOnAqWt25gBZsCt+/akbh1&#10;8Wdy+kf6tRuuJH05U6Pb3hpGGk73cVu7uzWkgiX2szqVcNwVTD/WsYgX9qEL0F2J/b/y8Y7jrl27&#10;Y0/e6CvY0slqTgWFEO13uH3WjsQts15mqtSZkHzGzY8gjsWZGt321kDScGovYm9TezrMjAqm4bQy&#10;qcCxQOOvoDXfFkdfHAdCLY2onRBtH9/kyTKlgs6vaiOyYRUUh1Ss3mX3XruehjAZ5HHHZXdTH9dm&#10;wPj0JFBnSmBABatFKI/nM6KCR9WyGFG7ymlXmy5i9BUsH5EmHp9tZWAGjHs7TGkkxPAHwQ2aRpKf&#10;qdFtb2lWKElR+QIw5gruFYdSVz5CMyq4V7+ymVE78z++Qg0rBTKggrVZdipv9VM7mWWZAAAAd0Y/&#10;LgAAOpC4AADoQOICAKADiQsAgA4kLgAAOpC4AADoQOICAKADiQsAgA4kLgAAOpC4AADoQOICAKAD&#10;iQsAgA4kLgAAOpC4AADoQOICAKADiQsAgA4kLgAAOpC4AADoQOICAKADiQsAgA4kLgAAOpC4AADo&#10;QOICAKADiQsAgA4kLgAAOpC4ACJfSj8auhSA6UhcAAB0IHEBANCBxAVwUGlcTsOp9KP85ciXB/tF&#10;0nBaWDrypZyG6RClBkaDxAVw4PzyxOo9D9H0Yx17v5z9P1bu23OSZVmWBGrlTsNUWPN/gVq9hakQ&#10;Ig3fVir4N7eGKjkwCiQugFwxctOPdaye7cM7xzy1XmZKxJ+JEMKav3rx4m8kor8LQd4CF/03dAEA&#10;PA7nlyfc92jpOOnHOlazf3mKTp7y/7OeJqfFlxtPunIlvE1G3gKXcI8L4OR4l5t8xmr2cjFGnV+e&#10;EOLY+AzgDBIXQIHzyxO7rzR6X3UJ3DR8W3met3IZzQtcRqsygCL7WcXr32+xmiWXAjcNfy9EkCxf&#10;nnf2W/jHoScXOIt7XABF1stMxXGXJuXo7yL2XufW6REqAOeQuABKrJeZEpcDN/LdlQr+7DtwnT+B&#10;omkZuEBmWTZ0GQA8kjSc/hb/trQRAz3jHhdASfqxFh0emgJwLRIXQC4Np1La6xmzWQD38H+bF5jl&#10;XOxwpwAAAABJRU5ErkJgglBLAwQUAAYACAAAACEAEjVFnt8AAAALAQAADwAAAGRycy9kb3ducmV2&#10;LnhtbExPTWvCQBC9F/oflin0VjepH9U0GxFpexKhWhBva3ZMgtnZkF2T+O87ntrTvOE93ke6HGwt&#10;Omx95UhBPIpAIOXOVFQo+Nl/vsxB+KDJ6NoRKrihh2X2+JDqxLievrHbhUKwCflEKyhDaBIpfV6i&#10;1X7kGiTmzq61OvDbFtK0umdzW8vXKJpJqyvihFI3uC4xv+yuVsFXr/vVOP7oNpfz+nbcT7eHTYxK&#10;PT8Nq3cQAYfwJ4Z7fa4OGXc6uSsZL2oFk/mClXwXPOnOx2+zCYgTo+mYkcxS+X9D9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CIur0kwMAAIwKAAAOAAAAAAAA&#10;AAAAAAAAADoCAABkcnMvZTJvRG9jLnhtbFBLAQItAAoAAAAAAAAAIQDrpgx89x0AAPcdAAAUAAAA&#10;AAAAAAAAAAAAAPkFAABkcnMvbWVkaWEvaW1hZ2UxLnBuZ1BLAQItABQABgAIAAAAIQASNUWe3wAA&#10;AAsBAAAPAAAAAAAAAAAAAAAAACIkAABkcnMvZG93bnJldi54bWxQSwECLQAUAAYACAAAACEAqiYO&#10;vrwAAAAhAQAAGQAAAAAAAAAAAAAAAAAuJQAAZHJzL19yZWxzL2Uyb0RvYy54bWwucmVsc1BLBQYA&#10;AAAABgAGAHwBAAAhJgAAAAA=&#10;">
                <v:shape id="Graphic 8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cDxAAAANsAAAAPAAAAZHJzL2Rvd25yZXYueG1sRI9Ba8JA&#10;FITvBf/D8gre6qY9pDF1FREKDTmEquD1kX0mqdm3IbuNib++WxA8DjPzDbPajKYVA/WusazgdRGB&#10;IC6tbrhScDx8viQgnEfW2FomBRM52KxnTytMtb3yNw17X4kAYZeigtr7LpXSlTUZdAvbEQfvbHuD&#10;Psi+krrHa4CbVr5FUSwNNhwWauxoV1N52f+aQClyHvzyFMXvP3lB51t2SKZMqfnzuP0A4Wn0j/C9&#10;/aUVJDH8fwk/QK7/AAAA//8DAFBLAQItABQABgAIAAAAIQDb4fbL7gAAAIUBAAATAAAAAAAAAAAA&#10;AAAAAAAAAABbQ29udGVudF9UeXBlc10ueG1sUEsBAi0AFAAGAAgAAAAhAFr0LFu/AAAAFQEAAAsA&#10;AAAAAAAAAAAAAAAAHwEAAF9yZWxzLy5yZWxzUEsBAi0AFAAGAAgAAAAhANaKhwP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7" o:spid="_x0000_s1028" type="#_x0000_t75" alt="gh" style="position:absolute;left:12338;top:11912;width:49022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gwvwAAANsAAAAPAAAAZHJzL2Rvd25yZXYueG1sRI9Pi8Iw&#10;FMTvgt8hPMGbpi7SlWoUERa9tuvF26N59m9eShNr/fabBcHjMDO/YXaH0bRioN5VlhWslhEI4tzq&#10;igsF19+fxQaE88gaW8uk4EUODvvpZIeJtk9Oach8IQKEXYIKSu+7REqXl2TQLW1HHLy77Q36IPtC&#10;6h6fAW5a+RVFsTRYcVgosaNTSXmTPYyCW8NFfU1zTNcYx2ebDa9aDkrNZ+NxC8LT6D/hd/uiFWy+&#10;4f9L+AFy/wcAAP//AwBQSwECLQAUAAYACAAAACEA2+H2y+4AAACFAQAAEwAAAAAAAAAAAAAAAAAA&#10;AAAAW0NvbnRlbnRfVHlwZXNdLnhtbFBLAQItABQABgAIAAAAIQBa9CxbvwAAABUBAAALAAAAAAAA&#10;AAAAAAAAAB8BAABfcmVscy8ucmVsc1BLAQItABQABgAIAAAAIQAWCQgwvwAAANsAAAAPAAAAAAAA&#10;AAAAAAAAAAcCAABkcnMvZG93bnJldi54bWxQSwUGAAAAAAMAAwC3AAAA8wIAAAAA&#10;">
                  <v:imagedata r:id="rId55" o:title="gh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36811D26" wp14:editId="12480DC1">
                <wp:extent cx="5753735" cy="356870"/>
                <wp:effectExtent l="0" t="0" r="0" b="0"/>
                <wp:docPr id="88" name="Text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3568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718541AC" w14:textId="77777777" w:rsidR="00E014A9" w:rsidRDefault="00BD3C90">
                            <w:pPr>
                              <w:pStyle w:val="BodyText"/>
                              <w:spacing w:before="5" w:line="281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2432</w:t>
                            </w:r>
                          </w:p>
                          <w:p w14:paraId="203561E4" w14:textId="77777777" w:rsidR="00E014A9" w:rsidRDefault="00BD3C90">
                            <w:pPr>
                              <w:pStyle w:val="BodyText"/>
                              <w:spacing w:line="276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</w:rPr>
                              <w:t>[105]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3574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2935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1537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529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485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662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1590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2657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3396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8" o:spid="_x0000_s1032" type="#_x0000_t202" style="width:453.05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xkmvQEAAGMDAAAOAAAAZHJzL2Uyb0RvYy54bWysU9uK2zAQfS/0H4TeG2c35IKJs7QbUgql&#10;Lez2A2RZigWSRh0psfP3HSnr7NK+lWKQ5+bROWfG24fRWXZWGA34ht/N5pwpL6Ez/tjwn8+HDxvO&#10;YhK+Exa8avhFRf6we/9uO4Ra3UMPtlPIqImP9RAa3qcU6qqKsldOxBkE5SmpAZ1I5OKx6lAM1N3Z&#10;6n4+X1UDYBcQpIqRovtrku9Kf62VTN+1jiox23DClsqJ5WzzWe22oj6iCL2RLzDEP6Bwwni69NZq&#10;L5JgJzR/tXJGIkTQaSbBVaC1kapwIDZ38z/YPPUiqMKFxInhJlP8f23lt/MPZKZr+IYm5YWjGT2r&#10;MbUwMoqQPEOINVU9BapL4ycYacxTPFIwsx41uvwmPozyJPTlJi41Y5KCy/VysV4sOZOUWyxXm3VR&#10;v3r9OmBMnxU4lo2GIw2vaCrOX2MiJFQ6leTLIljTHYy1xcFj+2iRnQUNen/ITwZJn7wpqzKXK+Zs&#10;pbEdC/XVxKeF7kI0B9qHhsdfJ4GKM/vFk+B5eSYDJ6OdDEz2EcqKZTAePp4SaFNA55uufQlOdmiS&#10;BdjL1uVVeeuXqtd/Y/cbAAD//wMAUEsDBBQABgAIAAAAIQAakIet2wAAAAQBAAAPAAAAZHJzL2Rv&#10;d25yZXYueG1sTI/NTsMwEITvSH0Ha5G4oNZuJaI2ZFOVSnCn9MDRjbdJIF6nsfNTnh7DBS4rjWY0&#10;8222nWwjBup87RhhuVAgiAtnai4Rjm/P8zUIHzQb3TgmhCt52Oazm0ynxo38SsMhlCKWsE81QhVC&#10;m0rpi4qs9gvXEkfv7DqrQ5RdKU2nx1huG7lSKpFW1xwXKt3SvqLi89BbhPv3/fVjdOqr36zry9PL&#10;0Q9uVyDe3U67RxCBpvAXhh/8iA55ZDq5no0XDUJ8JPze6G1UsgRxQnhIViDzTP6Hz78BAAD//wMA&#10;UEsBAi0AFAAGAAgAAAAhALaDOJL+AAAA4QEAABMAAAAAAAAAAAAAAAAAAAAAAFtDb250ZW50X1R5&#10;cGVzXS54bWxQSwECLQAUAAYACAAAACEAOP0h/9YAAACUAQAACwAAAAAAAAAAAAAAAAAvAQAAX3Jl&#10;bHMvLnJlbHNQSwECLQAUAAYACAAAACEA6d8ZJr0BAABjAwAADgAAAAAAAAAAAAAAAAAuAgAAZHJz&#10;L2Uyb0RvYy54bWxQSwECLQAUAAYACAAAACEAGpCHrdsAAAAEAQAADwAAAAAAAAAAAAAAAAAXBAAA&#10;ZHJzL2Rvd25yZXYueG1sUEsFBgAAAAAEAAQA8wAAAB8FAAAAAA==&#10;" fillcolor="#dfdfdf" stroked="f">
                <v:textbox inset="0,0,0,0">
                  <w:txbxContent>
                    <w:p w14:paraId="718541AC" w14:textId="77777777" w:rsidR="00E014A9" w:rsidRDefault="00BD3C90">
                      <w:pPr>
                        <w:pStyle w:val="BodyText"/>
                        <w:spacing w:before="5" w:line="281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2432</w:t>
                      </w:r>
                    </w:p>
                    <w:p w14:paraId="203561E4" w14:textId="77777777" w:rsidR="00E014A9" w:rsidRDefault="00BD3C90">
                      <w:pPr>
                        <w:pStyle w:val="BodyText"/>
                        <w:spacing w:line="276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</w:rPr>
                        <w:t>[105]</w:t>
                      </w:r>
                      <w:r>
                        <w:rPr>
                          <w:rFonts w:ascii="Consolas"/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3574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2935</w:t>
                      </w:r>
                      <w:r>
                        <w:rPr>
                          <w:rFonts w:ascii="Consolas"/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1537</w:t>
                      </w:r>
                      <w:r>
                        <w:rPr>
                          <w:rFonts w:ascii="Consolas"/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529</w:t>
                      </w:r>
                      <w:r>
                        <w:rPr>
                          <w:rFonts w:ascii="Consolas"/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485</w:t>
                      </w:r>
                      <w:r>
                        <w:rPr>
                          <w:rFonts w:ascii="Consolas"/>
                          <w:color w:val="000000"/>
                          <w:spacing w:val="79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662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1000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1590</w:t>
                      </w:r>
                      <w:r>
                        <w:rPr>
                          <w:rFonts w:ascii="Consolas"/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2657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3396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6FA5A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E31C23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F3AE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6E3F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09474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A565CB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2F062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0B3A1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2C15C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F0F1E8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128A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6063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D6EBB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1E864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611483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0CA00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6406E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69CE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1ECF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FA1CE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34D64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0DAA1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4288F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8D8BC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382A88" w14:textId="77777777" w:rsidR="00E014A9" w:rsidRDefault="00E014A9">
      <w:pPr>
        <w:pStyle w:val="BodyText"/>
        <w:spacing w:before="82"/>
        <w:rPr>
          <w:rFonts w:ascii="Arial"/>
          <w:b/>
          <w:sz w:val="18"/>
        </w:rPr>
      </w:pPr>
    </w:p>
    <w:p w14:paraId="65C48A0E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FF13572" w14:textId="77777777" w:rsidR="00E014A9" w:rsidRDefault="00E014A9">
      <w:pPr>
        <w:pStyle w:val="BodyText"/>
        <w:spacing w:before="86"/>
        <w:rPr>
          <w:rFonts w:ascii="Arial"/>
          <w:i/>
        </w:rPr>
      </w:pPr>
    </w:p>
    <w:p w14:paraId="239C21A5" w14:textId="77777777" w:rsidR="00E014A9" w:rsidRDefault="00BD3C9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Plot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pacing w:val="-2"/>
          <w:sz w:val="24"/>
        </w:rPr>
        <w:t>Distribution</w:t>
      </w:r>
    </w:p>
    <w:p w14:paraId="37C37881" w14:textId="77777777" w:rsidR="00E014A9" w:rsidRDefault="00BD3C90">
      <w:pPr>
        <w:pStyle w:val="BodyText"/>
        <w:ind w:left="12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71445B82" wp14:editId="6677857B">
                <wp:extent cx="5768975" cy="3652520"/>
                <wp:effectExtent l="9525" t="0" r="0" b="5079"/>
                <wp:docPr id="89" name="Text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5252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11B48F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36489310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193EA0BC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12A9108F" w14:textId="77777777" w:rsidR="00E014A9" w:rsidRDefault="00E014A9">
                            <w:pPr>
                              <w:pStyle w:val="BodyText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AED03A1" w14:textId="77777777" w:rsidR="00E014A9" w:rsidRDefault="00BD3C90">
                            <w:pPr>
                              <w:spacing w:line="638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=FALSE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71B134D7" w14:textId="77777777" w:rsidR="00E014A9" w:rsidRDefault="00BD3C90">
                            <w:pPr>
                              <w:spacing w:before="14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lynx,col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="green",</w:t>
                            </w:r>
                          </w:p>
                          <w:p w14:paraId="364517F6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3B51BF3" w14:textId="77777777" w:rsidR="00E014A9" w:rsidRDefault="00BD3C90">
                            <w:pPr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,main="Histogram</w:t>
                            </w:r>
                            <w:r>
                              <w:rPr>
                                <w:rFonts w:ascii="Courier New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  <w:p w14:paraId="25FDFC1E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BBDBF47" w14:textId="77777777" w:rsidR="00E014A9" w:rsidRDefault="00BD3C90">
                            <w:pPr>
                              <w:ind w:left="211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curve(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dnorm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(x,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mean=mean(lynx),</w:t>
                            </w:r>
                          </w:p>
                          <w:p w14:paraId="595FB8FE" w14:textId="77777777" w:rsidR="00E014A9" w:rsidRDefault="00E014A9">
                            <w:pPr>
                              <w:pStyle w:val="BodyText"/>
                              <w:spacing w:before="15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848DCF0" w14:textId="77777777" w:rsidR="00E014A9" w:rsidRDefault="00BD3C90">
                            <w:pPr>
                              <w:spacing w:before="1" w:line="636" w:lineRule="auto"/>
                              <w:ind w:left="869" w:right="3979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(lynx)),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col="red",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lwd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=2, add=TRUE)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9" o:spid="_x0000_s1033" type="#_x0000_t202" style="width:454.25pt;height:2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wjH1AEAAJMDAAAOAAAAZHJzL2Uyb0RvYy54bWysU9uO0zAQfUfiHyy/02QLvWzUdAVbFSEh&#10;QNrlAxzHbiw5HuNxm/TvGbtNl8sbQpGcyczp8Zwz083D2Ft2UgENuJrfzUrOlJPQGneo+ffn/Zs1&#10;ZxiFa4UFp2p+Vsgftq9fbQZfqTl0YFsVGJE4rAZf8y5GXxUFyk71AmfglaOihtCLSJ/hULRBDMTe&#10;22JelstigND6AFIhUnZ3KfJt5tdayfhVa1SR2ZpTbzGfIZ9NOovtRlSHIHxn5LUN8Q9d9MI4uvRG&#10;tRNRsGMwf1H1RgZA0HEmoS9AayNV1kBq7so/1Dx1wqushcxBf7MJ/x+t/HL6Fphpa76+58yJnmb0&#10;rMbYwMgoQ/YMHitCPXnCxfEDjDTmKY+UTKpHHfr0Jj2M6mT0+WYukTFJycVqub5fLTiTVHu7XMwX&#10;82x/8fJzHzB+VNCzFNQ80PSyqeL0GSO1QtAJkm6zjg1EVb5bZxSCNe3eWJtqGA7Now3sJGjwu316&#10;UtPE8Bss0e0EdhdcLl1h1hE6ab9oTFEcmzFbtZr0N9CeyZaB9qfm+OMoguLMfnI0oLRsUxCmoJmC&#10;EO0j5JVMzTp4f4ygTdaYbrrwXhugyefGr1uaVuvX74x6+S9tfwIAAP//AwBQSwMEFAAGAAgAAAAh&#10;AFOjF2XaAAAABQEAAA8AAABkcnMvZG93bnJldi54bWxMj8FOwzAQRO9I/IO1SNyoTZGhpHGqBokL&#10;F9rAB2zjbRIRr0PstOHvMVzgstJoRjNv883senGiMXSeDdwuFAji2tuOGwPvb883KxAhIlvsPZOB&#10;LwqwKS4vcsysP/OeTlVsRCrhkKGBNsYhkzLULTkMCz8QJ+/oR4cxybGRdsRzKne9XCp1Lx12nBZa&#10;HOippfqjmpyB12meKj2WpdyWL3cad6j87tOY66t5uwYRaY5/YfjBT+hQJKaDn9gG0RtIj8Tfm7xH&#10;tdIgDgb0g16CLHL5n774BgAA//8DAFBLAQItABQABgAIAAAAIQC2gziS/gAAAOEBAAATAAAAAAAA&#10;AAAAAAAAAAAAAABbQ29udGVudF9UeXBlc10ueG1sUEsBAi0AFAAGAAgAAAAhADj9If/WAAAAlAEA&#10;AAsAAAAAAAAAAAAAAAAALwEAAF9yZWxzLy5yZWxzUEsBAi0AFAAGAAgAAAAhAEHrCMfUAQAAkwMA&#10;AA4AAAAAAAAAAAAAAAAALgIAAGRycy9lMm9Eb2MueG1sUEsBAi0AFAAGAAgAAAAhAFOjF2XaAAAA&#10;BQEAAA8AAAAAAAAAAAAAAAAALgQAAGRycy9kb3ducmV2LnhtbFBLBQYAAAAABAAEAPMAAAA1BQAA&#10;AAA=&#10;" filled="f" strokecolor="#dfdfdf" strokeweight=".24pt">
                <v:textbox inset="0,0,0,0">
                  <w:txbxContent>
                    <w:p w14:paraId="0411B48F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36489310" w14:textId="77777777" w:rsidR="00E014A9" w:rsidRDefault="00E014A9">
                      <w:pPr>
                        <w:pStyle w:val="BodyText"/>
                        <w:spacing w:before="128"/>
                        <w:rPr>
                          <w:b/>
                          <w:sz w:val="20"/>
                        </w:rPr>
                      </w:pPr>
                    </w:p>
                    <w:p w14:paraId="193EA0BC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12A9108F" w14:textId="77777777" w:rsidR="00E014A9" w:rsidRDefault="00E014A9">
                      <w:pPr>
                        <w:pStyle w:val="BodyText"/>
                        <w:spacing w:before="216"/>
                        <w:rPr>
                          <w:rFonts w:ascii="Courier New"/>
                          <w:sz w:val="20"/>
                        </w:rPr>
                      </w:pPr>
                    </w:p>
                    <w:p w14:paraId="7AED03A1" w14:textId="77777777" w:rsidR="00E014A9" w:rsidRDefault="00BD3C90">
                      <w:pPr>
                        <w:spacing w:line="638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freq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=FALSE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draw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normal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71B134D7" w14:textId="77777777" w:rsidR="00E014A9" w:rsidRDefault="00BD3C90">
                      <w:pPr>
                        <w:spacing w:before="14"/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lynx,col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="green",</w:t>
                      </w:r>
                    </w:p>
                    <w:p w14:paraId="364517F6" w14:textId="77777777" w:rsidR="00E014A9" w:rsidRDefault="00E014A9">
                      <w:pPr>
                        <w:pStyle w:val="BodyText"/>
                        <w:spacing w:before="128"/>
                        <w:rPr>
                          <w:rFonts w:ascii="Courier New"/>
                          <w:sz w:val="20"/>
                        </w:rPr>
                      </w:pPr>
                    </w:p>
                    <w:p w14:paraId="13B51BF3" w14:textId="77777777" w:rsidR="00E014A9" w:rsidRDefault="00BD3C90">
                      <w:pPr>
                        <w:ind w:left="749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freq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FALSE</w:t>
                      </w:r>
                      <w:r>
                        <w:rPr>
                          <w:rFonts w:ascii="Courier New"/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,main="Histogram</w:t>
                      </w:r>
                      <w:r>
                        <w:rPr>
                          <w:rFonts w:ascii="Courier New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  <w:p w14:paraId="25FDFC1E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1BBDBF47" w14:textId="77777777" w:rsidR="00E014A9" w:rsidRDefault="00BD3C90">
                      <w:pPr>
                        <w:ind w:left="211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curve(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dnorm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(x,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mean=mean(lynx),</w:t>
                      </w:r>
                    </w:p>
                    <w:p w14:paraId="595FB8FE" w14:textId="77777777" w:rsidR="00E014A9" w:rsidRDefault="00E014A9">
                      <w:pPr>
                        <w:pStyle w:val="BodyText"/>
                        <w:spacing w:before="151"/>
                        <w:rPr>
                          <w:rFonts w:ascii="Courier New"/>
                          <w:sz w:val="20"/>
                        </w:rPr>
                      </w:pPr>
                    </w:p>
                    <w:p w14:paraId="4848DCF0" w14:textId="77777777" w:rsidR="00E014A9" w:rsidRDefault="00BD3C90">
                      <w:pPr>
                        <w:spacing w:before="1" w:line="636" w:lineRule="auto"/>
                        <w:ind w:left="869" w:right="3979" w:firstLine="72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(lynx)),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col="red",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lwd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=2, add=TRUE)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F2C43A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440" w:right="360" w:bottom="980" w:left="360" w:header="0" w:footer="784" w:gutter="0"/>
          <w:cols w:space="720"/>
        </w:sectPr>
      </w:pPr>
    </w:p>
    <w:p w14:paraId="5C5EDD54" w14:textId="77777777" w:rsidR="00E014A9" w:rsidRDefault="00BD3C90">
      <w:pPr>
        <w:pStyle w:val="Heading2"/>
        <w:spacing w:before="236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1248B83F" wp14:editId="0AD10655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 descr="gh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1441703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B06CA01" id="Group 90" o:spid="_x0000_s1026" style="position:absolute;margin-left:24.45pt;margin-top:24.5pt;width:563.75pt;height:743.7pt;z-index:-25165875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Ah8lQMAAIwKAAAOAAAAZHJzL2Uyb0RvYy54bWykVmFv0zAQ/Y7Ef7Dy&#10;nSVN026J1iLEYJqEYGLwA1zHSSwS29hu0/17znachpbRDSatOSfP53fP5ztfv913LdpRpZngq2h2&#10;kUSIciJKxutV9P3bxzdXEdIG8xK3gtNV9Eh19Hb9+tV1Lwuaika0JVUInHBd9HIVNcbIIo41aWiH&#10;9YWQlMPHSqgOGxiqOi4V7sF718ZpkizjXqhSKkGo1vD2xn+M1s5/VVFivlSVpga1qwi4Gfer3O/G&#10;/sbra1zUCsuGkYEG/gcWHWYcFh1d3WCD0VaxE1cdI0poUZkLIrpYVBUj1MUA0cySo2huldhKF0td&#10;9LUcZQJpj3T6Z7fk8+5WyQd5r0CJXtaghRvZWPaV6uwTWKK9k+xxlIzuDSLw8nK2yJfpIkIEvuVZ&#10;luX5ICppQPmTeaT5cGZmHBaOf6PTS0gQfdBA/58GDw2W1EmrC9DgXiFWQgCzCHHcQZ7eDikBb5ww&#10;DjXKpAsNiv2vRmOkuCBbbW6pcHLj3SdtfF6WwcJNsMieB1NBdtu8bl1emwhBXqsIQV5vfF5LbOw8&#10;y9OaqJ/sV3PYLvu9Ezv6TTiksZtm9zXL4fDCti6SK7enwPcAa/kRfJ4l6TE8gMJTBt8jODgOiPAM&#10;yOxyniyd2+cjJ3yDu/A8dZtn8zT1OQvxBVx4evwyyT2HF4FfRONF4L9LAWUunNMnI/KYs4t62HOi&#10;HpFXy+zv9KZivgQ8lpYng5rm7KQUPRM/P0vmd//n02aK/4PUpBWawjkHfvZ0joY7sfByWhO0aFn5&#10;kbWtPaFa1Zv3rUI7bJua+7PnHaZMYFA9Q5Wy1kaUj1Dkeihrq0j/3GJFI9TecSijsHUmGCoYm2Ao&#10;074Xrnnapbl4tzWiYrY+uRW832EA9Xl9LRkp4H9oVmCdFOrzTR1mma1l6C8G3bN8dFj92Mo30FdB&#10;TrZhLTOP7o4AZd6S4rt7RmzVtoNJzYeq5Wv+XYdrinIYl1QTKKZ1Y3UNcDvZhn3ia9MyGfbG2gNr&#10;cHDUpf8QuL8B3Aiy7Sg3/kqjaAsBCK4bJjVU9YJ2GwrdSd2V0J8IXKcMdCipGDe+zmujqCGQQbio&#10;IEe+Ql8Y8iF8cKQPPG0IT3SwWZouFgt/nGdZNrtM5n6R0PGzPEnh5uU7fpov86t8YRGQfuHCIJXv&#10;ZsgawBv4wB7gInQ2m/EDZNDTk3EsgZtLJ3flcW6H65m9U03HDnW4RK5/AQAA//8DAFBLAwQKAAAA&#10;AAAAACEA6NagjXwgAAB8IAAAFAAAAGRycy9tZWRpYS9pbWFnZTEucG5niVBORw0KGgoAAAANSUhE&#10;UgAAAnsAAAGBCAIAAACRt+AiAAAABmJLR0QA/wD/AP+gvaeTAAAACXBIWXMAAA7EAAAOxAGVKw4b&#10;AAAgAElEQVR4nO3dvXLiOgPGcemdcyl2ikyuwFwBpNkq7XZ2Cc12KdNtY0rotk2VJvgK8BVkUsS+&#10;F72F+fA3Boxki/9vduacEAKSsf0gyZKFwtAloSeEEMILk9rH/U3r0068+MYPNz0WdhySje9lW0sI&#10;4fnNG2Dj75/V8qQh6PjpJ4WaC+F5/uac3eWm9hs729SX7c/n0fEeFznud00GsT8OdvsN1/9OfbCw&#10;VxoFE3e2/jZdDu2iv7N1HB9+fHQbn/ix3v/v+iO6caluLgomrluouYjj9cyVk2VqrlTAHSFxreHM&#10;t0oppbZzp9sfRH9n6/j00+yT/nwJIQ7fzJs3WC5wRx+56XLS+HHHCzcYXOXO3p+hHZ/R2Uhca6TL&#10;iZRS5hss6TKYZA9KKeVkEiyj/e+iQM52cbKeSSnl8ZSbRrk/K/zR8b2i4PCEYJmKKMh+2L3IsSjR&#10;cv/EIHuV9PjI/uWPr358mTRa7oswyf4yPfxd4U8atkVzFaJAuosseeKFW9xeJbvA9XzfE6ImcnNb&#10;vLxBznpOaevlH8sXrnXTndogy9+7Snt+eOhHTjbhvod5/ZbbbVrfqEuNupU2jYLjh1zZy+r25z4K&#10;do79S5a+jxQ/sNPvu39G7oUOD9V/1Zmu8j2RpfEjpZRSq6m4/EArHGm5IyWIzntO+TPq/BGcOIGI&#10;1nPXuN262xpXu3AcNwm9ug989+zKQFHpVYoKb119ircfGmx+kewV6oenDq/eOHrllV+vbRSrvQqV&#10;92gcg9o90wuThk+gYQsXntjlOcXxy/Kbl57U8CLtI2qHUlS3WxJ6nudvksOfnXijTjU6+SJtL9M0&#10;jttLweq3y8knFLZb6fM6azfIHmr5PDqXouGtOx1oLePEZz2n4zlHnProO5xAcr8dNRJ3+FrOTXV7&#10;6W7fPp4WdgfD/oHKGSy3H5dODDUP5A7E3SsnuSOzcsB4uwZVkiS5E0fTAXt8pd2JqfDSSX15mrZW&#10;cxW6Xe+Rz7z6v8hVc78tGt+r7TkdEvfkpmuvU907tG++xjfqUqPTL1K3Fx328trE7aVgTbVt3hNq&#10;wq68Mbu9b+6xzcmd+HQhKm991oGmKgdW7ljbv0uH5zQnbsumOH0COX3uGi8Sd/guStzjnp5vvxRU&#10;T8O1J+bSgy3xUE3cpjN8kmw2Ye6i2dJrV4/OzmnZpQqdErcYebV/UlPNykNdntOpjXti07XW6aJL&#10;ShveqFONTr5Ih72osdC9FKzzhqmkXaXoXd+3fBx3/zROJ+6ZB1rliK2rWYfnNCbuZXv77sEO567x&#10;YhzXUs7zS7bbxuuZ63YbCjlcUVS4eNd9zF7o6ydtes70V30HlFe5Cng3Guu6s9micNFswdND+UKM&#10;6iOXV6GT/Rjuy7MjxHFzxu+f1ZfIvZnz8FT/el2e067bputBxzdqr1H7i+w/Jv/X9Phg017Ub8HO&#10;tf/k96P4+x0j/DMtPfPU+zrz11wFvfBff5cbXXqgFT+AhsOky3Oay1PeFB1OIJecu0aDxB2PpnHc&#10;es78X66jTggRx+vFzJWTZeNVqcl3dmQW421/yMTfSeNzukmXE3eRXS/r+WG4SfL9Sf3oUoUO0uVb&#10;dllZdnGVlMerreoit3/789KxQNdsujPq38tndPJF9h9Tn695K8XILX0TO8/01+GIvOwFOrpwW3XZ&#10;Tc4+lMq6nEAuOHeNBolrL2e62iqVbMJ8t5KIF29NF2/Wf38tfim9oLl4eKHP9+wkECZqu5rPp07/&#10;55wuVThtX9I68eKv/sP+2k233yw1M5zS5STXgujlMzr9IufvRTp2nga5yN1/E7ssL9Pl22F+Vrz4&#10;fbNJ0Jduqy6HybmHUkW3j/7sc9dokLi2c6bz+Wq7VUolYfZFt/Hraf331+KX0trnFOatNqp+u736&#10;8K3oUoWT2gJX3GBibs1JqNQIvHbTHfrp1rN8/1waLSfuIo7j9WKWBUAvn9HpFzl/L9Kx8zQ5RO7b&#10;712UXRK4hwlauwi5Xeaesa0K+3LDYdLlOd2d89Gfce4aDRLXUvsJbpPD+TVNvouHXfVEP/2TdVSv&#10;Z7kJdrPiuNV+yGU9O0z8C2ZdAvfY0Mq+qKbRYY5oj8dRlyqccAjc8uUo+278W62Fse+xTqN9p/be&#10;1ZvOmf8L92Nji9mup1y6s8U+2P3XudPHG3Us7dl70W13nsPgQcFhJvBhFD++OHCPeRv+2+76eG+V&#10;uedsq5oPoDBu2/U53Z3+6Ducu8aLxLXUdJWNhMSH86ubLTl0vGLj8G1z4e7nnh9OzPtTkHs4TRwu&#10;89hnmlhnr+zO1l5lvmyd4wURC7d4uu9Tlyq0OgZu+axybCn2G7mlDVOzZXrYdM58Wxwby/H8zWra&#10;1xt1e5HparM/8e73oqtf83YO7y7E4cvJOfJ5O3eOlb/NEMV526r0ARx2hXOf09nJE0iHc9d4kbjW&#10;mq62dcvW5xZkm/45noM9IVIhhHDm2yQ/n8Dz/DApruLmzLfH2ZOeF26S7WunS0Kd+TYJj+/oh5v9&#10;2hK9RliHKrRoDtx85PY7nlSzYUqXuvSy6aarbe2dDJLt8QTayxt1epHpKtmE3mE38it1vuA1byZ3&#10;nfEFzbvob/lbX+4Lxw3W1+y+rfyNOj7T88NNUs3SLs85u3jtJ5DT567Rkkop02XA6O3WjPRCKw4K&#10;oGK/LKq/UVcGzhB0qY3OGt/PCYQ2Ls6zH2SRk9wasbthx4svpwCGLI2Ct6sHMCGEuPsTCImL8xwm&#10;q8fZHRDyI6XdrkwCxiMKjuOI7OI9uPMTCImLM01X2Q3di4MsoR2jLEADzws37OI9uO8TCOO4AADo&#10;QBsXAAAdSFwAAHQgcQEA0IHEBQBABxIXAAAdSFwAAHQgcQEA0IHEBQBABxIXAAAdSFwAAHQgcQEA&#10;0IHEBQBABxIXAAAdSFwAAHQgcQEA0IHEBQBABxIXAAAd/jNdgEGTUpouwm0ppUwXAQDuBYl7isWR&#10;ZPnXCQAYFnqVAQDQgcQFAEAHEhcAAB1IXAAAdCBxAQDQgcQFAEAHEhcAAB1IXAAAdCBxAQDQgcQF&#10;AEAHEhcAAB1IXAAAdCBxAQDQgcQFAEAHEhcAAB1IXAAAdCBxAQDQgcQFAEAHEhcAAB3+M12Aa0kp&#10;25+glNJTEgAAWow+cdsD9WQeAwCgB73KAADoQOICAKADiQsAgA4kLgAAOpC4AADoQOICAKADiQsA&#10;gA4kLgAAOpC4AADoQOICAKADiQsAgA4kLgAAOpC4AADoQOICAKADiQsAgA4kLgAAOpC4AADoQOIC&#10;AKADiQsAgA4kLgAAOpC4AADoQOICAKADiQsAgA4kLgAAOpC4AADoQOICAKADiQsAgA4DS9x0OZEy&#10;iEwXAwCAvkmllIn3jQI5W594jr9Rq+l1byPlVRWUUgojm0cPKQx9+gBwj0y1caerjS+E8MJE5SWh&#10;J4S/yX64Nm4BABgOc73K05VSm6eFKyfL1FghAADQxOw4LqkLALgX5q+cmq5UEgpSFwBgN/OJK4Rw&#10;5ttd6v5+N10WAABuYhCJK8QhdePYdEEAALgFU7ODNGF2UBtmBwGARmbbuOlyIuuwBgYAwDbGEjdd&#10;TqR031+K83EzGzGTXEgFALCKqcRNP99jL0y2c6fml9NVEnrx+yeRCwCwhqnETb5j8fRQF7dCCCGc&#10;hycRfyc6SwQAwC2ZSlz30RNfP42N2PTnS3iPrs4SAQBwS6YS13l+8eKFW3+JVBS4i9h7eW5sAgMA&#10;MDb/mXpjZ75V8yiQUlZ/54WJUsQtAMAmzMc98efMxwUA9GIwa04Jkc0YYlIQAMBKg0pcAACsZWwc&#10;ty+1A8EAAAzN6BO3fSSSPAYADAS9ygAA6MC1yif+nGuVAQC9GEgbNwqymwZNlqkQUcAVywAA2wwg&#10;caNAyrfHRCWhlz0wXW2eFi6hCwCwifHETZdvay/8V7yH0PRP6MWLv9wlFwBgDeOJW38TIefhyUhp&#10;AAC4EeOJW38Toehjzb2DAAA2MZ64zvzVjxe/84O26XIyWwv/tfZu9QAAjNJAZgdFgZytjz96YbLt&#10;JW+ZHdSG2UEAoNFAEvdWSNw2JC4AaGS8VxkAgLswsMRNlxMpA2YFAQCsY6pXuTRwW8vfqNX0ureh&#10;V7kNvcoAoJGpNu50tfGFEF6YqLwk9ITwN9kP18YtAADDYa5XebpSavO0cFlDGQBwD8yO45K6AIB7&#10;Yf7KqelKJaEgdQEAdjOfuEIIZ77dpe7vd9NlAQDgJgaRuEIcUjeOTRcEAIBbYM2pE3/O7CAAQC8G&#10;08YFAMBqJC4AADqQuAAA6EDiAgCgA4kLAIAOJC4AADqQuAAA6EDiAgCgA4kLAIAOJC4AADqQuAAA&#10;6EDiAgCgA4kLAIAOJC4AADrkEzcKpJRSyiAyVhwAACyVT9zpSqkk9MR6liXvZJkaKxcAAHYp9yo7&#10;861SSimVhF68cIleAAB6IZVSLb9OlxN3Ee9/8jdqNdVQqP5IeaKCJ/9cXP7XgyfFNRsHAHCWhiun&#10;9kO67iL2N4dG73pGaxcAgIuUEneftLO18MJEKaUOrVpn/uqL+DvRX0YAAMYv3+kaBbuk3c4dk2Xq&#10;Eb3KbehVBgCNSm3curiNAiYMAQBwpdMrYKQ/XxrKAQCA3aRSKutNbjHejmZ6ldvQqwwAGpXGcd8e&#10;x5qt9UjcNiQuAGh0VSANH4nbhsQFAI3+M12Aa0kpTRcBAIDT/pddizxZpsfJuDWGe62yamW6dAAA&#10;7NCrfOLP6VUGAPSC++MCAKBDzSqP2drJ6XIiuXMQAAA9KSRuFMzWXvhv7oh0+XsRC3+jlNo8Ldzh&#10;DuMCADAO+cSNPtbCf507QojkOxbC/zUVQkx/+WL9QeQCAHCN+nHc6GO9D1xWeQQAoAf5xD20ZqOP&#10;tRDeoyuEENHfRbwPXwAAcKHS5JnDEsvZUsrpcuIunjaHe+SODrOD2jA7CAA0Yj7uiT8ncQEAvWA+&#10;LgAAOpQS9zgLdyyrPAIAMAqFTtcokLO1P+Jh2wp6ldvQqwwAGpXn43rhH2viFgCA4SiP4z49WHQ/&#10;egAABiOfuO6jx+pSAADcRHGY07qBXMZx2zCOCwAaFcZxg9laCLGeca0yAAA9YwWME39OGxcA0AtW&#10;wAAAQIdq4kZB7kb0UcAN6QEA6EExcaNAyrfHRCWhlz0wXW2eFi6hCwDAlfKJmy7f1l74b16YkTv9&#10;E3rx4i9XTuEMUl77DwCsk0/c5DuuWQHDeXjSWSCMw63zkgAGYJ3yChhfP+UO5Ohjvb87Pe5e9whU&#10;6vJ/Le9LAAMYrXziOvNXP178zg/apsvJbC381zlrP9612qg7NzW7OzeAyWAAY1CdrhoFcrY+/uiF&#10;yXa8ect83DYt83FbMsz4FN6OLWwAGBhWwDjx5/eSuCdjbMj7yagLD+Bu/Ge6ADBqyG3Z7kpFrVYq&#10;e2RENQJgo+K6yqXVlPXPw02XExZx1kJVW+89DsSa1VQRBn0BGLVL3CiQUs7ERuUlL+/urWK3ku4Z&#10;dxEfb6VA8vZPyd2/3EPjj9h21doRvQBM+J8Q2U2DvDAp36TPmW9VEoqFe4Pom642vhDCC5NiyIee&#10;EP4u+K25Z+AglINWCCnuqaO19osF0QtAo/9lS001TgBy5q/+bW5TP10ptXlauCzcfFPVRq1Uu393&#10;qiV6AeCW/pctNdWyxIX76N0mcgWpezs1vcfivoO2ioFeAHrtxnGrizse3HqVx+kq67omdXvQErRk&#10;bSOavAC0GMT9cQ8DxvL3u+myjBVBey2avABubBCJK8QhdePYdEHGhWHa/tHkBXAbg1oBw5lv1dx0&#10;IcZCVZd5IGV7VF2NS8o7urQbwA3s2rj7KbB18qss9yxdTmrfkpm4bWjUapVv8tLYBXCF/2UXDJ/S&#10;/9TYdDmR0n1/SWrebSNmJha8GoVq1kIHxncBXM3UOG76+R433pZoukpCL37/JHLz8k1bstYAFtAA&#10;cB1TiZt8x6emJMXfic4SDVi1GxnGsIAGgEuZSlz30RNfP42N2PTnq21VjrtRO2SLQaidTQQAzUwl&#10;rvP84sVNKzZHgbuIvZfnxibwHSBrR4NLqwB0Y2x2kDPfqnkUyLrzkxcmSt1n3DLnZ6yUKswjEvd0&#10;lwgA3Uhl9XlByqsqKGX1LrK3YiBrpbD70zcj/x2SzQsgZzBrTgmRzRi6w0lBzK+1Cp3MABoMKnHv&#10;EYO1dqrO3wVw9wa1yuMlageCR4EJP5bLQpdFIgHsjT5x20cih5nH1Zv8wFr53OWKKuC+0ausG93I&#10;94hOZgBcq3zyz3u8Vnlw3chcq6xfNWv5CIC7MZA2bhRkNw2aLFMhosC2K5ZZphE7tStEArgPA0jc&#10;KJDy7TFRSehlD0xXm6eFa03o0o2MstIKkfQzA/fBeOKmy7e1F/4r3kNo+if04sXfsd8ll7v94ASW&#10;ZQbuifHErb+JkPPwZKQ0faEbGV3R2AXuhvHErb+JUPSxHu+9g+hGxtm4mBm4A8YT15m/+vHid37Q&#10;Nl1OZmvhv9berX7Q6EbG5bj3H2C7gcwOigI5Wx9/9MJk20ve6pwdNL5uZGYHDRa3QwBsNJDEvRU9&#10;iTu+rM2QuENWauPySQHjZ7xXefTGGrcYODqZAeuYTNx0OZF7QVT9VTDw2UGM2uLmuJIZsIixxE2X&#10;E3chwkQppZTaiNnwE/aIyT/QiiuZASuYStz08z3OLXwxXakk/JqNYnVHJv/AADqZgfEzlbjVhS+c&#10;+VYNfHVHupFhGJ3MwJiZStz6hS+mK7V5WrjD616mGxkDQiczME6mEtd5fqlfOXm62vjrmbuIDRSq&#10;Ad3IGJxqJzO5CwyesSunnPk2Cb/qrpearo63ETJMCbqRMWDkLjAqrIBx4u93/7VyI9m+Aoa8g/hR&#10;+WHd3KNGCgOg3X+mCzBoUojuqzxiiOz++PLfKLKUzXJXSkIXGCDWnAIswpXMwICRuIBdmLYLDBWJ&#10;C1iHabvAIJG4gKVo7AIDQ+IC9qKxCwwJiQvYjjm7wDCQuMAd4EYIwACQuMDdoJMZMIrEBe4MncyA&#10;ISQucH/oZAZMIHGBe0UnM6AX6yrftXtY6x8nKHXM2ux/WJMZuA0S977ZfWrl60RH+bsgCHIXuBV6&#10;lQEIIbjbLnBzJC6AHC6qAm6GxAVQUbqoCkAfSFwADbiSGegViQugGT3MQH9IXACtmLYL9ITEBdAB&#10;jV3gaiQugG5o7ALXIXEBnIM5u8ClSFwAZ2LOLnAREhfARehkBs5E4gK4QrWTmegFGnAnAwDXKd0I&#10;If//3A4ByBl94nK/OWAQaleF5DZEQM7oE1e1HszkMew25D38eGReWsr2oxsYndEnLnDXBhxJWcqq&#10;rJWbPXJWaYf7XQK4EFdOAbihfMoquQtg4D6RuABuS6py7gL3icQFoEM+d2ns4j6RuAD0oZMZ94zE&#10;BaAVncy4WyQuAAPoZMYdInEBGEMnM+4K83EBmJSF7iFrD/9D+MI+tHEBmFca3BXZohkDXlELuABt&#10;XABDkR/Z3T/EysywB21cAIMjVbFXmZsAwgokLoChyt/0XpC7GD16lQEMW+n+u9x8F6NFGxfAGJTa&#10;u4ImL8aHNi6A8aje954mL8aDNi6AEaLJixGijQtgtGjyYlRo4wIYP5q8GAPauABs0dTkpb2LYaCN&#10;C8A6TOTFINHGBWCppom8+d8CGtHGBWC16hBvhoYvtKONC+AOVK+rKv0PTV7cHm1cAPeHa5thgtnE&#10;TZcTWSeIjBYLwF3Icrd6jRXRi9swlrjpciKl+/6SqKqNmEk5WaamygbgvjQ1eYle9MpU4qaf77EX&#10;Jtu5U/PL6SoJvfj9k8gFoE+1ySuIXvTJVOIm37F4eqiLWyGEEM7Dk4i/E50lAoBMe/QSwLiUqcR1&#10;Hz3x9dPYiE1/voT36OosEYCBqb3KQyshsn+1hbu+fJq3J4wzlbjO84sXL9z6S6SiwF3E3stzYxMY&#10;wD1QQ/kni/+qBbzkZXF/jM3HdeZbNY+C2q95XpgoRdwCGKYsdFXu5KVkzROAEqmsnvct5VUVlFLa&#10;/FVU2v5FmwqO2nhqp051D9cHsBR2n35RxZpTAHCVUqBWA7j6yD00gq0fqL7gCxMrYABAn5oGffNU&#10;1n1m/ZXPpgfgb/jvIqyAAQA3JJsvvMo9ialHd4EVMABAq130CnHivkYEsHVYAQMAjDosuNExgMng&#10;0WIFDAAYkpMBLGgEjxUrYADAgJUCuGMjmDweJFbAAIBRqS743O7kE5gWrAsrYJz487HMwb/EeFYY&#10;uBAVHDW7ayd0rYBxfRv30kJaf/684ONjBQwAMGMIa0ScDo0zC2m+SgNmdgWMnChg4QsA98X4Mg6V&#10;ucJdlu84o07y7H92o40LAKh3buheH5lmQ/fWq2+SuACAfhQS6/yReONt3JsXoGaRRY2S0KsrlBfW&#10;Lf5Y66YV7H1rAwCG6ewu+fMN5lrlKJAzsVGrqemCAABwC4O5cgoAAKuRuAAA6DCYXmUAAKxGGxcA&#10;AB0GkrhRIKWUu9vQRwG3owcA2GYAiRsFUr49JseZQtPV5mnhEroAAJsYT9x0+bb2wn/zwq2Cpn9C&#10;L178ZdFHAIA1jCdu8h2Lp4fyrfmchycjpQEA4EaMr/LoPnri/ScV00LoRh9r4YWuqULtDeHOHgCA&#10;Abpgpo/xxHXmr/5i9nv5vH3eP5QuJ7O18DfzIdyU3uLZU1fePHj4qOCo2V07QQVH7rL22EC2SBTI&#10;2fr4oxcm2yHkrfV7jMW1E1Rw5OyunaCCI3dZ7WzeItdjjxk1KjhqdtdOUMGRu6x2xq+cAgDgLphN&#10;3HQ5kXUC5gUBACxjLHHT5URK9/2l7ka4GzGTLDsFALCKqcRNP9/jxuujpqsk9OL3TyIXAGANU4lb&#10;v/DFgfPwJOLvRGeJAAC4JVOJ6z564uunsRGb/nwJ79H4ChgAAPTFVOI6zy9evHDrL5GKAncRey/P&#10;A5iRCwBAP4ytOeXMt2oeBbXrdnhhotQQ4tbiyWTC9toJKjhydtdOUMGRu6x2Ns9QBgBgOFgBAwAA&#10;HUhcAAB0IHEBANCBxAUAQAcSFwAAHUhcAAB0IHEBANCBxAUAQAcSFwAAHUhcAAB0IHEBANCBxK0T&#10;BXJnsmy8o+BQpcuJrNyTqaVGl/3KgHQ5kbKpQDZUMF/DnmoxsApmoqBSHBtqdyzNTv4otKGCxUOw&#10;dI4ZdQUrH125ij3WTqFk4+/uXlT6/3HY+EII4W/KjzXU6LJfGZCEnjiUIfvhWEsbKphVal+lXmox&#10;sAruZHtovix21C4JvaYy2FHBjZ8rwsa37gDMuWHtSNyS8nGz8cv5NVzZuaycuC01uuxXJhTiqPSA&#10;FRUsH6/5CttRwWMpiolrS+0aS2BHBcvlse4APCqebHquHb3KRenneyyeHo4353UfPbH+KHfSDlAU&#10;yNnaC5Nc7gohWmt02a+McOZbpVbT3AMPT0J8/aS2VFBMV0pt53V3hbakgkIIkS7f1l4Y5vdQW2qX&#10;/nwJ/9e05hdWVDD9fI+9l+djeY5HpB0VPEiXvxexF/7ZfZR9147ErfIe3eMPzsOTuZKcY7pSTafs&#10;thpd9ivzoo+1OO7StlWwdNRbUsF0+Xshwn/zh/IvbKhd8h17X2+yfkxv/BVMvmPx9OA0DVqOv4J7&#10;0d9FLPzXwom0z9qRuEXJd1zz6NfPEC5buExLjS771RBEwWwtdolkWQWjQErpLmIv/Lc76i2p4D5v&#10;S98JLald9LEWsXg5dCO+fru7TLKigunPlxDrmfz4te9rfXl3d1cWWVHBvejjcGLJ9F07EhdjEwVy&#10;thb+pqFBP3LT1fGMNowLVHvRkLfWKHcxTX/58eKv+T7SPnlhchjYceav/iA6gfsVfaxFofO8dyRu&#10;kfvo1Tya75Afm5YaXfYrsw7D1Ydj37IK7jjzV1/E75+pFRVsyVsLalfrMHBnTwWL725hBesCt+/a&#10;kbhV8Xdy/CH9+TJXkr601OiyX5mRLidZ3FZat5ZUsMB99I4lHHcF08/3WMQLdzcEOFuL7Kf9fMdx&#10;167ZYSRv9BVsGGS1p4JCiOYWbp+1I3GLnOcXrzCYkHzH9ZcgjkVLjS77lSHpcuIuYn9TuTrMjgqm&#10;y0lpUYFDgcZfQWe+zc++OEyEWllROyGaPr6nB8eWCk5/lTuRLaug2KViuZXde+16msJkkeHOy+6m&#10;Oq/NgvnpSei1lMCCCpaLUJzPZ0UFD8plsaJ2pcOuslzE6CtY3CNt3D+bysAKGLe2W9JICPM7wQXq&#10;ZpK31OiyX2mWK0le8QQw5gpm8lOpSx+hHRXMVM9sdtTO/o8vV8NSgSyoYGWVndKv+qmdVEoJAABw&#10;Y4zjAgCgA4kLAIAOJC4AADqQuAAA6EDiAgCgA4kLAIAOJC4AADqQuAAA6EDiAgCgA4kLAIAOJC4A&#10;ADqQuAAA6EDiAgCgA4kLAIAOJC4AADqQuAAA6EDiAgCgA4kLAIAOJC4AADqQuAAA6EDiAgCgA4kL&#10;AIAOJC4AADqQuAAA6EDiAgCgA4kLIAqkDCLTpQBsR+ICAKADiQsAgA4kLoCdUudyupzIINo/HAVy&#10;J3tKupzknh0FUk6WqYlSA6NB4gLYmf7yxfpjH6Lp53vs/5pmP6xnb4+JUkolobeeTZapcOb/Qm/9&#10;tkyFEOnybe2F/+aOqZIDo0DiAtjLR276+R57j+7uN4c8dZ5fPBF/J0IIZ/7qx4u/kYj+LgR5C5z0&#10;n+kCABiO6S9fzD6i1XSafr7H3su/fYo+Pez/z3l4Oj59tfHlTK6Fv1HkLXAKbVwAR4dWbvIdey/P&#10;J2N0+ssXQhw6nwG0IHEB5Ex/+eLrJ40+1l0CN12+rX3fX8+YzQucRq8ygDz30Yvff7/F3ktyKnDT&#10;5e+FCJPV8+OX+7b8M2UkF2hFGxdAnvP84sVxly7l6O8i9l/nzvESKgBtSFwABc7ziydOB24UzNZe&#10;+CcbwJ3+CT26loETpFLKdBkADEm6nPwW/7b0EQM9o40LoCD9fBcdLpoCcC4SF8BeuiQZHzAAAAAQ&#10;SURBVJxI6b6/sJoFcAv/B3sgZ4SX8ErSAAAAAElFTkSuQmCCUEsDBBQABgAIAAAAIQASNUWe3wAA&#10;AAsBAAAPAAAAZHJzL2Rvd25yZXYueG1sTE9Na8JAEL0X+h+WKfRWN6kf1TQbEWl7EqFaEG9rdkyC&#10;2dmQXZP47zue2tO84T3eR7ocbC06bH3lSEE8ikAg5c5UVCj42X++zEH4oMno2hEquKGHZfb4kOrE&#10;uJ6+sduFQrAJ+UQrKENoEil9XqLVfuQaJObOrrU68NsW0rS6Z3Nby9comkmrK+KEUje4LjG/7K5W&#10;wVev+9U4/ug2l/P6dtxPt4dNjEo9Pw2rdxABh/Anhnt9rg4Zdzq5KxkvagWT+YKVfBc86c7Hb7MJ&#10;iBOj6ZiRzFL5f0P2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TUCHyVAwAAjAoAAA4AAAAAAAAAAAAAAAAAOgIAAGRycy9lMm9Eb2MueG1sUEsBAi0ACgAAAAAA&#10;AAAhAOjWoI18IAAAfCAAABQAAAAAAAAAAAAAAAAA+wUAAGRycy9tZWRpYS9pbWFnZTEucG5nUEsB&#10;Ai0AFAAGAAgAAAAhABI1RZ7fAAAACwEAAA8AAAAAAAAAAAAAAAAAqSYAAGRycy9kb3ducmV2Lnht&#10;bFBLAQItABQABgAIAAAAIQCqJg6+vAAAACEBAAAZAAAAAAAAAAAAAAAAALUnAABkcnMvX3JlbHMv&#10;ZTJvRG9jLnhtbC5yZWxzUEsFBgAAAAAGAAYAfAEAAKgoAAAAAA==&#10;">
                <v:shape id="Graphic 91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mqwgAAANsAAAAPAAAAZHJzL2Rvd25yZXYueG1sRI9Bi8Iw&#10;FITvgv8hPMGbpnpwtRpFBEHxIFrB66N5tt1tXkoTa/XXbwTB4zAz3zCLVWtK0VDtCssKRsMIBHFq&#10;dcGZgkuyHUxBOI+ssbRMCp7kYLXsdhYYa/vgEzVnn4kAYRejgtz7KpbSpTkZdENbEQfvZmuDPsg6&#10;k7rGR4CbUo6jaCINFhwWcqxok1P6d76bQDkeuPGzazT5+T0c6fbaJ9PnXql+r13PQXhq/Tf8ae+0&#10;gtkI3l/CD5DLfwAAAP//AwBQSwECLQAUAAYACAAAACEA2+H2y+4AAACFAQAAEwAAAAAAAAAAAAAA&#10;AAAAAAAAW0NvbnRlbnRfVHlwZXNdLnhtbFBLAQItABQABgAIAAAAIQBa9CxbvwAAABUBAAALAAAA&#10;AAAAAAAAAAAAAB8BAABfcmVscy8ucmVsc1BLAQItABQABgAIAAAAIQDcuomq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2" o:spid="_x0000_s1028" type="#_x0000_t75" alt="gh" style="position:absolute;left:12255;top:14417;width:49022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cFwgAAANsAAAAPAAAAZHJzL2Rvd25yZXYueG1sRI9Bi8Iw&#10;FITvwv6H8IS9aWphRatRZFHXiwfrsudH82yDzUtpoq3/fiMIHoeZ+YZZrntbizu13jhWMBknIIgL&#10;pw2XCn7Pu9EMhA/IGmvHpOBBHtarj8ESM+06PtE9D6WIEPYZKqhCaDIpfVGRRT92DXH0Lq61GKJs&#10;S6lb7CLc1jJNkqm0aDguVNjQd0XFNb9ZBX/bYme+ZpPpD887Y9ONOe63D6U+h/1mASJQH97hV/ug&#10;FcxTeH6JP0Cu/gEAAP//AwBQSwECLQAUAAYACAAAACEA2+H2y+4AAACFAQAAEwAAAAAAAAAAAAAA&#10;AAAAAAAAW0NvbnRlbnRfVHlwZXNdLnhtbFBLAQItABQABgAIAAAAIQBa9CxbvwAAABUBAAALAAAA&#10;AAAAAAAAAAAAAB8BAABfcmVscy8ucmVsc1BLAQItABQABgAIAAAAIQCNKPcFwgAAANsAAAAPAAAA&#10;AAAAAAAAAAAAAAcCAABkcnMvZG93bnJldi54bWxQSwUGAAAAAAMAAwC3AAAA9gIAAAAA&#10;">
                  <v:imagedata r:id="rId57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3E5DCDC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FAD666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A3F307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53379B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D1EA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A26BBB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AFBFC4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00ADEE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C152D8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380CBC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1606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0CF65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527F1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E2138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A1521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9FE4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1B4F9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EC9503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17FB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F20873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DF09D8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2D9102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C4C76A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C7125D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C540B6" w14:textId="77777777" w:rsidR="00E014A9" w:rsidRDefault="00E014A9">
      <w:pPr>
        <w:pStyle w:val="BodyText"/>
        <w:spacing w:before="148"/>
        <w:rPr>
          <w:rFonts w:ascii="Arial"/>
          <w:b/>
          <w:sz w:val="18"/>
        </w:rPr>
      </w:pPr>
    </w:p>
    <w:p w14:paraId="495041E9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6FD5F8A" w14:textId="77777777" w:rsidR="00E014A9" w:rsidRDefault="00E014A9">
      <w:pPr>
        <w:pStyle w:val="BodyText"/>
        <w:spacing w:before="151"/>
        <w:rPr>
          <w:rFonts w:ascii="Arial"/>
          <w:i/>
          <w:sz w:val="18"/>
        </w:rPr>
      </w:pPr>
    </w:p>
    <w:p w14:paraId="6146E714" w14:textId="77777777" w:rsidR="00E014A9" w:rsidRDefault="00BD3C9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Box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Plots</w:t>
      </w:r>
    </w:p>
    <w:p w14:paraId="781BE213" w14:textId="77777777" w:rsidR="00E014A9" w:rsidRDefault="00BD3C90">
      <w:pPr>
        <w:pStyle w:val="BodyText"/>
        <w:spacing w:before="132" w:after="4" w:line="360" w:lineRule="auto"/>
        <w:ind w:left="1440" w:right="605"/>
      </w:pPr>
      <w:r>
        <w:rPr>
          <w:color w:val="273039"/>
        </w:rPr>
        <w:t>Box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Plot</w:t>
      </w:r>
      <w:r>
        <w:rPr>
          <w:color w:val="273039"/>
          <w:spacing w:val="23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graphically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depicting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groups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numerical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quartiles.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 represents the distribution of data and understanding mean, median, and variance.</w:t>
      </w:r>
    </w:p>
    <w:p w14:paraId="60BCDDC0" w14:textId="77777777" w:rsidR="00E014A9" w:rsidRDefault="00BD3C90">
      <w:pPr>
        <w:pStyle w:val="BodyText"/>
        <w:ind w:left="12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0FEC9C43" wp14:editId="03335E5B">
                <wp:extent cx="5768975" cy="2841625"/>
                <wp:effectExtent l="9525" t="0" r="0" b="6350"/>
                <wp:docPr id="93" name="Text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8416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5F7380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DDED6C3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38E1A17A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USJudgeRatings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Dataset.</w:t>
                            </w:r>
                          </w:p>
                          <w:p w14:paraId="42FC865C" w14:textId="77777777" w:rsidR="00E014A9" w:rsidRDefault="00E014A9">
                            <w:pPr>
                              <w:pStyle w:val="BodyText"/>
                              <w:spacing w:before="14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CBB445F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?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USJudgeRatings</w:t>
                            </w:r>
                            <w:proofErr w:type="spellEnd"/>
                            <w:proofErr w:type="gramEnd"/>
                          </w:p>
                          <w:p w14:paraId="673ADF41" w14:textId="77777777" w:rsidR="00E014A9" w:rsidRDefault="00E014A9">
                            <w:pPr>
                              <w:pStyle w:val="BodyText"/>
                              <w:spacing w:before="2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893AC6F" w14:textId="77777777" w:rsidR="00E014A9" w:rsidRDefault="00BD3C90">
                            <w:pPr>
                              <w:spacing w:before="1" w:line="645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ylim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is used to specify the range. 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boxplot(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USJudgeRatings$RTEN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, horizontal=TRUE,</w:t>
                            </w:r>
                          </w:p>
                          <w:p w14:paraId="344B06C6" w14:textId="77777777" w:rsidR="00E014A9" w:rsidRDefault="00BD3C90">
                            <w:pPr>
                              <w:spacing w:line="636" w:lineRule="auto"/>
                              <w:ind w:left="1109" w:right="329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xlab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="Lawyers</w:t>
                            </w:r>
                            <w:r>
                              <w:rPr>
                                <w:rFonts w:ascii="Courier New"/>
                                <w:spacing w:val="-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Rating",</w:t>
                            </w:r>
                            <w:r>
                              <w:rPr>
                                <w:rFonts w:ascii="Courier New"/>
                                <w:spacing w:val="-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notch=TRUE,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ylim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=c(0, 10), col="pink")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3" o:spid="_x0000_s1034" type="#_x0000_t202" style="width:454.25pt;height:2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6fn1AEAAJMDAAAOAAAAZHJzL2Uyb0RvYy54bWysU9Fu2zAMfB+wfxD0vthJm9Q14hRbgwwD&#10;hm1Auw+QZSkWIIuapMTO34+S7XRr34bBgEyTlxPvyGwfhk6Ts3BeganocpFTIgyHRpljRX8+Hz4U&#10;lPjATMM0GFHRi/D0Yff+3ba3pVhBC7oRjiCJ8WVvK9qGYMss87wVHfMLsMJgUYLrWMBPd8wax3pk&#10;73S2yvNN1oNrrAMuvMfsfizSXeKXUvDwXUovAtEVxd5COl0663hmuy0rj47ZVvGpDfYPXXRMGbz0&#10;SrVngZGTU2+oOsUdeJBhwaHLQErFRdKAapb5KzVPLbMiaUFzvL3a5P8fLf92/uGIaip6f0OJYR3O&#10;6FkMoYaBYAbt6a0vEfVkEReGTzDgmOe8x2RUPUjXxTfqIVhHoy9Xc5GMcEyu7zbF/d2aEo61VXG7&#10;3KzWkSd7+bl1PnwW0JEYVNTh9JKp7PzVhxE6Q+Jt2pC+ojf5bZFQHrRqDkrrWPPuWD9qR84MB78/&#10;xGe67C9YpNsz3464VJpg2mBrUfuoMUZhqIdkVTHrr6G5oC097k9F/a8Tc4IS/cXggOKyzYGbg3oO&#10;XNCPkFYyNmvg4ymAVEljvGnknRrAySeXpi2Nq/Xnd0K9/Jd2vwEAAP//AwBQSwMEFAAGAAgAAAAh&#10;ALe40YnaAAAABQEAAA8AAABkcnMvZG93bnJldi54bWxMj8FOwzAQRO9I/IO1SNyoDTTQhjhVg8SF&#10;CyXwAdt4m0TE62A7bfh7DBe4rDSa0czbYjPbQRzJh96xhuuFAkHcONNzq+H97elqBSJEZIODY9Lw&#10;RQE25flZgblxJ36lYx1bkUo45Kihi3HMpQxNRxbDwo3EyTs4bzEm6VtpPJ5SuR3kjVJ30mLPaaHD&#10;kR47aj7qyWp4meapznxVyW31fJvhDpXbfWp9eTFvH0BEmuNfGH7wEzqUiWnvJjZBDBrSI/H3Jm+t&#10;VhmIvYbl8j4DWRbyP335DQAA//8DAFBLAQItABQABgAIAAAAIQC2gziS/gAAAOEBAAATAAAAAAAA&#10;AAAAAAAAAAAAAABbQ29udGVudF9UeXBlc10ueG1sUEsBAi0AFAAGAAgAAAAhADj9If/WAAAAlAEA&#10;AAsAAAAAAAAAAAAAAAAALwEAAF9yZWxzLy5yZWxzUEsBAi0AFAAGAAgAAAAhAJBjp+fUAQAAkwMA&#10;AA4AAAAAAAAAAAAAAAAALgIAAGRycy9lMm9Eb2MueG1sUEsBAi0AFAAGAAgAAAAhALe40YnaAAAA&#10;BQEAAA8AAAAAAAAAAAAAAAAALgQAAGRycy9kb3ducmV2LnhtbFBLBQYAAAAABAAEAPMAAAA1BQAA&#10;AAA=&#10;" filled="f" strokecolor="#dfdfdf" strokeweight=".24pt">
                <v:textbox inset="0,0,0,0">
                  <w:txbxContent>
                    <w:p w14:paraId="695F7380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DDED6C3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38E1A17A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USJudgeRatings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Dataset.</w:t>
                      </w:r>
                    </w:p>
                    <w:p w14:paraId="42FC865C" w14:textId="77777777" w:rsidR="00E014A9" w:rsidRDefault="00E014A9">
                      <w:pPr>
                        <w:pStyle w:val="BodyText"/>
                        <w:spacing w:before="147"/>
                        <w:rPr>
                          <w:rFonts w:ascii="Courier New"/>
                          <w:sz w:val="20"/>
                        </w:rPr>
                      </w:pPr>
                    </w:p>
                    <w:p w14:paraId="6CBB445F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?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USJudgeRatings</w:t>
                      </w:r>
                      <w:proofErr w:type="spellEnd"/>
                      <w:proofErr w:type="gramEnd"/>
                    </w:p>
                    <w:p w14:paraId="673ADF41" w14:textId="77777777" w:rsidR="00E014A9" w:rsidRDefault="00E014A9">
                      <w:pPr>
                        <w:pStyle w:val="BodyText"/>
                        <w:spacing w:before="211"/>
                        <w:rPr>
                          <w:rFonts w:ascii="Courier New"/>
                          <w:sz w:val="20"/>
                        </w:rPr>
                      </w:pPr>
                    </w:p>
                    <w:p w14:paraId="5893AC6F" w14:textId="77777777" w:rsidR="00E014A9" w:rsidRDefault="00BD3C90">
                      <w:pPr>
                        <w:spacing w:before="1" w:line="645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ylim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is used to specify the range. 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boxplot(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USJudgeRatings$RTEN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>, horizontal=TRUE,</w:t>
                      </w:r>
                    </w:p>
                    <w:p w14:paraId="344B06C6" w14:textId="77777777" w:rsidR="00E014A9" w:rsidRDefault="00BD3C90">
                      <w:pPr>
                        <w:spacing w:line="636" w:lineRule="auto"/>
                        <w:ind w:left="1109" w:right="329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xlab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="Lawyers</w:t>
                      </w:r>
                      <w:r>
                        <w:rPr>
                          <w:rFonts w:ascii="Courier New"/>
                          <w:spacing w:val="-3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Rating",</w:t>
                      </w:r>
                      <w:r>
                        <w:rPr>
                          <w:rFonts w:ascii="Courier New"/>
                          <w:spacing w:val="-3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notch=TRUE,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ylim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=c(0, 10), col="pink")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3E97D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820" w:right="360" w:bottom="980" w:left="360" w:header="0" w:footer="784" w:gutter="0"/>
          <w:cols w:space="720"/>
        </w:sectPr>
      </w:pPr>
    </w:p>
    <w:p w14:paraId="6D7138F9" w14:textId="77777777" w:rsidR="00E014A9" w:rsidRDefault="00BD3C90">
      <w:pPr>
        <w:pStyle w:val="Heading2"/>
        <w:spacing w:before="76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8752" behindDoc="1" locked="0" layoutInCell="1" allowOverlap="1" wp14:anchorId="64B77C62" wp14:editId="6E2BA5B3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 descr="gh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172463"/>
                            <a:ext cx="3663315" cy="23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B5B9369" id="Group 94" o:spid="_x0000_s1026" style="position:absolute;margin-left:24.45pt;margin-top:24.5pt;width:563.75pt;height:743.7pt;z-index:-25165772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Z5AkgMAAIwKAAAOAAAAZHJzL2Uyb0RvYy54bWykVmFv0zAQ/Y7Ef7Dy&#10;naVNs3aN1iLEYJqEYGLwA1zHSSwc29hu0/17znachpbRDSo1uSTP53fP5ztfv923HO2oNkyKVTK9&#10;mCSICiJLJupV8v3bxzdXCTIWixJzKegqeaQmebt+/eq6UwXNZCN5STUCJ8IUnVoljbWqSFNDGtpi&#10;cyEVFfCxkrrFFh51nZYad+C95Wk2mczTTupSaUmoMfD2JnxM1t5/VVFiv1SVoRbxVQLcrL9qf924&#10;a7q+xkWtsWoY6Wngf2DRYiZg0sHVDbYYbTU7cdUyoqWRlb0gsk1lVTFCfQwQzXRyFM2tllvlY6mL&#10;rlaDTCDtkU7/7JZ83t1q9aDuNSjRqRq08E8uln2lW3cHlmjvJXscJKN7iwi8XEwvl/PsMkEEvi3z&#10;PF8ue1FJA8qfjCPNhzMj0zhx+hudTkGCmIMG5v80eGiwol5aU4AG9xqxEgKAQARuIU9v+5SAN14Y&#10;jxpkMoUBxf5XoyFSXJCtsbdUernx7pOxIS/LaOEmWmQvoqkhu11ec5/XNkGQ1zpBkNebkNcKWzfO&#10;8XQm6kbr1RyWy31v5Y5+kx5p3aK5dc2XsHlhWS8nV35Nge8BxsURfJZPsmN4BMW7ir4HcHQcEfEe&#10;kfliNpl7t89HjvhGd/F+6naZz7Is5CzEF3HxHvDzyTJweBH4RTReBP67FFDm4j59MqKAOTtpgD0n&#10;6gF5Nc//Tm8s5kvAQ2l5Mqhxzo5K0TPxs7Nkfvd/Pm3G+D9ITbg0FPY58HO7czD8joWX45pgJGfl&#10;R8a526FG15v3XKMddk3N/9x+hyEjGFTPWKWctZHlIxS5DsraKjE/t1jTBPE7AWUUls5GQ0djEw1t&#10;+Xvpm6ebWsh3Wysr5uqTnyH47R+gPq+vFSMF/PtmBdZJoT7f1GGU3TqG4WDQPstHi/WPrXoDfRXk&#10;ZBvGmX30ZwQo846U2N0z4qq2exjVfNjaoebftbimyG31khoCxbRunK4R7ga7sE98bThTcW2c3bMG&#10;B0dd+g+BhxPAjSTblgobjjSacghACtMwZaCqF7TdUOhO+q6cQqOF45SFDqU0EzbUeWM1tQQyCBcV&#10;5MhX6At9PsQPnvSBpwvhiQ6WQa1bLMJ2nk4XWT6fhUlix5/N57PZtO/4mTOXmUNA+sUDg9KhmyFn&#10;AG/gA2uAi9jZXMb3kF7PQMazBG4+nfyRx7vtj2fuTDV+9qjDIXL9CwAA//8DAFBLAwQKAAAAAAAA&#10;ACEAW7xNTDgOAAA4DgAAFAAAAGRycy9tZWRpYS9pbWFnZTEucG5niVBORw0KGgoAAAANSUhEUgAA&#10;AjUAAAFoCAIAAAAgj517AAAABmJLR0QA/wD/AP+gvaeTAAAACXBIWXMAAA7EAAAOxAGVKw4bAAAN&#10;2ElEQVR4nO3dLXciWdeA4VPvmp8CEVmxYypmbIhpFdsOZDDjHtluDMjGtY2KCdgxKTM2KyLwX+oV&#10;xXdI+MoMG7guMSshQJ+uEO7epyCTEgDEk6WUyrI89DIAYCbLsv879BoAYAV9AiAifQIgIn0CICJ9&#10;AiAifQIgIn0CICJ9AiAifQIgIn0CICJ9AiAifQIgIn0CICJ9AiAifQIgIn0CICJ9AiAifQIgIn0C&#10;ICJ9AiAifQIgIn0CICJ9AiAifQIgIn0CICJ9AiAifQIgIn0CICJ9AiAifQIgIn0CICJ9AiAifQIg&#10;In0CICJ9AiAifQIgIn0CICJ9AiAifQIgIn0CICJ9AiAifQIgIn0CICJ9AiAifQIgIn0CICJ9AiAi&#10;fQIgIn0CICJ9AiAifQIgIn0CICJ9AiAifQIgIn0CICJ9AiAifQIgIn0CICJ9AiAifQIgIn0CICJ9&#10;AiAifQIgIn0CICJ9AiAifQIgIn0CICJ9AiAifQIgIn0CICJ9AiAifQIgIn0CICJ9AiAifQIgIn0C&#10;ICJ9AiAifQIgIn0CICJ9AiAifQIgIn0CICJ9AiAifQIgIn0CICJ9AiAifQIgot8OvQCA1bIs2+fm&#10;ZVl+1Uoqa9fz5X/imdMnIK7y7392vm2WZV8YjCzLPl9M9sfvX/VnUbG/B0BE+gScpvLvf/bcIZxa&#10;Ozzxb9AnACLSJ+BkfckIZXg6FH0CICJ9Ak7ZniOU4emA9AmAiPQJOHE7j1CGp8PSJwAi0ifg9O0w&#10;QhmeDk6fAIhIn4CzsNUIZXiKQJ8AiEifgHOx4QhleApCnwCISJ+AM7J2hDI8xaFPAESkT8B5+WSE&#10;MjyFok8ARKRPwNlZOUIZnqLRJwAi0ifgHC2NUIangPQJgIj0CThT0xHK8BSTPgEQkT7BWdjtfyB7&#10;Dk74yBz7X02fAIhInwCISJ8AiEifAIhInwCISJ8AiEifAIhInwCISJ8AiEifAIhInwCISJ8AiEif&#10;AIhInwCISJ8AiEifAIhInwCISJ8AiEifAIhInwCISJ8AiEifAIjot0MvAI5DlmXVB2VZ7nCF919d&#10;e4dw5vQJ1suybL4r74vy+RXef3XtHQL292CNpX5Uddn8Ciu/+vkdAsn8BOdjvoLvtxljXn5clsbi&#10;+S85gDvQJzgXK3cRP9pajHD50T3VLo3Fa6/zb19+dAdwif09WOPz/bq1V1j51c/vEEjmJ9jEfFE+&#10;mkI+ucL7r669Q0CfYCNrK/L5FVZGa981wUmzvwdARPoEQET6BEBE+gRARPoEQET6BEBE+gRARPoE&#10;QET6BEBE+gRARPoEQET6BEBE+gRARPoEQET6BEBE+gRARPoEQET6BEBE+gRARPoEQET6BEBE+gSc&#10;r/Lvf6b/JRp9grNQluWhlxBR9sfvZVlmf/x+6IX8K479m65PAESkT8CZqoanlNIJj1BHTZ8AiEif&#10;gHM0HZ4qRqiA9AmAiPQJODtLw1PFCBWNPgEQkT4B52Xl8FQxQoWiTwBEpE/AGflkeKoYoeLQJwAi&#10;0ifgXKwdnipGqCD0CTgLG8apIlER6BMAEekTcPq2Gp4qRqiD0ycAItIn4MTtMDxVjFCHpU8ARKRP&#10;wCnbeXiqGKEOSJ8AiEifgJO15/BUMUIdij4BEJE+AafpS4anihHqIPQJgIiylNJX/RMD4AtlWbbP&#10;zb/8mW3tejyXfqGsOtyOKQChZFlmfw+AiPQJgIj0CYCI9AmAiPQJgIj0CYCI9AmAiPQJgIj0CYCI&#10;9AmAiPQJgIj0CYCI9AmAiPQJgIj0CYCI9AmAiPQJgIj0CYCI9AmAiPQJgIj0CYCI9AmAiPQJgIj0&#10;CYCI9AmAiPQJgIj0CYCI9AmAiPQJgIj0CYCI9AmAiPQJgIj0CYCI9AmAiPQJgIj0CYCI9AmAiPQJ&#10;gIj0CYCI9AmAiPQJgIj0CYCI9AmAiPQJgIj0CYCI9AmAiPQJgIj0CYCI9AmAiPQJgIj0CYCI9AmA&#10;iPQJgIj0CYCI9AmAiPQJgIj0CYCI9AmAiPQJgIj0CYCI9AmAiPQJgIj0CYCI9AmAiPQJgIj0CYCI&#10;9AmAiPQJgIj0CYCI9AmAiPQJgIj0CYCI9AmAiPQJgIj0CYCI9AmAiPQJgIj0CYCI9AmAiPQJgIj0&#10;CYCI9AmAiPQJgIj0CYCI9AmAiPQJgIj0CQAAYDNZWZZ73T7b9x7Ok+O2M4duN47bzhy63ex/3Ozv&#10;ARCRPgEQkT4BEJE+ARCRPgEQkT4BEJE+ARCRPgEQkT4BEJH3RQMQkfkJgIj0CYCI9AmAiPQJgIj0&#10;CYCI9AmAiPQJgIj0CYCI9AmAiPQJgIj0CYCI9AmAiHbt06CVjV13R1+6olM26l5nmQO3n0HLsdvG&#10;/IOuNTj0ao6JI7e1Uff6/aHaIxY79WnQyhovnWFZlmXZv2rXPVtsYtS9rreLvDpuw05etOse9Vsb&#10;tBq9Q6/hiAxa2ff0q6z0m72Gh9yGRt3rejtNnuUcuU0MWvV28e6yvWJRbm3YydP4WXb8vUup2d/+&#10;fs7MsJMvHqd3F7BWv1k9aucff3xo+UfVQ25jy4fKs9wakx/N909y+8Ri+/lp9PRQpKuL2vSC+mWe&#10;eo/+bbFG7f65LH/ezF1wcZXSy5vRc2Oj7o9e3uk011+TlKof1fzudvaj+u4xCF9h0MoavbwznKtU&#10;SukLYrHb+af8sj77pHZxtdOdnLvBYy8tfO/41Kj7vZ06v+4vDr2QozF8LdLVRc254h3Ubu/y1Psx&#10;PmCDVqOXmt+U/QM3P8uyfL5f+Vy2Vyy279PwdXmHMSVzwNYGrUYv5Z0/PeQ3M6mTnG9s9PaSUq+R&#10;PX6bbLbcPTjluana/XPZv2rXsyzLqjMoBs+t7R0Lry8/hEEra/RSs//BvzhYpk67yjvD6fNq7f5/&#10;TVvxGxq0sqyR+nNlN33+97bvU/0yX3GpfaqNTfdq/XtsQ+q0u8UfTOeKNzTq/uilZn/yI1q7/9XJ&#10;i/Zfjtx29o7FbvNT8TqcfTJ6e9npTs7RqHtdxcnktLnR00ORivFOS5Y1eqn6zE7V5z7Y6184H8Bq&#10;w9dixYkTZzF2sFcstu9T7fYuX/hGDV8Lpw43Ub0Bqtn/6EQiq9Xun5dfyJp3hl6IttbNt+XtvPEr&#10;Jg62oqNRv8wXn1hTSnaJtrZ/LHZ9qXs+feead6NsZNjJHamv4BG3ucW3nyy/GYVP9Jtp9lYdP7wb&#10;ev/+pv1isVOfxt+viu/aRuaO2DxHb2v6tJ25t6Q4bFuZfzOPQ7eRVe+/3ScWWVmWmw9bAPDf8Ppy&#10;ACLSJwAi0icAItInACLSJwAi0icAItInACLSJwAi0icAItInACLSJwAi0icAItInACLSJwAi0icA&#10;ItInACLSJwAi0icAItInACLSJwAi0icAItInACLSJwAi0icAItInACLSJ47JoJVl193RoZexvVH3&#10;Ontv07/KoNUaTD7KssnHcOL0Cf4rzX45r98s2vUNYjNoNXqTj29+luXPm391lRCFPsGB3PzZyVPv&#10;0TQEq+kTp2PQmm2dTeaSUfd6bkds0MqWPrvudhe3zEbd68Ubv9+LG7TGN5vc2eLu3cb7b7WLq5Re&#10;3ubvd/lORt3rrNFLqdeoVjC/v1d9PLvR/J87d1fVUo9yV5Qzp0+ciEEra6TxBtqwk/ca1TNy7fYu&#10;nzZg9PaS0nRkGb29pPzu9v5bc26KGT09FM1vNymlUfe63k6d4fgeU7s+9xxftB8uh2VZlj9vRt3r&#10;evuqP9u16zU2TNTo7SWlq4vaJ+uv3T+X/Wa1Nfh8X3t3F73Gj2odc3/lNGhljd5kM7F/1W733t0O&#10;joA+cRoGj7288+f4zEzt9i5PxeswpWpIKR6eRimlNHwtms3mOFejp4civ7utpZu5QI2eHor8sp5S&#10;GvzVLvLOr3ETavfP/WbR/mvanfzudlyL4WuRqqKllKozRBudIhp1v7dnt/xw/Z+brnB2k1H3Ry81&#10;+5Ml3PzsN9ffDwSkT5yGm5/T+WLQyurtYvaVb83xc/3gsZdffrvMq8+Gr8V4eJkFatqsNHjszTUo&#10;pZTql/NniyZjz/jWG41Mvcb8i/fq7aLZL2cZ+Wj9n5oto3ZxVX2w1MtqgXCE9IkTMTsH1Ej9YSef&#10;feXmWzUyjd5e8rvbm4ur9PI2SoPH3vRpfBqo4WsxF6WiXV/syeo/+eZntbu29vzT9PV71fJmM87n&#10;69/yOLy97HpTiEWfOAmj7vd2MXn+X95dq1/mxcPT4OmhuLqopZtvzeLhafD2MjdljBM2eOzNz0z5&#10;+OTTnA827mr3z9PTT2l6HuhDtfvnpet9uv6tTOcoOHb6xElY2tQavs7POrXbu7x4fXwdn1mqX+bF&#10;w4/JeaZK/TIvHr7/mOVptiu4nZuf/Y1uWF2v/X1cqE/Xv53FfchkouJo6RMnYeFJefyG1tkrt2sX&#10;V6nXm8SndnGViqJYOLtUu73LFy+7+XPuFXFp/IrtVYPR0u+0GDz20nz5PrRQqM/Xv/jxGrX7/zVT&#10;rzF7FfrGJ7MgmOX9Cwhs5UvRqm24uVM2eWdYXXO2Qddvptn5n2Enf795N+zkKy+bmZ4+mrzge/Wy&#10;VuwKju9p6fdHTO5/7frHdz+5ePrK8cVlLHw6t6Jm/9164ShkZVl+SefguI2619/Tr1XvMTp647dW&#10;+b1IHBn7e5BSSqOnh7TwcvKjtfgbM6rdwtlbq+B4/HboBcChjbrX9XaRd4bPp5CnVLt/7r9mjWz6&#10;SyOa/fJZnThC/w+bYj7A+Px6qAAAAABJRU5ErkJgglBLAwQUAAYACAAAACEAEjVFnt8AAAALAQAA&#10;DwAAAGRycy9kb3ducmV2LnhtbExPTWvCQBC9F/oflin0VjepH9U0GxFpexKhWhBva3ZMgtnZkF2T&#10;+O87ntrTvOE93ke6HGwtOmx95UhBPIpAIOXOVFQo+Nl/vsxB+KDJ6NoRKrihh2X2+JDqxLievrHb&#10;hUKwCflEKyhDaBIpfV6i1X7kGiTmzq61OvDbFtK0umdzW8vXKJpJqyvihFI3uC4xv+yuVsFXr/vV&#10;OP7oNpfz+nbcT7eHTYxKPT8Nq3cQAYfwJ4Z7fa4OGXc6uSsZL2oFk/mClXwXPOnOx2+zCYgTo+mY&#10;kcxS+X9D9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ROZ5A&#10;kgMAAIwKAAAOAAAAAAAAAAAAAAAAADoCAABkcnMvZTJvRG9jLnhtbFBLAQItAAoAAAAAAAAAIQBb&#10;vE1MOA4AADgOAAAUAAAAAAAAAAAAAAAAAPgFAABkcnMvbWVkaWEvaW1hZ2UxLnBuZ1BLAQItABQA&#10;BgAIAAAAIQASNUWe3wAAAAsBAAAPAAAAAAAAAAAAAAAAAGIUAABkcnMvZG93bnJldi54bWxQSwEC&#10;LQAUAAYACAAAACEAqiYOvrwAAAAhAQAAGQAAAAAAAAAAAAAAAABuFQAAZHJzL19yZWxzL2Uyb0Rv&#10;Yy54bWwucmVsc1BLBQYAAAAABgAGAHwBAABhFgAAAAA=&#10;">
                <v:shape id="Graphic 95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+pxAAAANsAAAAPAAAAZHJzL2Rvd25yZXYueG1sRI9Li8JA&#10;EITvgv9haGFvOllhfWQzigiC4kF8gNcm03nsZnpCZoxxf/2OIHgsquorKll2phItNa60rOBzFIEg&#10;Tq0uOVdwOW+GMxDOI2usLJOCBzlYLvq9BGNt73yk9uRzESDsYlRQeF/HUrq0IINuZGvi4GW2MeiD&#10;bHKpG7wHuKnkOIom0mDJYaHAmtYFpb+nmwmUw55bP79Gk+nP/kDZ3+48e+yU+hh0q28Qnjr/Dr/a&#10;W61g/gXPL+EHyMU/AAAA//8DAFBLAQItABQABgAIAAAAIQDb4fbL7gAAAIUBAAATAAAAAAAAAAAA&#10;AAAAAAAAAABbQ29udGVudF9UeXBlc10ueG1sUEsBAi0AFAAGAAgAAAAhAFr0LFu/AAAAFQEAAAsA&#10;AAAAAAAAAAAAAAAAHwEAAF9yZWxzLy5yZWxzUEsBAi0AFAAGAAgAAAAhAKOBj6n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6" o:spid="_x0000_s1028" type="#_x0000_t75" alt="gh" style="position:absolute;left:20967;top:11724;width:36633;height:2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VKwwAAANsAAAAPAAAAZHJzL2Rvd25yZXYueG1sRI/NasMw&#10;EITvhbyD2EAvpZEdcGicKMGEBnopNGkeYLG2loi1Mpbqn7evCoUeh5n5htkfJ9eKgfpgPSvIVxkI&#10;4tpry42C2+f5+QVEiMgaW8+kYKYAx8PiYY+l9iNfaLjGRiQIhxIVmBi7UspQG3IYVr4jTt6X7x3G&#10;JPtG6h7HBHetXGfZRjq0nBYMdnQyVN+v307Bkzb2NZ+H96KwtnL2o6nvl1Gpx+VU7UBEmuJ/+K/9&#10;phVsN/D7Jf0AefgBAAD//wMAUEsBAi0AFAAGAAgAAAAhANvh9svuAAAAhQEAABMAAAAAAAAAAAAA&#10;AAAAAAAAAFtDb250ZW50X1R5cGVzXS54bWxQSwECLQAUAAYACAAAACEAWvQsW78AAAAVAQAACwAA&#10;AAAAAAAAAAAAAAAfAQAAX3JlbHMvLnJlbHNQSwECLQAUAAYACAAAACEAr4olSsMAAADbAAAADwAA&#10;AAAAAAAAAAAAAAAHAgAAZHJzL2Rvd25yZXYueG1sUEsFBgAAAAADAAMAtwAAAPcCAAAAAA==&#10;">
                  <v:imagedata r:id="rId59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2BA39D1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CF810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96EB4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DCCB9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1F7C10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B5CD6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1953B9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51CB83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D33EF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244E2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3D7B4C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3F9C4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45A08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F8D11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07AF77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735C7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AF97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754DC6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9824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B933B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03064C" w14:textId="77777777" w:rsidR="00E014A9" w:rsidRDefault="00E014A9">
      <w:pPr>
        <w:pStyle w:val="BodyText"/>
        <w:spacing w:before="151"/>
        <w:rPr>
          <w:rFonts w:ascii="Arial"/>
          <w:b/>
          <w:sz w:val="18"/>
        </w:rPr>
      </w:pPr>
    </w:p>
    <w:p w14:paraId="3B155844" w14:textId="77777777" w:rsidR="00E014A9" w:rsidRDefault="00BD3C90">
      <w:pPr>
        <w:spacing w:before="1"/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CE80D8F" w14:textId="77777777" w:rsidR="00E014A9" w:rsidRDefault="00E014A9">
      <w:pPr>
        <w:pStyle w:val="BodyText"/>
        <w:spacing w:before="149"/>
        <w:rPr>
          <w:rFonts w:ascii="Arial"/>
          <w:i/>
          <w:sz w:val="18"/>
        </w:rPr>
      </w:pPr>
    </w:p>
    <w:p w14:paraId="2D5CED29" w14:textId="77777777" w:rsidR="00E014A9" w:rsidRDefault="00BD3C90">
      <w:pPr>
        <w:pStyle w:val="BodyText"/>
        <w:spacing w:before="1" w:line="360" w:lineRule="auto"/>
        <w:ind w:left="1440" w:right="1074"/>
        <w:jc w:val="both"/>
      </w:pPr>
      <w:proofErr w:type="spellStart"/>
      <w:r>
        <w:rPr>
          <w:color w:val="273039"/>
        </w:rPr>
        <w:t>USJudgeRating</w:t>
      </w:r>
      <w:proofErr w:type="spellEnd"/>
      <w:r>
        <w:rPr>
          <w:color w:val="273039"/>
          <w:spacing w:val="-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Build-in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6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attributes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RTEN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 xml:space="preserve">among </w:t>
      </w:r>
      <w:proofErr w:type="spellStart"/>
      <w:r>
        <w:rPr>
          <w:color w:val="273039"/>
        </w:rPr>
        <w:t>it</w:t>
      </w:r>
      <w:proofErr w:type="spellEnd"/>
      <w:r>
        <w:rPr>
          <w:color w:val="273039"/>
        </w:rPr>
        <w:t xml:space="preserve"> which is rating </w:t>
      </w:r>
      <w:proofErr w:type="gramStart"/>
      <w:r>
        <w:rPr>
          <w:color w:val="273039"/>
        </w:rPr>
        <w:t>between 0 to 10 inclusive</w:t>
      </w:r>
      <w:proofErr w:type="gramEnd"/>
      <w:r>
        <w:rPr>
          <w:color w:val="273039"/>
        </w:rPr>
        <w:t>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We used it to for plotting a boxplot with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different attributes of boxplot function.</w:t>
      </w:r>
    </w:p>
    <w:p w14:paraId="6102F8F0" w14:textId="77777777" w:rsidR="00E014A9" w:rsidRDefault="00BD3C90">
      <w:pPr>
        <w:pStyle w:val="Heading4"/>
        <w:spacing w:before="275"/>
      </w:pPr>
      <w:r>
        <w:rPr>
          <w:spacing w:val="-2"/>
        </w:rPr>
        <w:t>Result:</w:t>
      </w:r>
    </w:p>
    <w:p w14:paraId="4A14EE1F" w14:textId="77777777" w:rsidR="00E014A9" w:rsidRDefault="00BD3C90">
      <w:pPr>
        <w:pStyle w:val="BodyText"/>
        <w:spacing w:line="362" w:lineRule="auto"/>
        <w:ind w:left="1440" w:right="605" w:firstLine="662"/>
      </w:pPr>
      <w:r>
        <w:t>Therefore,</w:t>
      </w:r>
      <w:r>
        <w:rPr>
          <w:spacing w:val="77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variety</w:t>
      </w:r>
      <w:r>
        <w:rPr>
          <w:spacing w:val="68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statistical</w:t>
      </w:r>
      <w:r>
        <w:rPr>
          <w:spacing w:val="76"/>
        </w:rPr>
        <w:t xml:space="preserve"> </w:t>
      </w:r>
      <w:r>
        <w:t>analyses</w:t>
      </w:r>
      <w:r>
        <w:rPr>
          <w:spacing w:val="75"/>
        </w:rPr>
        <w:t xml:space="preserve"> </w:t>
      </w:r>
      <w:r>
        <w:t>are</w:t>
      </w:r>
      <w:r>
        <w:rPr>
          <w:spacing w:val="76"/>
        </w:rPr>
        <w:t xml:space="preserve"> </w:t>
      </w:r>
      <w:r>
        <w:t>conducted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given</w:t>
      </w:r>
      <w:r>
        <w:rPr>
          <w:spacing w:val="73"/>
        </w:rPr>
        <w:t xml:space="preserve"> </w:t>
      </w:r>
      <w:r>
        <w:t>dataset, enhancing the depth and breadth of insights derived from the data.</w:t>
      </w:r>
    </w:p>
    <w:p w14:paraId="1FFFFA6C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A36CEF0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59776" behindDoc="1" locked="0" layoutInCell="1" allowOverlap="1" wp14:anchorId="1B80BCAA" wp14:editId="34D28A5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7" name="Graphic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A814F5" id="Graphic 97" o:spid="_x0000_s1026" style="position:absolute;margin-left:24.45pt;margin-top:24.45pt;width:563.75pt;height:743.7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4</w:t>
      </w:r>
    </w:p>
    <w:p w14:paraId="63AD8E86" w14:textId="77777777" w:rsidR="00E014A9" w:rsidRDefault="00BD3C90">
      <w:pPr>
        <w:pStyle w:val="Heading1"/>
        <w:ind w:left="2947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DECISION</w:t>
      </w:r>
      <w:r>
        <w:rPr>
          <w:spacing w:val="-5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14419382" w14:textId="77777777" w:rsidR="00E014A9" w:rsidRDefault="00E014A9">
      <w:pPr>
        <w:pStyle w:val="BodyText"/>
        <w:spacing w:before="1"/>
        <w:rPr>
          <w:b/>
        </w:rPr>
      </w:pPr>
    </w:p>
    <w:p w14:paraId="32C49A20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B59846F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decision</w:t>
      </w:r>
      <w:r>
        <w:rPr>
          <w:spacing w:val="-7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p w14:paraId="743A62C0" w14:textId="77777777" w:rsidR="00E014A9" w:rsidRDefault="00E014A9">
      <w:pPr>
        <w:pStyle w:val="BodyText"/>
      </w:pPr>
    </w:p>
    <w:p w14:paraId="7EEB4413" w14:textId="77777777" w:rsidR="00E014A9" w:rsidRDefault="00E014A9">
      <w:pPr>
        <w:pStyle w:val="BodyText"/>
        <w:spacing w:before="7"/>
      </w:pPr>
    </w:p>
    <w:p w14:paraId="229F9580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5F370812" w14:textId="77777777" w:rsidR="00E014A9" w:rsidRDefault="00E014A9">
      <w:pPr>
        <w:pStyle w:val="BodyText"/>
        <w:spacing w:before="103"/>
        <w:rPr>
          <w:b/>
        </w:rPr>
      </w:pPr>
    </w:p>
    <w:p w14:paraId="5D3D79B2" w14:textId="77777777" w:rsidR="00E014A9" w:rsidRDefault="00BD3C90">
      <w:pPr>
        <w:spacing w:line="412" w:lineRule="auto"/>
        <w:ind w:left="1440" w:right="5405"/>
        <w:rPr>
          <w:b/>
          <w:sz w:val="24"/>
        </w:rPr>
      </w:pPr>
      <w:r>
        <w:rPr>
          <w:b/>
          <w:sz w:val="24"/>
        </w:rPr>
        <w:t>Implementing 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 in R 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1A7295BB" w14:textId="77777777" w:rsidR="00E014A9" w:rsidRDefault="00BD3C90">
      <w:pPr>
        <w:pStyle w:val="BodyText"/>
        <w:spacing w:before="215" w:line="360" w:lineRule="auto"/>
        <w:ind w:left="1440" w:right="1054"/>
      </w:pPr>
      <w:r>
        <w:t>First, 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(</w:t>
      </w:r>
      <w:proofErr w:type="spellStart"/>
      <w:r>
        <w:t>rpart</w:t>
      </w:r>
      <w:proofErr w:type="spellEnd"/>
      <w:r>
        <w:rPr>
          <w:spacing w:val="2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and</w:t>
      </w:r>
      <w:r>
        <w:rPr>
          <w:spacing w:val="22"/>
        </w:rPr>
        <w:t xml:space="preserve"> </w:t>
      </w:r>
      <w:proofErr w:type="spellStart"/>
      <w:r>
        <w:t>rpart.plot</w:t>
      </w:r>
      <w:proofErr w:type="spellEnd"/>
      <w:r>
        <w:rPr>
          <w:spacing w:val="2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trees) and the iris dataset.</w:t>
      </w:r>
    </w:p>
    <w:p w14:paraId="38E6E846" w14:textId="77777777" w:rsidR="00E014A9" w:rsidRDefault="00BD3C90">
      <w:pPr>
        <w:pStyle w:val="BodyText"/>
        <w:spacing w:before="274"/>
        <w:ind w:left="144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0D6987E5" w14:textId="77777777" w:rsidR="00E014A9" w:rsidRDefault="00BD3C90">
      <w:pPr>
        <w:pStyle w:val="BodyText"/>
        <w:tabs>
          <w:tab w:val="left" w:pos="3115"/>
        </w:tabs>
        <w:spacing w:before="139" w:line="360" w:lineRule="auto"/>
        <w:ind w:left="1440" w:right="5680"/>
      </w:pPr>
      <w:proofErr w:type="gramStart"/>
      <w:r>
        <w:rPr>
          <w:spacing w:val="-2"/>
        </w:rPr>
        <w:t>library(</w:t>
      </w:r>
      <w:proofErr w:type="spellStart"/>
      <w:proofErr w:type="gramEnd"/>
      <w:r>
        <w:rPr>
          <w:spacing w:val="-2"/>
        </w:rPr>
        <w:t>rpart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 library(</w:t>
      </w:r>
      <w:proofErr w:type="spellStart"/>
      <w:r>
        <w:t>rpart.plot</w:t>
      </w:r>
      <w:proofErr w:type="spellEnd"/>
      <w:r>
        <w:t>)</w:t>
      </w:r>
      <w:r>
        <w:rPr>
          <w:spacing w:val="3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plotting</w:t>
      </w:r>
      <w:r>
        <w:rPr>
          <w:spacing w:val="-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rPr>
          <w:spacing w:val="-4"/>
        </w:rPr>
        <w:t>trees</w:t>
      </w:r>
    </w:p>
    <w:p w14:paraId="248F1417" w14:textId="77777777" w:rsidR="00E014A9" w:rsidRDefault="00E014A9">
      <w:pPr>
        <w:pStyle w:val="BodyText"/>
        <w:spacing w:before="140"/>
      </w:pPr>
    </w:p>
    <w:p w14:paraId="20027D2A" w14:textId="77777777" w:rsidR="00E014A9" w:rsidRDefault="00BD3C9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1A8880B0" w14:textId="77777777" w:rsidR="00E014A9" w:rsidRDefault="00E014A9">
      <w:pPr>
        <w:pStyle w:val="BodyText"/>
        <w:spacing w:before="144"/>
      </w:pPr>
    </w:p>
    <w:p w14:paraId="01BD9DE8" w14:textId="77777777" w:rsidR="00E014A9" w:rsidRDefault="00BD3C90">
      <w:pPr>
        <w:pStyle w:val="Heading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 (if</w:t>
      </w:r>
      <w:r>
        <w:rPr>
          <w:spacing w:val="-4"/>
        </w:rPr>
        <w:t xml:space="preserve"> </w:t>
      </w:r>
      <w:r>
        <w:rPr>
          <w:spacing w:val="-2"/>
        </w:rPr>
        <w:t>necessary)</w:t>
      </w:r>
    </w:p>
    <w:p w14:paraId="625F8912" w14:textId="77777777" w:rsidR="00E014A9" w:rsidRDefault="00E014A9">
      <w:pPr>
        <w:pStyle w:val="BodyText"/>
        <w:spacing w:before="141"/>
        <w:rPr>
          <w:b/>
        </w:rPr>
      </w:pPr>
    </w:p>
    <w:p w14:paraId="061A75CD" w14:textId="77777777" w:rsidR="00E014A9" w:rsidRDefault="00BD3C90">
      <w:pPr>
        <w:pStyle w:val="BodyText"/>
        <w:spacing w:before="1"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 xml:space="preserve">into a factor if it's not </w:t>
      </w:r>
      <w:r>
        <w:t>already converted.</w:t>
      </w:r>
    </w:p>
    <w:p w14:paraId="4025E010" w14:textId="77777777" w:rsidR="00E014A9" w:rsidRDefault="00BD3C90">
      <w:pPr>
        <w:pStyle w:val="BodyText"/>
        <w:spacing w:before="274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)</w:t>
      </w:r>
    </w:p>
    <w:p w14:paraId="08118E32" w14:textId="77777777" w:rsidR="00E014A9" w:rsidRDefault="00E014A9">
      <w:pPr>
        <w:pStyle w:val="BodyText"/>
        <w:spacing w:before="144"/>
      </w:pPr>
    </w:p>
    <w:p w14:paraId="2488D97A" w14:textId="77777777" w:rsidR="00E014A9" w:rsidRDefault="00BD3C90">
      <w:pPr>
        <w:pStyle w:val="Heading4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310BD179" w14:textId="77777777" w:rsidR="00E014A9" w:rsidRDefault="00E014A9">
      <w:pPr>
        <w:pStyle w:val="BodyText"/>
        <w:spacing w:before="139"/>
        <w:rPr>
          <w:b/>
        </w:rPr>
      </w:pPr>
    </w:p>
    <w:p w14:paraId="2D6FD29E" w14:textId="77777777" w:rsidR="00E014A9" w:rsidRDefault="00BD3C90">
      <w:pPr>
        <w:pStyle w:val="BodyText"/>
        <w:spacing w:line="362" w:lineRule="auto"/>
        <w:ind w:left="1440" w:right="1054"/>
      </w:pPr>
      <w:r>
        <w:t>Now,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 xml:space="preserve">using other </w:t>
      </w:r>
      <w:r>
        <w:t>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5EFD210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C5A8169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0800" behindDoc="1" locked="0" layoutInCell="1" allowOverlap="1" wp14:anchorId="0C1126FC" wp14:editId="0911580F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8" name="Graphi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F31222" id="Graphic 98" o:spid="_x0000_s1026" style="position:absolute;margin-left:24.45pt;margin-top:24.45pt;width:563.75pt;height:743.7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14:paraId="47236B91" w14:textId="77777777" w:rsidR="00E014A9" w:rsidRDefault="00BD3C90">
      <w:pPr>
        <w:pStyle w:val="BodyText"/>
        <w:spacing w:before="139" w:line="357" w:lineRule="auto"/>
        <w:ind w:left="2645" w:right="1200" w:hanging="1205"/>
      </w:pPr>
      <w:proofErr w:type="spellStart"/>
      <w:r>
        <w:t>tree_model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Species</w:t>
      </w:r>
      <w:r>
        <w:rPr>
          <w:spacing w:val="-6"/>
        </w:rPr>
        <w:t xml:space="preserve"> </w:t>
      </w:r>
      <w:r>
        <w:t>~</w:t>
      </w:r>
      <w:r>
        <w:rPr>
          <w:spacing w:val="-7"/>
        </w:rPr>
        <w:t xml:space="preserve"> </w:t>
      </w:r>
      <w:proofErr w:type="spellStart"/>
      <w:r>
        <w:t>Sepal.Length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Sepal.Width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Petal.Length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Petal.Width</w:t>
      </w:r>
      <w:proofErr w:type="spellEnd"/>
      <w:r>
        <w:t>, data = iris,</w:t>
      </w:r>
    </w:p>
    <w:p w14:paraId="34E26C06" w14:textId="77777777" w:rsidR="00E014A9" w:rsidRDefault="00BD3C90">
      <w:pPr>
        <w:pStyle w:val="BodyText"/>
        <w:spacing w:before="6"/>
        <w:ind w:left="2645"/>
      </w:pP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"class")</w:t>
      </w:r>
    </w:p>
    <w:p w14:paraId="6D56ED8E" w14:textId="77777777" w:rsidR="00E014A9" w:rsidRDefault="00E014A9">
      <w:pPr>
        <w:pStyle w:val="BodyText"/>
      </w:pPr>
    </w:p>
    <w:p w14:paraId="3AE45673" w14:textId="77777777" w:rsidR="00E014A9" w:rsidRDefault="00E014A9">
      <w:pPr>
        <w:pStyle w:val="BodyText"/>
        <w:spacing w:before="2"/>
      </w:pPr>
    </w:p>
    <w:p w14:paraId="64D548FA" w14:textId="77777777" w:rsidR="00E014A9" w:rsidRDefault="00BD3C90">
      <w:pPr>
        <w:pStyle w:val="Heading4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rPr>
          <w:spacing w:val="-4"/>
        </w:rPr>
        <w:t>Tree</w:t>
      </w:r>
    </w:p>
    <w:p w14:paraId="655D786F" w14:textId="77777777" w:rsidR="00E014A9" w:rsidRDefault="00E014A9">
      <w:pPr>
        <w:pStyle w:val="BodyText"/>
        <w:spacing w:before="139"/>
        <w:rPr>
          <w:b/>
        </w:rPr>
      </w:pPr>
    </w:p>
    <w:p w14:paraId="4DE21D74" w14:textId="77777777" w:rsidR="00E014A9" w:rsidRDefault="00BD3C90">
      <w:pPr>
        <w:pStyle w:val="BodyText"/>
        <w:spacing w:before="1"/>
        <w:ind w:left="1440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r>
        <w:t>rpart.plot</w:t>
      </w:r>
      <w:proofErr w:type="spellEnd"/>
      <w:r>
        <w:t xml:space="preserve"> </w:t>
      </w:r>
      <w:r>
        <w:rPr>
          <w:spacing w:val="-2"/>
        </w:rPr>
        <w:t>package.</w:t>
      </w:r>
    </w:p>
    <w:p w14:paraId="7690D0E4" w14:textId="77777777" w:rsidR="00E014A9" w:rsidRDefault="00E014A9">
      <w:pPr>
        <w:pStyle w:val="BodyText"/>
        <w:spacing w:before="139"/>
      </w:pPr>
    </w:p>
    <w:p w14:paraId="2CAAAE4B" w14:textId="77777777" w:rsidR="00E014A9" w:rsidRDefault="00BD3C9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rPr>
          <w:spacing w:val="-4"/>
        </w:rPr>
        <w:t>tree</w:t>
      </w:r>
    </w:p>
    <w:p w14:paraId="2AED49A4" w14:textId="77777777" w:rsidR="00E014A9" w:rsidRDefault="00BD3C90">
      <w:pPr>
        <w:pStyle w:val="BodyText"/>
        <w:spacing w:before="142"/>
        <w:ind w:left="1440"/>
      </w:pPr>
      <w:proofErr w:type="spellStart"/>
      <w:proofErr w:type="gramStart"/>
      <w:r>
        <w:t>rpart.plot</w:t>
      </w:r>
      <w:proofErr w:type="spellEnd"/>
      <w:r>
        <w:t>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"Decision</w:t>
      </w:r>
      <w:r>
        <w:rPr>
          <w:spacing w:val="-8"/>
        </w:rPr>
        <w:t xml:space="preserve"> </w:t>
      </w:r>
      <w:r>
        <w:t>Tree for</w:t>
      </w:r>
      <w:r>
        <w:rPr>
          <w:spacing w:val="-4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Dataset",</w:t>
      </w:r>
      <w:r>
        <w:rPr>
          <w:spacing w:val="-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5"/>
        </w:rPr>
        <w:t>2)</w:t>
      </w:r>
    </w:p>
    <w:p w14:paraId="6C2EDC9C" w14:textId="77777777" w:rsidR="00E014A9" w:rsidRDefault="00E014A9">
      <w:pPr>
        <w:pStyle w:val="BodyText"/>
        <w:spacing w:before="149"/>
      </w:pPr>
    </w:p>
    <w:p w14:paraId="5CD24A2D" w14:textId="77777777" w:rsidR="00E014A9" w:rsidRDefault="00BD3C90">
      <w:pPr>
        <w:pStyle w:val="Heading4"/>
      </w:pPr>
      <w:r>
        <w:t>Output</w:t>
      </w:r>
      <w:r>
        <w:rPr>
          <w:spacing w:val="-8"/>
        </w:rPr>
        <w:t xml:space="preserve"> </w:t>
      </w:r>
      <w:r>
        <w:t>(Decision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Visualization):</w:t>
      </w:r>
    </w:p>
    <w:p w14:paraId="0A7483C8" w14:textId="77777777" w:rsidR="00E014A9" w:rsidRDefault="00E014A9">
      <w:pPr>
        <w:pStyle w:val="BodyText"/>
        <w:spacing w:before="134"/>
        <w:rPr>
          <w:b/>
        </w:rPr>
      </w:pPr>
    </w:p>
    <w:p w14:paraId="32F0448F" w14:textId="77777777" w:rsidR="00E014A9" w:rsidRDefault="00BD3C90">
      <w:pPr>
        <w:pStyle w:val="BodyText"/>
        <w:spacing w:line="360" w:lineRule="auto"/>
        <w:ind w:left="1440" w:right="1074"/>
        <w:jc w:val="both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dataset. Each node in the tree represents a decision point based on a predictor variable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), leading to leaf nodes that</w:t>
      </w:r>
      <w:r>
        <w:rPr>
          <w:spacing w:val="40"/>
        </w:rPr>
        <w:t xml:space="preserve"> </w:t>
      </w:r>
      <w:r>
        <w:t>correspond to predicted classes (Speci</w:t>
      </w:r>
      <w:r>
        <w:t>es).</w:t>
      </w:r>
    </w:p>
    <w:p w14:paraId="4682DE91" w14:textId="77777777" w:rsidR="00E014A9" w:rsidRDefault="00E014A9">
      <w:pPr>
        <w:pStyle w:val="BodyText"/>
        <w:spacing w:before="8"/>
      </w:pPr>
    </w:p>
    <w:p w14:paraId="25A1387E" w14:textId="77777777" w:rsidR="00E014A9" w:rsidRDefault="00BD3C90">
      <w:pPr>
        <w:pStyle w:val="Heading4"/>
      </w:pPr>
      <w:r>
        <w:t>Step 5: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Evaluation</w:t>
      </w:r>
    </w:p>
    <w:p w14:paraId="35010F1E" w14:textId="77777777" w:rsidR="00E014A9" w:rsidRDefault="00E014A9">
      <w:pPr>
        <w:pStyle w:val="BodyText"/>
        <w:spacing w:before="142"/>
        <w:rPr>
          <w:b/>
        </w:rPr>
      </w:pPr>
    </w:p>
    <w:p w14:paraId="04ADC778" w14:textId="77777777" w:rsidR="00E014A9" w:rsidRDefault="00BD3C90">
      <w:pPr>
        <w:pStyle w:val="BodyText"/>
        <w:ind w:left="1440"/>
      </w:pPr>
      <w:r>
        <w:t>Let's</w:t>
      </w:r>
      <w:r>
        <w:rPr>
          <w:spacing w:val="-5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its performance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dataset.</w:t>
      </w:r>
    </w:p>
    <w:p w14:paraId="19CA0AB5" w14:textId="77777777" w:rsidR="00E014A9" w:rsidRDefault="00E014A9">
      <w:pPr>
        <w:pStyle w:val="BodyText"/>
        <w:spacing w:before="136"/>
      </w:pPr>
    </w:p>
    <w:p w14:paraId="7709797F" w14:textId="77777777" w:rsidR="00E014A9" w:rsidRDefault="00BD3C90">
      <w:pPr>
        <w:pStyle w:val="BodyText"/>
        <w:spacing w:before="1" w:line="360" w:lineRule="auto"/>
        <w:ind w:left="1440" w:right="7002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 xml:space="preserve">details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418702BC" w14:textId="77777777" w:rsidR="00E014A9" w:rsidRDefault="00E014A9">
      <w:pPr>
        <w:pStyle w:val="BodyText"/>
        <w:spacing w:before="141"/>
      </w:pPr>
    </w:p>
    <w:p w14:paraId="7380BB0A" w14:textId="77777777" w:rsidR="00E014A9" w:rsidRDefault="00BD3C9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C94592F" w14:textId="77777777" w:rsidR="00E014A9" w:rsidRDefault="00BD3C90">
      <w:pPr>
        <w:pStyle w:val="BodyText"/>
        <w:spacing w:before="140" w:line="357" w:lineRule="auto"/>
        <w:ind w:left="1440" w:right="3212"/>
      </w:pPr>
      <w:proofErr w:type="spellStart"/>
      <w:r>
        <w:t>predicted_classes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newdata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iris,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"class") # Evaluate accuracy</w:t>
      </w:r>
    </w:p>
    <w:p w14:paraId="522E1EF0" w14:textId="77777777" w:rsidR="00E014A9" w:rsidRDefault="00BD3C90">
      <w:pPr>
        <w:pStyle w:val="BodyText"/>
        <w:spacing w:before="8" w:line="360" w:lineRule="auto"/>
        <w:ind w:left="1440" w:right="3910"/>
      </w:pPr>
      <w:proofErr w:type="gramStart"/>
      <w:r>
        <w:t>accuracy</w:t>
      </w:r>
      <w:proofErr w:type="gramEnd"/>
      <w:r>
        <w:t xml:space="preserve"> &lt;- mean(</w:t>
      </w:r>
      <w:proofErr w:type="spellStart"/>
      <w:r>
        <w:t>predicted_classes</w:t>
      </w:r>
      <w:proofErr w:type="spellEnd"/>
      <w:r>
        <w:t xml:space="preserve"> == </w:t>
      </w:r>
      <w:proofErr w:type="spellStart"/>
      <w:r>
        <w:t>iris$Species</w:t>
      </w:r>
      <w:proofErr w:type="spellEnd"/>
      <w:r>
        <w:t>) cat("\</w:t>
      </w:r>
      <w:proofErr w:type="spellStart"/>
      <w:r>
        <w:t>nAccuracy</w:t>
      </w:r>
      <w:proofErr w:type="spellEnd"/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model:",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"\n")</w:t>
      </w:r>
    </w:p>
    <w:p w14:paraId="4E65C63D" w14:textId="77777777" w:rsidR="00E014A9" w:rsidRDefault="00E014A9">
      <w:pPr>
        <w:pStyle w:val="BodyText"/>
        <w:spacing w:before="132"/>
      </w:pPr>
    </w:p>
    <w:p w14:paraId="3172DEF6" w14:textId="77777777" w:rsidR="00E014A9" w:rsidRDefault="00BD3C9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1EE0642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16FDFE7" w14:textId="77777777" w:rsidR="00E014A9" w:rsidRDefault="00BD3C90">
      <w:pPr>
        <w:pStyle w:val="BodyText"/>
        <w:spacing w:before="72" w:line="360" w:lineRule="auto"/>
        <w:ind w:left="1440" w:right="50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1824" behindDoc="1" locked="0" layoutInCell="1" allowOverlap="1" wp14:anchorId="796BE800" wp14:editId="3BB03CD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9" name="Graphic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308BE0" id="Graphic 99" o:spid="_x0000_s1026" style="position:absolute;margin-left:24.45pt;margin-top:24.45pt;width:563.75pt;height:743.7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conf_matrix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gramStart"/>
      <w:r>
        <w:t>table(</w:t>
      </w:r>
      <w:proofErr w:type="spellStart"/>
      <w:proofErr w:type="gramEnd"/>
      <w:r>
        <w:t>predicted_clas</w:t>
      </w:r>
      <w:r>
        <w:t>ses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iris$Species</w:t>
      </w:r>
      <w:proofErr w:type="spellEnd"/>
      <w:r>
        <w:t>) cat("\</w:t>
      </w:r>
      <w:proofErr w:type="spellStart"/>
      <w:r>
        <w:t>nConfusion</w:t>
      </w:r>
      <w:proofErr w:type="spellEnd"/>
      <w:r>
        <w:t xml:space="preserve"> Matrix:\n")</w:t>
      </w:r>
    </w:p>
    <w:p w14:paraId="5BED5451" w14:textId="77777777" w:rsidR="00E014A9" w:rsidRDefault="00BD3C90">
      <w:pPr>
        <w:pStyle w:val="BodyText"/>
        <w:spacing w:line="271" w:lineRule="exact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3AC8987E" w14:textId="77777777" w:rsidR="00E014A9" w:rsidRDefault="00E014A9">
      <w:pPr>
        <w:pStyle w:val="BodyText"/>
        <w:spacing w:before="156"/>
      </w:pPr>
    </w:p>
    <w:p w14:paraId="3C8EF749" w14:textId="77777777" w:rsidR="00E014A9" w:rsidRDefault="00BD3C90">
      <w:pPr>
        <w:pStyle w:val="Heading4"/>
      </w:pPr>
      <w:r>
        <w:t>Full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53B1795F" w14:textId="77777777" w:rsidR="00E014A9" w:rsidRDefault="00E014A9">
      <w:pPr>
        <w:pStyle w:val="BodyText"/>
        <w:spacing w:before="144"/>
        <w:rPr>
          <w:b/>
        </w:rPr>
      </w:pPr>
    </w:p>
    <w:p w14:paraId="5A8A00C9" w14:textId="77777777" w:rsidR="00E014A9" w:rsidRDefault="00BD3C90">
      <w:pPr>
        <w:pStyle w:val="ListParagraph"/>
        <w:numPr>
          <w:ilvl w:val="0"/>
          <w:numId w:val="6"/>
        </w:numPr>
        <w:tabs>
          <w:tab w:val="left" w:pos="1867"/>
        </w:tabs>
        <w:ind w:hanging="566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(Partial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Output):</w:t>
      </w:r>
    </w:p>
    <w:p w14:paraId="7B4CFF99" w14:textId="77777777" w:rsidR="00E014A9" w:rsidRDefault="00E014A9">
      <w:pPr>
        <w:pStyle w:val="BodyText"/>
        <w:spacing w:before="130"/>
        <w:rPr>
          <w:b/>
        </w:rPr>
      </w:pPr>
    </w:p>
    <w:p w14:paraId="53F695F4" w14:textId="77777777" w:rsidR="00E014A9" w:rsidRDefault="00BD3C90">
      <w:pPr>
        <w:pStyle w:val="BodyText"/>
        <w:ind w:left="1440"/>
      </w:pPr>
      <w:r>
        <w:t>n=</w:t>
      </w:r>
      <w:r>
        <w:rPr>
          <w:spacing w:val="-6"/>
        </w:rPr>
        <w:t xml:space="preserve"> </w:t>
      </w:r>
      <w:r>
        <w:rPr>
          <w:spacing w:val="-5"/>
        </w:rPr>
        <w:t>150</w:t>
      </w:r>
    </w:p>
    <w:p w14:paraId="35E397C5" w14:textId="77777777" w:rsidR="00E014A9" w:rsidRDefault="00E014A9">
      <w:pPr>
        <w:pStyle w:val="BodyText"/>
      </w:pPr>
    </w:p>
    <w:p w14:paraId="77422A25" w14:textId="77777777" w:rsidR="00E014A9" w:rsidRDefault="00E014A9">
      <w:pPr>
        <w:pStyle w:val="BodyText"/>
        <w:spacing w:before="3"/>
      </w:pPr>
    </w:p>
    <w:p w14:paraId="4057B584" w14:textId="77777777" w:rsidR="00E014A9" w:rsidRDefault="00BD3C90">
      <w:pPr>
        <w:pStyle w:val="BodyText"/>
        <w:ind w:left="1440"/>
      </w:pPr>
      <w:r>
        <w:t>node),</w:t>
      </w:r>
      <w:r>
        <w:rPr>
          <w:spacing w:val="-9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 xml:space="preserve">loss, </w:t>
      </w:r>
      <w:proofErr w:type="spellStart"/>
      <w:r>
        <w:t>yval</w:t>
      </w:r>
      <w:proofErr w:type="spellEnd"/>
      <w:r>
        <w:t>,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yprob</w:t>
      </w:r>
      <w:proofErr w:type="spellEnd"/>
      <w:r>
        <w:rPr>
          <w:spacing w:val="-2"/>
        </w:rPr>
        <w:t>)</w:t>
      </w:r>
    </w:p>
    <w:p w14:paraId="7FDB6E54" w14:textId="77777777" w:rsidR="00E014A9" w:rsidRDefault="00BD3C90">
      <w:pPr>
        <w:pStyle w:val="BodyText"/>
        <w:spacing w:before="137"/>
        <w:ind w:left="1805"/>
      </w:pPr>
      <w:r>
        <w:t>*</w:t>
      </w:r>
      <w:r>
        <w:rPr>
          <w:spacing w:val="-10"/>
        </w:rPr>
        <w:t xml:space="preserve"> </w:t>
      </w:r>
      <w:r>
        <w:t>denotes</w:t>
      </w:r>
      <w:r>
        <w:rPr>
          <w:spacing w:val="-9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rPr>
          <w:spacing w:val="-4"/>
        </w:rPr>
        <w:t>node</w:t>
      </w:r>
    </w:p>
    <w:p w14:paraId="20248381" w14:textId="77777777" w:rsidR="00E014A9" w:rsidRDefault="00E014A9">
      <w:pPr>
        <w:pStyle w:val="BodyText"/>
        <w:spacing w:before="273"/>
      </w:pPr>
    </w:p>
    <w:p w14:paraId="33D5B06C" w14:textId="77777777" w:rsidR="00E014A9" w:rsidRDefault="00BD3C90">
      <w:pPr>
        <w:pStyle w:val="ListParagraph"/>
        <w:numPr>
          <w:ilvl w:val="1"/>
          <w:numId w:val="6"/>
        </w:numPr>
        <w:tabs>
          <w:tab w:val="left" w:pos="1700"/>
        </w:tabs>
        <w:ind w:left="1700" w:hanging="260"/>
        <w:rPr>
          <w:sz w:val="24"/>
        </w:rPr>
      </w:pPr>
      <w:r>
        <w:rPr>
          <w:sz w:val="24"/>
        </w:rPr>
        <w:t>root 150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(0.33333333</w:t>
      </w:r>
      <w:r>
        <w:rPr>
          <w:spacing w:val="-3"/>
          <w:sz w:val="24"/>
        </w:rPr>
        <w:t xml:space="preserve"> </w:t>
      </w:r>
      <w:r>
        <w:rPr>
          <w:sz w:val="24"/>
        </w:rPr>
        <w:t>0.33333333</w:t>
      </w:r>
      <w:r>
        <w:rPr>
          <w:spacing w:val="-2"/>
          <w:sz w:val="24"/>
        </w:rPr>
        <w:t xml:space="preserve"> 0.33333333)</w:t>
      </w:r>
    </w:p>
    <w:p w14:paraId="27DE00CB" w14:textId="77777777" w:rsidR="00E014A9" w:rsidRDefault="00BD3C90">
      <w:pPr>
        <w:pStyle w:val="ListParagraph"/>
        <w:numPr>
          <w:ilvl w:val="1"/>
          <w:numId w:val="6"/>
        </w:numPr>
        <w:tabs>
          <w:tab w:val="left" w:pos="1700"/>
        </w:tabs>
        <w:spacing w:before="142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2.45 50</w:t>
      </w:r>
      <w:r>
        <w:rPr>
          <w:spacing w:val="5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(1.00000000</w:t>
      </w:r>
      <w:r>
        <w:rPr>
          <w:spacing w:val="-2"/>
          <w:sz w:val="24"/>
        </w:rPr>
        <w:t xml:space="preserve"> </w:t>
      </w:r>
      <w:r>
        <w:rPr>
          <w:sz w:val="24"/>
        </w:rPr>
        <w:t>0.00000000 0.00000000)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D13242" w14:textId="77777777" w:rsidR="00E014A9" w:rsidRDefault="00BD3C90">
      <w:pPr>
        <w:pStyle w:val="ListParagraph"/>
        <w:numPr>
          <w:ilvl w:val="1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2.45 100</w:t>
      </w:r>
      <w:r>
        <w:rPr>
          <w:spacing w:val="6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(0.00000000 0.50000000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0.50000000)</w:t>
      </w:r>
    </w:p>
    <w:p w14:paraId="1681BE88" w14:textId="77777777" w:rsidR="00E014A9" w:rsidRDefault="00BD3C90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1.75 54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1"/>
          <w:sz w:val="24"/>
        </w:rPr>
        <w:t xml:space="preserve"> </w:t>
      </w:r>
      <w:r>
        <w:rPr>
          <w:sz w:val="24"/>
        </w:rPr>
        <w:t>(0.00000000 0.90740741</w:t>
      </w:r>
      <w:r>
        <w:rPr>
          <w:spacing w:val="-3"/>
          <w:sz w:val="24"/>
        </w:rPr>
        <w:t xml:space="preserve"> </w:t>
      </w:r>
      <w:r>
        <w:rPr>
          <w:sz w:val="24"/>
        </w:rPr>
        <w:t>0.09259259)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7735DC" w14:textId="77777777" w:rsidR="00E014A9" w:rsidRDefault="00BD3C90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1.75</w:t>
      </w:r>
      <w:r>
        <w:rPr>
          <w:spacing w:val="-1"/>
          <w:sz w:val="24"/>
        </w:rPr>
        <w:t xml:space="preserve"> </w:t>
      </w:r>
      <w:r>
        <w:rPr>
          <w:sz w:val="24"/>
        </w:rPr>
        <w:t>46</w:t>
      </w:r>
      <w:r>
        <w:rPr>
          <w:spacing w:val="59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virginica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</w:t>
      </w:r>
      <w:r>
        <w:rPr>
          <w:spacing w:val="4"/>
          <w:sz w:val="24"/>
        </w:rPr>
        <w:t xml:space="preserve"> </w:t>
      </w:r>
      <w:r>
        <w:rPr>
          <w:sz w:val="24"/>
        </w:rPr>
        <w:t>0.02173913</w:t>
      </w:r>
      <w:r>
        <w:rPr>
          <w:spacing w:val="-3"/>
          <w:sz w:val="24"/>
        </w:rPr>
        <w:t xml:space="preserve"> </w:t>
      </w:r>
      <w:r>
        <w:rPr>
          <w:sz w:val="24"/>
        </w:rPr>
        <w:t>0.97826087)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1A59F338" w14:textId="77777777" w:rsidR="00E014A9" w:rsidRDefault="00E014A9">
      <w:pPr>
        <w:pStyle w:val="BodyText"/>
        <w:spacing w:before="153"/>
      </w:pPr>
    </w:p>
    <w:p w14:paraId="07D46AF6" w14:textId="77777777" w:rsidR="00E014A9" w:rsidRDefault="00BD3C90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7B181B02" w14:textId="77777777" w:rsidR="00E014A9" w:rsidRDefault="00E014A9">
      <w:pPr>
        <w:pStyle w:val="BodyText"/>
        <w:spacing w:before="135"/>
        <w:rPr>
          <w:b/>
        </w:rPr>
      </w:pPr>
    </w:p>
    <w:p w14:paraId="66D10C0B" w14:textId="77777777" w:rsidR="00E014A9" w:rsidRDefault="00BD3C90">
      <w:pPr>
        <w:pStyle w:val="BodyText"/>
        <w:ind w:left="1440"/>
      </w:pP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model:</w:t>
      </w:r>
      <w:r>
        <w:rPr>
          <w:spacing w:val="2"/>
        </w:rPr>
        <w:t xml:space="preserve"> </w:t>
      </w:r>
      <w:r>
        <w:rPr>
          <w:spacing w:val="-2"/>
        </w:rPr>
        <w:t>0.9733333</w:t>
      </w:r>
    </w:p>
    <w:p w14:paraId="7CC7E69F" w14:textId="77777777" w:rsidR="00E014A9" w:rsidRDefault="00E014A9">
      <w:pPr>
        <w:pStyle w:val="BodyText"/>
        <w:spacing w:before="151"/>
      </w:pPr>
    </w:p>
    <w:p w14:paraId="1BE75FCB" w14:textId="77777777" w:rsidR="00E014A9" w:rsidRDefault="00BD3C90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Confusion</w:t>
      </w:r>
      <w:r>
        <w:rPr>
          <w:spacing w:val="-1"/>
        </w:rPr>
        <w:t xml:space="preserve"> </w:t>
      </w:r>
      <w:r>
        <w:rPr>
          <w:spacing w:val="-2"/>
        </w:rPr>
        <w:t>Matrix:</w:t>
      </w:r>
    </w:p>
    <w:p w14:paraId="1652B64E" w14:textId="77777777" w:rsidR="00E014A9" w:rsidRDefault="00E014A9">
      <w:pPr>
        <w:pStyle w:val="BodyText"/>
        <w:spacing w:before="134"/>
        <w:rPr>
          <w:b/>
        </w:rPr>
      </w:pPr>
    </w:p>
    <w:p w14:paraId="7E2893B7" w14:textId="77777777" w:rsidR="00E014A9" w:rsidRDefault="00BD3C90">
      <w:pPr>
        <w:pStyle w:val="BodyText"/>
        <w:tabs>
          <w:tab w:val="left" w:pos="3362"/>
        </w:tabs>
        <w:spacing w:before="1"/>
        <w:ind w:left="1440"/>
      </w:pPr>
      <w:proofErr w:type="spellStart"/>
      <w:r>
        <w:rPr>
          <w:spacing w:val="-2"/>
        </w:rPr>
        <w:t>predicted_classes</w:t>
      </w:r>
      <w:proofErr w:type="spellEnd"/>
      <w:r>
        <w:tab/>
      </w:r>
      <w:proofErr w:type="spellStart"/>
      <w:r>
        <w:t>setosa</w:t>
      </w:r>
      <w:proofErr w:type="spellEnd"/>
      <w:r>
        <w:rPr>
          <w:spacing w:val="-8"/>
        </w:rPr>
        <w:t xml:space="preserve"> </w:t>
      </w:r>
      <w:proofErr w:type="spellStart"/>
      <w:r>
        <w:t>versicolor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virginica</w:t>
      </w:r>
      <w:proofErr w:type="spellEnd"/>
    </w:p>
    <w:p w14:paraId="75B7DB53" w14:textId="77777777" w:rsidR="00E014A9" w:rsidRDefault="00E014A9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2"/>
        <w:gridCol w:w="707"/>
        <w:gridCol w:w="682"/>
        <w:gridCol w:w="503"/>
      </w:tblGrid>
      <w:tr w:rsidR="00E014A9" w14:paraId="0A9D420C" w14:textId="77777777">
        <w:trPr>
          <w:trHeight w:val="338"/>
        </w:trPr>
        <w:tc>
          <w:tcPr>
            <w:tcW w:w="1212" w:type="dxa"/>
          </w:tcPr>
          <w:p w14:paraId="2965E522" w14:textId="77777777" w:rsidR="00E014A9" w:rsidRDefault="00BD3C9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707" w:type="dxa"/>
          </w:tcPr>
          <w:p w14:paraId="45140512" w14:textId="77777777" w:rsidR="00E014A9" w:rsidRDefault="00BD3C90">
            <w:pPr>
              <w:pStyle w:val="TableParagraph"/>
              <w:spacing w:line="266" w:lineRule="exact"/>
              <w:ind w:right="25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682" w:type="dxa"/>
          </w:tcPr>
          <w:p w14:paraId="2C135477" w14:textId="77777777" w:rsidR="00E014A9" w:rsidRDefault="00BD3C90">
            <w:pPr>
              <w:pStyle w:val="TableParagraph"/>
              <w:spacing w:line="266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3" w:type="dxa"/>
          </w:tcPr>
          <w:p w14:paraId="7C9C134C" w14:textId="77777777" w:rsidR="00E014A9" w:rsidRDefault="00BD3C90">
            <w:pPr>
              <w:pStyle w:val="TableParagraph"/>
              <w:spacing w:line="266" w:lineRule="exact"/>
              <w:ind w:left="25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53D01240" w14:textId="77777777">
        <w:trPr>
          <w:trHeight w:val="411"/>
        </w:trPr>
        <w:tc>
          <w:tcPr>
            <w:tcW w:w="1212" w:type="dxa"/>
          </w:tcPr>
          <w:p w14:paraId="4DFB8E84" w14:textId="77777777" w:rsidR="00E014A9" w:rsidRDefault="00BD3C9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707" w:type="dxa"/>
          </w:tcPr>
          <w:p w14:paraId="469734B8" w14:textId="77777777" w:rsidR="00E014A9" w:rsidRDefault="00BD3C90">
            <w:pPr>
              <w:pStyle w:val="TableParagraph"/>
              <w:spacing w:before="62"/>
              <w:ind w:right="23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31CE5DB9" w14:textId="77777777" w:rsidR="00E014A9" w:rsidRDefault="00BD3C90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503" w:type="dxa"/>
          </w:tcPr>
          <w:p w14:paraId="54EE44BE" w14:textId="77777777" w:rsidR="00E014A9" w:rsidRDefault="00BD3C90">
            <w:pPr>
              <w:pStyle w:val="TableParagraph"/>
              <w:spacing w:before="62"/>
              <w:ind w:left="26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E014A9" w14:paraId="6C30BF45" w14:textId="77777777">
        <w:trPr>
          <w:trHeight w:val="406"/>
        </w:trPr>
        <w:tc>
          <w:tcPr>
            <w:tcW w:w="1212" w:type="dxa"/>
          </w:tcPr>
          <w:p w14:paraId="70590A4C" w14:textId="77777777" w:rsidR="00E014A9" w:rsidRDefault="00BD3C90"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707" w:type="dxa"/>
          </w:tcPr>
          <w:p w14:paraId="22ECF8C7" w14:textId="77777777" w:rsidR="00E014A9" w:rsidRDefault="00BD3C90">
            <w:pPr>
              <w:pStyle w:val="TableParagraph"/>
              <w:spacing w:before="63"/>
              <w:ind w:right="22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7810A4CF" w14:textId="77777777" w:rsidR="00E014A9" w:rsidRDefault="00BD3C90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14:paraId="318F9415" w14:textId="77777777" w:rsidR="00E014A9" w:rsidRDefault="00BD3C90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 w:rsidR="00E014A9" w14:paraId="59D708BE" w14:textId="77777777">
        <w:trPr>
          <w:trHeight w:val="333"/>
        </w:trPr>
        <w:tc>
          <w:tcPr>
            <w:tcW w:w="1212" w:type="dxa"/>
          </w:tcPr>
          <w:p w14:paraId="2526AB83" w14:textId="77777777" w:rsidR="00E014A9" w:rsidRDefault="00BD3C90">
            <w:pPr>
              <w:pStyle w:val="TableParagraph"/>
              <w:spacing w:before="5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Result:</w:t>
            </w:r>
          </w:p>
        </w:tc>
        <w:tc>
          <w:tcPr>
            <w:tcW w:w="707" w:type="dxa"/>
          </w:tcPr>
          <w:p w14:paraId="578E745D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</w:tcPr>
          <w:p w14:paraId="0F130155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503" w:type="dxa"/>
          </w:tcPr>
          <w:p w14:paraId="6726E2C8" w14:textId="77777777" w:rsidR="00E014A9" w:rsidRDefault="00E014A9">
            <w:pPr>
              <w:pStyle w:val="TableParagraph"/>
              <w:rPr>
                <w:sz w:val="24"/>
              </w:rPr>
            </w:pPr>
          </w:p>
        </w:tc>
      </w:tr>
    </w:tbl>
    <w:p w14:paraId="2977450E" w14:textId="77777777" w:rsidR="00E014A9" w:rsidRDefault="00BD3C90">
      <w:pPr>
        <w:pStyle w:val="BodyText"/>
        <w:spacing w:before="158"/>
        <w:ind w:left="2558"/>
      </w:pPr>
      <w:r>
        <w:t>Therefore</w:t>
      </w:r>
      <w:r>
        <w:rPr>
          <w:spacing w:val="-5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5FA0F05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322E86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2848" behindDoc="1" locked="0" layoutInCell="1" allowOverlap="1" wp14:anchorId="7319D84B" wp14:editId="418BA2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0" name="Graphi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9AD6BC" id="Graphic 100" o:spid="_x0000_s1026" style="position:absolute;margin-left:24.45pt;margin-top:24.45pt;width:563.75pt;height:743.7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6C2FA57E" w14:textId="77777777" w:rsidR="00E014A9" w:rsidRDefault="00BD3C9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K-NEAREST</w:t>
      </w:r>
      <w:r>
        <w:rPr>
          <w:spacing w:val="-9"/>
        </w:rPr>
        <w:t xml:space="preserve"> </w:t>
      </w:r>
      <w:r>
        <w:rPr>
          <w:spacing w:val="-2"/>
        </w:rPr>
        <w:t>NEIGHBOR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AECB24E" w14:textId="77777777" w:rsidR="00E014A9" w:rsidRDefault="00E014A9">
      <w:pPr>
        <w:pStyle w:val="BodyText"/>
        <w:spacing w:before="1"/>
        <w:rPr>
          <w:b/>
        </w:rPr>
      </w:pPr>
    </w:p>
    <w:p w14:paraId="65814AF4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2C254CC8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2"/>
        </w:rPr>
        <w:t xml:space="preserve"> </w:t>
      </w:r>
      <w:proofErr w:type="spellStart"/>
      <w:r>
        <w:t>Neighbour</w:t>
      </w:r>
      <w:proofErr w:type="spellEnd"/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0"/>
        </w:rPr>
        <w:t>R</w:t>
      </w:r>
    </w:p>
    <w:p w14:paraId="2DFF5BD7" w14:textId="77777777" w:rsidR="00E014A9" w:rsidRDefault="00E014A9">
      <w:pPr>
        <w:pStyle w:val="BodyText"/>
      </w:pPr>
    </w:p>
    <w:p w14:paraId="38731003" w14:textId="77777777" w:rsidR="00E014A9" w:rsidRDefault="00E014A9">
      <w:pPr>
        <w:pStyle w:val="BodyText"/>
        <w:spacing w:before="7"/>
      </w:pPr>
    </w:p>
    <w:p w14:paraId="313A12D1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1BF09998" w14:textId="77777777" w:rsidR="00E014A9" w:rsidRDefault="00E014A9">
      <w:pPr>
        <w:pStyle w:val="BodyText"/>
        <w:spacing w:before="103"/>
        <w:rPr>
          <w:b/>
        </w:rPr>
      </w:pPr>
    </w:p>
    <w:p w14:paraId="78412280" w14:textId="77777777" w:rsidR="00E014A9" w:rsidRDefault="00BD3C90">
      <w:pPr>
        <w:spacing w:line="412" w:lineRule="auto"/>
        <w:ind w:left="1440" w:right="3910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K-Nearest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(KNN)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 Step 1: Load Required Packages and Dataset</w:t>
      </w:r>
    </w:p>
    <w:p w14:paraId="75D570DF" w14:textId="77777777" w:rsidR="00E014A9" w:rsidRDefault="00BD3C90">
      <w:pPr>
        <w:pStyle w:val="BodyText"/>
        <w:spacing w:before="213"/>
        <w:ind w:left="1440"/>
      </w:pPr>
      <w:r>
        <w:t>First,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(class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KNN)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</w:t>
      </w:r>
      <w:r>
        <w:rPr>
          <w:spacing w:val="-2"/>
        </w:rPr>
        <w:t xml:space="preserve"> dataset.</w:t>
      </w:r>
    </w:p>
    <w:p w14:paraId="18581C44" w14:textId="77777777" w:rsidR="00E014A9" w:rsidRDefault="00E014A9">
      <w:pPr>
        <w:pStyle w:val="BodyText"/>
        <w:spacing w:before="141"/>
      </w:pPr>
    </w:p>
    <w:p w14:paraId="07411CEC" w14:textId="77777777" w:rsidR="00E014A9" w:rsidRDefault="00BD3C90">
      <w:pPr>
        <w:pStyle w:val="BodyText"/>
        <w:spacing w:before="1" w:line="360" w:lineRule="auto"/>
        <w:ind w:left="1440" w:right="7002"/>
      </w:pP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required</w:t>
      </w:r>
      <w:r>
        <w:rPr>
          <w:spacing w:val="-12"/>
        </w:rPr>
        <w:t xml:space="preserve"> </w:t>
      </w:r>
      <w:r>
        <w:rPr>
          <w:spacing w:val="-2"/>
        </w:rPr>
        <w:t>package library(class)</w:t>
      </w:r>
    </w:p>
    <w:p w14:paraId="67FF3065" w14:textId="77777777" w:rsidR="00E014A9" w:rsidRDefault="00E014A9">
      <w:pPr>
        <w:pStyle w:val="BodyText"/>
        <w:spacing w:before="134"/>
      </w:pPr>
    </w:p>
    <w:p w14:paraId="43F08867" w14:textId="77777777" w:rsidR="00E014A9" w:rsidRDefault="00BD3C9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7DADBEF7" w14:textId="77777777" w:rsidR="00E014A9" w:rsidRDefault="00E014A9">
      <w:pPr>
        <w:pStyle w:val="BodyText"/>
        <w:spacing w:before="142"/>
      </w:pPr>
    </w:p>
    <w:p w14:paraId="0D840AFC" w14:textId="77777777" w:rsidR="00E014A9" w:rsidRDefault="00BD3C90">
      <w:pPr>
        <w:pStyle w:val="Heading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2"/>
        </w:rPr>
        <w:t>necessary)</w:t>
      </w:r>
    </w:p>
    <w:p w14:paraId="1DA625C3" w14:textId="77777777" w:rsidR="00E014A9" w:rsidRDefault="00E014A9">
      <w:pPr>
        <w:pStyle w:val="BodyText"/>
        <w:spacing w:before="142"/>
        <w:rPr>
          <w:b/>
        </w:rPr>
      </w:pPr>
    </w:p>
    <w:p w14:paraId="0A0376DF" w14:textId="77777777" w:rsidR="00E014A9" w:rsidRDefault="00BD3C90">
      <w:pPr>
        <w:pStyle w:val="BodyText"/>
        <w:spacing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41F3F1FF" w14:textId="77777777" w:rsidR="00E014A9" w:rsidRDefault="00E014A9">
      <w:pPr>
        <w:pStyle w:val="BodyText"/>
        <w:spacing w:before="4"/>
      </w:pPr>
    </w:p>
    <w:p w14:paraId="4697AB30" w14:textId="77777777" w:rsidR="00E014A9" w:rsidRDefault="00BD3C90">
      <w:pPr>
        <w:pStyle w:val="BodyText"/>
        <w:spacing w:before="1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)</w:t>
      </w:r>
    </w:p>
    <w:p w14:paraId="438F2B53" w14:textId="77777777" w:rsidR="00E014A9" w:rsidRDefault="00E014A9">
      <w:pPr>
        <w:pStyle w:val="BodyText"/>
        <w:spacing w:before="137"/>
      </w:pPr>
    </w:p>
    <w:p w14:paraId="667DF5A7" w14:textId="77777777" w:rsidR="00E014A9" w:rsidRDefault="00BD3C90">
      <w:pPr>
        <w:pStyle w:val="Heading4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0945F418" w14:textId="77777777" w:rsidR="00E014A9" w:rsidRDefault="00E014A9">
      <w:pPr>
        <w:pStyle w:val="BodyText"/>
        <w:spacing w:before="144"/>
        <w:rPr>
          <w:b/>
        </w:rPr>
      </w:pPr>
    </w:p>
    <w:p w14:paraId="5BB1E9D3" w14:textId="77777777" w:rsidR="00E014A9" w:rsidRDefault="00BD3C90">
      <w:pPr>
        <w:pStyle w:val="BodyText"/>
        <w:spacing w:line="360" w:lineRule="auto"/>
        <w:ind w:left="1440" w:right="1090"/>
        <w:jc w:val="both"/>
      </w:pPr>
      <w:r>
        <w:t>Since KNN is a lazy</w:t>
      </w:r>
      <w:r>
        <w:rPr>
          <w:spacing w:val="-1"/>
        </w:rPr>
        <w:t xml:space="preserve"> </w:t>
      </w:r>
      <w:r>
        <w:t>learning algorithm, it does not explicitly build a model. Instead, it relies on the entire training dataset for prediction. Optionally, you can split the dataset into training and test sets for evalua</w:t>
      </w:r>
      <w:r>
        <w:t>tion purposes.</w:t>
      </w:r>
    </w:p>
    <w:p w14:paraId="53642AD4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4CBE56D" w14:textId="77777777" w:rsidR="00E014A9" w:rsidRDefault="00BD3C90">
      <w:pPr>
        <w:pStyle w:val="BodyText"/>
        <w:spacing w:before="72" w:line="360" w:lineRule="auto"/>
        <w:ind w:left="1440" w:right="732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3872" behindDoc="1" locked="0" layoutInCell="1" allowOverlap="1" wp14:anchorId="24DA0FD6" wp14:editId="5C9E5D0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08E2C5" id="Graphic 101" o:spid="_x0000_s1026" style="position:absolute;margin-left:24.45pt;margin-top:24.45pt;width:563.75pt;height:743.7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seed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 xml:space="preserve">reproducibility </w:t>
      </w:r>
      <w:proofErr w:type="spellStart"/>
      <w:proofErr w:type="gramStart"/>
      <w:r>
        <w:rPr>
          <w:spacing w:val="-2"/>
        </w:rPr>
        <w:t>set.seed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123)</w:t>
      </w:r>
    </w:p>
    <w:p w14:paraId="5D2D5B57" w14:textId="77777777" w:rsidR="00E014A9" w:rsidRDefault="00E014A9">
      <w:pPr>
        <w:pStyle w:val="BodyText"/>
        <w:spacing w:before="139"/>
      </w:pPr>
    </w:p>
    <w:p w14:paraId="30160328" w14:textId="77777777" w:rsidR="00E014A9" w:rsidRDefault="00BD3C90">
      <w:pPr>
        <w:pStyle w:val="BodyText"/>
        <w:spacing w:line="360" w:lineRule="auto"/>
        <w:ind w:left="1440" w:right="4436"/>
      </w:pPr>
      <w:r>
        <w:t>#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(70%)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(30%)</w:t>
      </w:r>
      <w:r>
        <w:rPr>
          <w:spacing w:val="-9"/>
        </w:rPr>
        <w:t xml:space="preserve"> </w:t>
      </w:r>
      <w:r>
        <w:t xml:space="preserve">sets </w:t>
      </w:r>
      <w:proofErr w:type="spellStart"/>
      <w:r>
        <w:t>train_index</w:t>
      </w:r>
      <w:proofErr w:type="spellEnd"/>
      <w:r>
        <w:t xml:space="preserve"> &lt;- </w:t>
      </w:r>
      <w:proofErr w:type="gramStart"/>
      <w:r>
        <w:t>sample(</w:t>
      </w:r>
      <w:proofErr w:type="gramEnd"/>
      <w:r>
        <w:t xml:space="preserve">1:nrow(iris), 0.7 * </w:t>
      </w:r>
      <w:proofErr w:type="spellStart"/>
      <w:r>
        <w:t>nrow</w:t>
      </w:r>
      <w:proofErr w:type="spellEnd"/>
      <w:r>
        <w:t xml:space="preserve">(iris)) </w:t>
      </w:r>
      <w:proofErr w:type="spellStart"/>
      <w:r>
        <w:t>train_data</w:t>
      </w:r>
      <w:proofErr w:type="spellEnd"/>
      <w:r>
        <w:t xml:space="preserve"> &lt;- iris[</w:t>
      </w:r>
      <w:proofErr w:type="spellStart"/>
      <w:r>
        <w:t>train_index</w:t>
      </w:r>
      <w:proofErr w:type="spellEnd"/>
      <w:r>
        <w:t>, ]</w:t>
      </w:r>
    </w:p>
    <w:p w14:paraId="5783D43F" w14:textId="77777777" w:rsidR="00E014A9" w:rsidRDefault="00BD3C90">
      <w:pPr>
        <w:pStyle w:val="BodyText"/>
        <w:spacing w:line="270" w:lineRule="exact"/>
        <w:ind w:left="1440"/>
      </w:pP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77724FFF" w14:textId="77777777" w:rsidR="00E014A9" w:rsidRDefault="00E014A9">
      <w:pPr>
        <w:pStyle w:val="BodyText"/>
      </w:pPr>
    </w:p>
    <w:p w14:paraId="7773E50A" w14:textId="77777777" w:rsidR="00E014A9" w:rsidRDefault="00E014A9">
      <w:pPr>
        <w:pStyle w:val="BodyText"/>
        <w:spacing w:before="10"/>
      </w:pPr>
    </w:p>
    <w:p w14:paraId="3426B721" w14:textId="77777777" w:rsidR="00E014A9" w:rsidRDefault="00BD3C90">
      <w:pPr>
        <w:pStyle w:val="Heading4"/>
        <w:spacing w:before="1"/>
      </w:pPr>
      <w:r>
        <w:t>Step</w:t>
      </w:r>
      <w:r>
        <w:rPr>
          <w:spacing w:val="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4C4C48A0" w14:textId="77777777" w:rsidR="00E014A9" w:rsidRDefault="00E014A9">
      <w:pPr>
        <w:pStyle w:val="BodyText"/>
        <w:spacing w:before="139"/>
        <w:rPr>
          <w:b/>
        </w:rPr>
      </w:pPr>
    </w:p>
    <w:p w14:paraId="258B0196" w14:textId="77777777" w:rsidR="00E014A9" w:rsidRDefault="00BD3C90">
      <w:pPr>
        <w:pStyle w:val="BodyText"/>
        <w:spacing w:line="360" w:lineRule="auto"/>
        <w:ind w:left="1440" w:right="1054"/>
      </w:pPr>
      <w:r>
        <w:t>Now,</w:t>
      </w:r>
      <w:r>
        <w:rPr>
          <w:spacing w:val="-15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package.</w:t>
      </w:r>
      <w:r>
        <w:rPr>
          <w:spacing w:val="-15"/>
        </w:rPr>
        <w:t xml:space="preserve"> </w:t>
      </w:r>
      <w:r>
        <w:t>Here,</w:t>
      </w:r>
      <w:r>
        <w:rPr>
          <w:spacing w:val="-15"/>
        </w:rPr>
        <w:t xml:space="preserve"> </w:t>
      </w:r>
      <w:r>
        <w:t>we'll</w:t>
      </w:r>
      <w:r>
        <w:rPr>
          <w:spacing w:val="-15"/>
        </w:rPr>
        <w:t xml:space="preserve"> </w:t>
      </w:r>
      <w:r>
        <w:t>predict the Species 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60C89AB4" w14:textId="77777777" w:rsidR="00E014A9" w:rsidRDefault="00E014A9">
      <w:pPr>
        <w:pStyle w:val="BodyText"/>
      </w:pPr>
    </w:p>
    <w:p w14:paraId="0AE3C29C" w14:textId="77777777" w:rsidR="00E014A9" w:rsidRDefault="00BD3C9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5EAD9EA1" w14:textId="77777777" w:rsidR="00E014A9" w:rsidRDefault="00BD3C90">
      <w:pPr>
        <w:pStyle w:val="BodyText"/>
        <w:spacing w:before="137"/>
        <w:ind w:left="1440"/>
      </w:pPr>
      <w:r>
        <w:t>k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neighbors</w:t>
      </w:r>
    </w:p>
    <w:p w14:paraId="45AB7D06" w14:textId="77777777" w:rsidR="00E014A9" w:rsidRDefault="00BD3C90">
      <w:pPr>
        <w:pStyle w:val="BodyText"/>
        <w:spacing w:before="139"/>
        <w:ind w:left="1440"/>
      </w:pPr>
      <w:proofErr w:type="spellStart"/>
      <w:r>
        <w:t>predicted_classes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train_data</w:t>
      </w:r>
      <w:proofErr w:type="spellEnd"/>
      <w:r>
        <w:t>[,</w:t>
      </w:r>
      <w:r>
        <w:rPr>
          <w:spacing w:val="-2"/>
        </w:rPr>
        <w:t xml:space="preserve"> </w:t>
      </w:r>
      <w:r>
        <w:t>-5],</w:t>
      </w:r>
      <w:r>
        <w:rPr>
          <w:spacing w:val="-9"/>
        </w:rPr>
        <w:t xml:space="preserve"> </w:t>
      </w:r>
      <w:proofErr w:type="spellStart"/>
      <w:r>
        <w:t>test_data</w:t>
      </w:r>
      <w:proofErr w:type="spellEnd"/>
      <w:r>
        <w:t>[,</w:t>
      </w:r>
      <w:r>
        <w:rPr>
          <w:spacing w:val="-4"/>
        </w:rPr>
        <w:t xml:space="preserve"> </w:t>
      </w:r>
      <w:r>
        <w:t>-5],</w:t>
      </w:r>
      <w:r>
        <w:rPr>
          <w:spacing w:val="-5"/>
        </w:rPr>
        <w:t xml:space="preserve"> </w:t>
      </w:r>
      <w:proofErr w:type="spellStart"/>
      <w:r>
        <w:t>train_data$Species</w:t>
      </w:r>
      <w:proofErr w:type="spellEnd"/>
      <w:r>
        <w:t>,</w:t>
      </w:r>
      <w:r>
        <w:rPr>
          <w:spacing w:val="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k)</w:t>
      </w:r>
    </w:p>
    <w:p w14:paraId="5EE836A7" w14:textId="77777777" w:rsidR="00E014A9" w:rsidRDefault="00E014A9">
      <w:pPr>
        <w:pStyle w:val="BodyText"/>
      </w:pPr>
    </w:p>
    <w:p w14:paraId="0D859EF4" w14:textId="77777777" w:rsidR="00E014A9" w:rsidRDefault="00E014A9">
      <w:pPr>
        <w:pStyle w:val="BodyText"/>
        <w:spacing w:before="7"/>
      </w:pPr>
    </w:p>
    <w:p w14:paraId="5A2FBAE6" w14:textId="77777777" w:rsidR="00E014A9" w:rsidRDefault="00BD3C90">
      <w:pPr>
        <w:pStyle w:val="Heading4"/>
        <w:spacing w:before="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7421F599" w14:textId="77777777" w:rsidR="00E014A9" w:rsidRDefault="00E014A9">
      <w:pPr>
        <w:pStyle w:val="BodyText"/>
        <w:spacing w:before="139"/>
        <w:rPr>
          <w:b/>
        </w:rPr>
      </w:pPr>
    </w:p>
    <w:p w14:paraId="55D7EBF0" w14:textId="77777777" w:rsidR="00E014A9" w:rsidRDefault="00BD3C90">
      <w:pPr>
        <w:pStyle w:val="BodyText"/>
        <w:spacing w:line="360" w:lineRule="auto"/>
        <w:ind w:left="1440" w:right="605"/>
      </w:pPr>
      <w:r>
        <w:t>Evaluate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KNN</w:t>
      </w:r>
      <w:r>
        <w:rPr>
          <w:spacing w:val="37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comparing</w:t>
      </w:r>
      <w:r>
        <w:rPr>
          <w:spacing w:val="38"/>
        </w:rPr>
        <w:t xml:space="preserve"> </w:t>
      </w:r>
      <w:r>
        <w:t>predicted</w:t>
      </w:r>
      <w:r>
        <w:rPr>
          <w:spacing w:val="39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 xml:space="preserve">actual </w:t>
      </w:r>
      <w:r>
        <w:rPr>
          <w:spacing w:val="-2"/>
        </w:rPr>
        <w:t>classes.</w:t>
      </w:r>
    </w:p>
    <w:p w14:paraId="57832BAE" w14:textId="77777777" w:rsidR="00E014A9" w:rsidRDefault="00BD3C90">
      <w:pPr>
        <w:pStyle w:val="BodyText"/>
        <w:spacing w:before="274"/>
        <w:ind w:left="1440"/>
      </w:pPr>
      <w:r>
        <w:t>#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accuracy</w:t>
      </w:r>
    </w:p>
    <w:p w14:paraId="5E2F95B7" w14:textId="77777777" w:rsidR="00E014A9" w:rsidRDefault="00BD3C90">
      <w:pPr>
        <w:pStyle w:val="BodyText"/>
        <w:spacing w:before="141" w:line="357" w:lineRule="auto"/>
        <w:ind w:left="1440" w:right="3910"/>
      </w:pPr>
      <w:r>
        <w:t>accuracy</w:t>
      </w:r>
      <w:r>
        <w:rPr>
          <w:spacing w:val="-14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me</w:t>
      </w:r>
      <w:r>
        <w:t>an(</w:t>
      </w:r>
      <w:proofErr w:type="spellStart"/>
      <w:proofErr w:type="gramEnd"/>
      <w:r>
        <w:t>predicted_classes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test_data$Species</w:t>
      </w:r>
      <w:proofErr w:type="spellEnd"/>
      <w:r>
        <w:t>) cat("Accuracy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(k</w:t>
      </w:r>
      <w:r>
        <w:rPr>
          <w:spacing w:val="-6"/>
        </w:rPr>
        <w:t xml:space="preserve"> </w:t>
      </w:r>
      <w:r>
        <w:t>=",</w:t>
      </w:r>
      <w:r>
        <w:rPr>
          <w:spacing w:val="-2"/>
        </w:rPr>
        <w:t xml:space="preserve"> </w:t>
      </w:r>
      <w:r>
        <w:t>k,</w:t>
      </w:r>
      <w:r>
        <w:rPr>
          <w:spacing w:val="-6"/>
        </w:rPr>
        <w:t xml:space="preserve"> </w:t>
      </w:r>
      <w:r>
        <w:t>"):",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"\n")</w:t>
      </w:r>
    </w:p>
    <w:p w14:paraId="628F6FB6" w14:textId="77777777" w:rsidR="00E014A9" w:rsidRDefault="00E014A9">
      <w:pPr>
        <w:pStyle w:val="BodyText"/>
        <w:spacing w:before="143"/>
      </w:pPr>
    </w:p>
    <w:p w14:paraId="33BD77FA" w14:textId="77777777" w:rsidR="00E014A9" w:rsidRDefault="00BD3C9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06B08A04" w14:textId="77777777" w:rsidR="00E014A9" w:rsidRDefault="00BD3C90">
      <w:pPr>
        <w:pStyle w:val="BodyText"/>
        <w:spacing w:before="139" w:line="357" w:lineRule="auto"/>
        <w:ind w:left="1440" w:right="3910"/>
      </w:pP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 xml:space="preserve"> &lt;- </w:t>
      </w:r>
      <w:proofErr w:type="gramStart"/>
      <w:r>
        <w:rPr>
          <w:spacing w:val="-2"/>
        </w:rPr>
        <w:t>table(</w:t>
      </w:r>
      <w:proofErr w:type="spellStart"/>
      <w:proofErr w:type="gramEnd"/>
      <w:r>
        <w:rPr>
          <w:spacing w:val="-2"/>
        </w:rPr>
        <w:t>predicted_classes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test_data$Species</w:t>
      </w:r>
      <w:proofErr w:type="spellEnd"/>
      <w:r>
        <w:rPr>
          <w:spacing w:val="-2"/>
        </w:rPr>
        <w:t xml:space="preserve">) </w:t>
      </w:r>
      <w:r>
        <w:t>cat("\</w:t>
      </w:r>
      <w:proofErr w:type="spellStart"/>
      <w:r>
        <w:t>nConfusion</w:t>
      </w:r>
      <w:proofErr w:type="spellEnd"/>
      <w:r>
        <w:t xml:space="preserve"> Matrix:\n")</w:t>
      </w:r>
    </w:p>
    <w:p w14:paraId="3DAB66E9" w14:textId="77777777" w:rsidR="00E014A9" w:rsidRDefault="00BD3C90">
      <w:pPr>
        <w:pStyle w:val="BodyText"/>
        <w:spacing w:before="6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7397DFF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781971" w14:textId="77777777" w:rsidR="00E014A9" w:rsidRDefault="00BD3C90">
      <w:pPr>
        <w:pStyle w:val="Heading4"/>
        <w:spacing w:before="7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4896" behindDoc="1" locked="0" layoutInCell="1" allowOverlap="1" wp14:anchorId="4262EE84" wp14:editId="68652128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2" name="Graphi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BF1B89" id="Graphic 102" o:spid="_x0000_s1026" style="position:absolute;margin-left:24.45pt;margin-top:24.45pt;width:563.75pt;height:743.7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2E74D0B4" w14:textId="77777777" w:rsidR="00E014A9" w:rsidRDefault="00E014A9">
      <w:pPr>
        <w:pStyle w:val="BodyText"/>
        <w:spacing w:before="139"/>
        <w:rPr>
          <w:b/>
        </w:rPr>
      </w:pPr>
    </w:p>
    <w:p w14:paraId="52775C43" w14:textId="77777777" w:rsidR="00E014A9" w:rsidRDefault="00BD3C90">
      <w:pPr>
        <w:pStyle w:val="BodyText"/>
        <w:spacing w:line="362" w:lineRule="auto"/>
        <w:ind w:left="1440" w:right="1200"/>
      </w:pPr>
      <w:r>
        <w:t>After running the above steps, the</w:t>
      </w:r>
      <w:r>
        <w:rPr>
          <w:spacing w:val="-2"/>
        </w:rPr>
        <w:t xml:space="preserve"> </w:t>
      </w:r>
      <w:r>
        <w:t>output will</w:t>
      </w:r>
      <w:r>
        <w:rPr>
          <w:spacing w:val="-2"/>
        </w:rPr>
        <w:t xml:space="preserve"> </w:t>
      </w:r>
      <w:r>
        <w:t>include the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KNN</w:t>
      </w:r>
      <w:r>
        <w:rPr>
          <w:spacing w:val="2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the confusion matrix which provides detailed information about the model's performance.</w:t>
      </w:r>
    </w:p>
    <w:p w14:paraId="481B4C22" w14:textId="77777777" w:rsidR="00E014A9" w:rsidRDefault="00E014A9">
      <w:pPr>
        <w:pStyle w:val="BodyText"/>
        <w:spacing w:before="2"/>
      </w:pPr>
    </w:p>
    <w:p w14:paraId="5A448D5D" w14:textId="77777777" w:rsidR="00E014A9" w:rsidRDefault="00BD3C90">
      <w:pPr>
        <w:pStyle w:val="Heading4"/>
      </w:pPr>
      <w:r>
        <w:t>Example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12F020E6" w14:textId="77777777" w:rsidR="00E014A9" w:rsidRDefault="00E014A9">
      <w:pPr>
        <w:pStyle w:val="BodyText"/>
        <w:spacing w:before="134"/>
        <w:rPr>
          <w:b/>
        </w:rPr>
      </w:pPr>
    </w:p>
    <w:p w14:paraId="212AD18D" w14:textId="77777777" w:rsidR="00E014A9" w:rsidRDefault="00BD3C90">
      <w:pPr>
        <w:pStyle w:val="BodyText"/>
        <w:ind w:left="1440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KNN</w:t>
      </w:r>
      <w:r>
        <w:rPr>
          <w:spacing w:val="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5</w:t>
      </w:r>
      <w:r>
        <w:rPr>
          <w:spacing w:val="1"/>
        </w:rPr>
        <w:t xml:space="preserve"> </w:t>
      </w:r>
      <w:r>
        <w:t>)</w:t>
      </w:r>
      <w:proofErr w:type="gramEnd"/>
      <w:r>
        <w:t>:</w:t>
      </w:r>
      <w:r>
        <w:rPr>
          <w:spacing w:val="1"/>
        </w:rPr>
        <w:t xml:space="preserve"> </w:t>
      </w:r>
      <w:r>
        <w:rPr>
          <w:spacing w:val="-2"/>
        </w:rPr>
        <w:t>0.9555556</w:t>
      </w:r>
    </w:p>
    <w:p w14:paraId="02B5D855" w14:textId="77777777" w:rsidR="00E014A9" w:rsidRDefault="00E014A9">
      <w:pPr>
        <w:pStyle w:val="BodyText"/>
        <w:spacing w:before="274"/>
      </w:pPr>
    </w:p>
    <w:p w14:paraId="1538DAA5" w14:textId="77777777" w:rsidR="00E014A9" w:rsidRDefault="00BD3C90">
      <w:pPr>
        <w:pStyle w:val="BodyText"/>
        <w:spacing w:before="1"/>
        <w:ind w:left="1440"/>
      </w:pPr>
      <w:r>
        <w:t>Confusion</w:t>
      </w:r>
      <w:r>
        <w:rPr>
          <w:spacing w:val="-8"/>
        </w:rPr>
        <w:t xml:space="preserve"> </w:t>
      </w:r>
      <w:r>
        <w:rPr>
          <w:spacing w:val="-2"/>
        </w:rPr>
        <w:t>Matrix:</w:t>
      </w:r>
    </w:p>
    <w:p w14:paraId="4128B466" w14:textId="77777777" w:rsidR="00E014A9" w:rsidRDefault="00BD3C90">
      <w:pPr>
        <w:pStyle w:val="BodyText"/>
        <w:spacing w:before="141"/>
        <w:ind w:left="1440"/>
      </w:pPr>
      <w:proofErr w:type="spellStart"/>
      <w:r>
        <w:t>setosa</w:t>
      </w:r>
      <w:proofErr w:type="spellEnd"/>
      <w:r>
        <w:rPr>
          <w:spacing w:val="-7"/>
        </w:rPr>
        <w:t xml:space="preserve"> </w:t>
      </w:r>
      <w:proofErr w:type="spellStart"/>
      <w:r>
        <w:t>versicolor</w:t>
      </w:r>
      <w:proofErr w:type="spellEnd"/>
      <w:r>
        <w:t xml:space="preserve"> </w:t>
      </w:r>
      <w:proofErr w:type="spellStart"/>
      <w:r>
        <w:rPr>
          <w:spacing w:val="-2"/>
        </w:rPr>
        <w:t>virginica</w:t>
      </w:r>
      <w:proofErr w:type="spellEnd"/>
    </w:p>
    <w:p w14:paraId="519D9055" w14:textId="77777777" w:rsidR="00E014A9" w:rsidRDefault="00E014A9">
      <w:pPr>
        <w:pStyle w:val="BodyText"/>
        <w:rPr>
          <w:sz w:val="13"/>
        </w:rPr>
      </w:pPr>
    </w:p>
    <w:tbl>
      <w:tblPr>
        <w:tblW w:w="0" w:type="auto"/>
        <w:tblInd w:w="14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8"/>
        <w:gridCol w:w="579"/>
        <w:gridCol w:w="634"/>
        <w:gridCol w:w="506"/>
      </w:tblGrid>
      <w:tr w:rsidR="00E014A9" w14:paraId="123CF139" w14:textId="77777777">
        <w:trPr>
          <w:trHeight w:val="338"/>
        </w:trPr>
        <w:tc>
          <w:tcPr>
            <w:tcW w:w="1148" w:type="dxa"/>
          </w:tcPr>
          <w:p w14:paraId="24B70092" w14:textId="77777777" w:rsidR="00E014A9" w:rsidRDefault="00BD3C9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579" w:type="dxa"/>
          </w:tcPr>
          <w:p w14:paraId="1B9DA5E7" w14:textId="77777777" w:rsidR="00E014A9" w:rsidRDefault="00BD3C90">
            <w:pPr>
              <w:pStyle w:val="TableParagraph"/>
              <w:spacing w:line="266" w:lineRule="exact"/>
              <w:ind w:left="53" w:right="8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634" w:type="dxa"/>
          </w:tcPr>
          <w:p w14:paraId="09F23FA0" w14:textId="77777777" w:rsidR="00E014A9" w:rsidRDefault="00BD3C90">
            <w:pPr>
              <w:pStyle w:val="TableParagraph"/>
              <w:spacing w:line="266" w:lineRule="exact"/>
              <w:ind w:left="16" w:right="4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6" w:type="dxa"/>
          </w:tcPr>
          <w:p w14:paraId="2D7F9326" w14:textId="77777777" w:rsidR="00E014A9" w:rsidRDefault="00BD3C90">
            <w:pPr>
              <w:pStyle w:val="TableParagraph"/>
              <w:spacing w:line="266" w:lineRule="exact"/>
              <w:ind w:left="13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7388CC89" w14:textId="77777777">
        <w:trPr>
          <w:trHeight w:val="403"/>
        </w:trPr>
        <w:tc>
          <w:tcPr>
            <w:tcW w:w="1148" w:type="dxa"/>
          </w:tcPr>
          <w:p w14:paraId="46FED812" w14:textId="77777777" w:rsidR="00E014A9" w:rsidRDefault="00BD3C9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579" w:type="dxa"/>
          </w:tcPr>
          <w:p w14:paraId="39B40581" w14:textId="77777777" w:rsidR="00E014A9" w:rsidRDefault="00BD3C90">
            <w:pPr>
              <w:pStyle w:val="TableParagraph"/>
              <w:spacing w:before="62"/>
              <w:ind w:righ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4A43ECF8" w14:textId="77777777" w:rsidR="00E014A9" w:rsidRDefault="00BD3C90">
            <w:pPr>
              <w:pStyle w:val="TableParagraph"/>
              <w:spacing w:before="62"/>
              <w:ind w:left="1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506" w:type="dxa"/>
          </w:tcPr>
          <w:p w14:paraId="2AE6CE65" w14:textId="77777777" w:rsidR="00E014A9" w:rsidRDefault="00BD3C90">
            <w:pPr>
              <w:pStyle w:val="TableParagraph"/>
              <w:spacing w:before="62"/>
              <w:ind w:left="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E014A9" w14:paraId="54B674CD" w14:textId="77777777">
        <w:trPr>
          <w:trHeight w:val="330"/>
        </w:trPr>
        <w:tc>
          <w:tcPr>
            <w:tcW w:w="1148" w:type="dxa"/>
          </w:tcPr>
          <w:p w14:paraId="621B876C" w14:textId="77777777" w:rsidR="00E014A9" w:rsidRDefault="00BD3C90">
            <w:pPr>
              <w:pStyle w:val="TableParagraph"/>
              <w:spacing w:before="55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579" w:type="dxa"/>
          </w:tcPr>
          <w:p w14:paraId="55272A8D" w14:textId="77777777" w:rsidR="00E014A9" w:rsidRDefault="00BD3C90">
            <w:pPr>
              <w:pStyle w:val="TableParagraph"/>
              <w:spacing w:before="55" w:line="256" w:lineRule="exact"/>
              <w:ind w:right="8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5A9847C6" w14:textId="77777777" w:rsidR="00E014A9" w:rsidRDefault="00BD3C90">
            <w:pPr>
              <w:pStyle w:val="TableParagraph"/>
              <w:spacing w:before="55" w:line="256" w:lineRule="exact"/>
              <w:ind w:left="46" w:right="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06" w:type="dxa"/>
          </w:tcPr>
          <w:p w14:paraId="1F066DFE" w14:textId="77777777" w:rsidR="00E014A9" w:rsidRDefault="00BD3C90">
            <w:pPr>
              <w:pStyle w:val="TableParagraph"/>
              <w:spacing w:before="55" w:line="256" w:lineRule="exact"/>
              <w:ind w:left="17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</w:tbl>
    <w:p w14:paraId="76ABB9E8" w14:textId="77777777" w:rsidR="00E014A9" w:rsidRDefault="00E014A9">
      <w:pPr>
        <w:pStyle w:val="BodyText"/>
      </w:pPr>
    </w:p>
    <w:p w14:paraId="3507E687" w14:textId="77777777" w:rsidR="00E014A9" w:rsidRDefault="00E014A9">
      <w:pPr>
        <w:pStyle w:val="BodyText"/>
      </w:pPr>
    </w:p>
    <w:p w14:paraId="0B239C97" w14:textId="77777777" w:rsidR="00E014A9" w:rsidRDefault="00E014A9">
      <w:pPr>
        <w:pStyle w:val="BodyText"/>
        <w:spacing w:before="18"/>
      </w:pPr>
    </w:p>
    <w:p w14:paraId="703B14A2" w14:textId="77777777" w:rsidR="00E014A9" w:rsidRDefault="00BD3C90">
      <w:pPr>
        <w:pStyle w:val="BodyText"/>
        <w:ind w:left="1440"/>
      </w:pPr>
      <w:r>
        <w:rPr>
          <w:spacing w:val="-2"/>
        </w:rPr>
        <w:t>Result:</w:t>
      </w:r>
    </w:p>
    <w:p w14:paraId="25938B81" w14:textId="77777777" w:rsidR="00E014A9" w:rsidRDefault="00BD3C90">
      <w:pPr>
        <w:pStyle w:val="BodyText"/>
        <w:spacing w:before="5"/>
        <w:ind w:left="2160"/>
      </w:pPr>
      <w:r>
        <w:t>Therefore</w:t>
      </w:r>
      <w:r>
        <w:rPr>
          <w:spacing w:val="-6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3"/>
        </w:rPr>
        <w:t xml:space="preserve"> </w:t>
      </w:r>
      <w:proofErr w:type="spellStart"/>
      <w:r>
        <w:t>Neighbour</w:t>
      </w:r>
      <w:proofErr w:type="spellEnd"/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285BA90F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F716C14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5920" behindDoc="1" locked="0" layoutInCell="1" allowOverlap="1" wp14:anchorId="0AB5E841" wp14:editId="7F9BCE9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3" name="Graphic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C6B256" id="Graphic 103" o:spid="_x0000_s1026" style="position:absolute;margin-left:24.45pt;margin-top:24.45pt;width:563.75pt;height:743.7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6</w:t>
      </w:r>
    </w:p>
    <w:p w14:paraId="1D4C2DFC" w14:textId="77777777" w:rsidR="00E014A9" w:rsidRDefault="00BD3C90">
      <w:pPr>
        <w:pStyle w:val="Heading1"/>
        <w:ind w:left="2911"/>
        <w:rPr>
          <w:u w:val="none"/>
        </w:rPr>
      </w:pP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NAIVE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8CD38C" w14:textId="77777777" w:rsidR="00E014A9" w:rsidRDefault="00E014A9">
      <w:pPr>
        <w:pStyle w:val="BodyText"/>
        <w:spacing w:before="1"/>
        <w:rPr>
          <w:b/>
        </w:rPr>
      </w:pPr>
    </w:p>
    <w:p w14:paraId="4B9C61C6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95FC072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1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966B53F" w14:textId="77777777" w:rsidR="00E014A9" w:rsidRDefault="00E014A9">
      <w:pPr>
        <w:pStyle w:val="BodyText"/>
      </w:pPr>
    </w:p>
    <w:p w14:paraId="744417F0" w14:textId="77777777" w:rsidR="00E014A9" w:rsidRDefault="00E014A9">
      <w:pPr>
        <w:pStyle w:val="BodyText"/>
        <w:spacing w:before="7"/>
      </w:pPr>
    </w:p>
    <w:p w14:paraId="73573B4F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748B3FE8" w14:textId="77777777" w:rsidR="00E014A9" w:rsidRDefault="00E014A9">
      <w:pPr>
        <w:pStyle w:val="BodyText"/>
        <w:spacing w:before="139"/>
        <w:rPr>
          <w:b/>
        </w:rPr>
      </w:pPr>
    </w:p>
    <w:p w14:paraId="1D1F8B03" w14:textId="77777777" w:rsidR="00E014A9" w:rsidRDefault="00BD3C90">
      <w:pPr>
        <w:pStyle w:val="BodyText"/>
        <w:spacing w:line="360" w:lineRule="auto"/>
        <w:ind w:left="1440" w:right="1077"/>
        <w:jc w:val="both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Bayesian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functions. One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e1071,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implementations for various classifiers</w:t>
      </w:r>
      <w:r>
        <w:t xml:space="preserve"> including Naive Bayes.</w:t>
      </w:r>
    </w:p>
    <w:p w14:paraId="5E24C2F0" w14:textId="77777777" w:rsidR="00E014A9" w:rsidRDefault="00E014A9">
      <w:pPr>
        <w:pStyle w:val="BodyText"/>
        <w:spacing w:before="4"/>
      </w:pPr>
    </w:p>
    <w:p w14:paraId="43574AA7" w14:textId="77777777" w:rsidR="00E014A9" w:rsidRDefault="00BD3C90">
      <w:pPr>
        <w:pStyle w:val="BodyText"/>
        <w:ind w:left="1440"/>
      </w:pPr>
      <w:r>
        <w:t>Here's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Bayesian</w:t>
      </w:r>
      <w:r>
        <w:rPr>
          <w:spacing w:val="-6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e1071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5"/>
        </w:rPr>
        <w:t>R:</w:t>
      </w:r>
    </w:p>
    <w:p w14:paraId="06D7BDDE" w14:textId="77777777" w:rsidR="00E014A9" w:rsidRDefault="00E014A9">
      <w:pPr>
        <w:pStyle w:val="BodyText"/>
        <w:spacing w:before="142"/>
      </w:pPr>
    </w:p>
    <w:p w14:paraId="1D9B8EEB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077"/>
        <w:jc w:val="both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e1071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e1071</w:t>
      </w:r>
      <w:r>
        <w:rPr>
          <w:spacing w:val="-8"/>
          <w:sz w:val="24"/>
        </w:rPr>
        <w:t xml:space="preserve"> </w:t>
      </w:r>
      <w:r>
        <w:rPr>
          <w:sz w:val="24"/>
        </w:rPr>
        <w:t>installed.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not,</w:t>
      </w:r>
      <w:r>
        <w:rPr>
          <w:spacing w:val="-8"/>
          <w:sz w:val="24"/>
        </w:rPr>
        <w:t xml:space="preserve"> </w:t>
      </w:r>
      <w:r>
        <w:rPr>
          <w:sz w:val="24"/>
        </w:rPr>
        <w:t>install it using:</w:t>
      </w:r>
    </w:p>
    <w:p w14:paraId="73C699B8" w14:textId="77777777" w:rsidR="00E014A9" w:rsidRDefault="00E014A9">
      <w:pPr>
        <w:pStyle w:val="BodyText"/>
        <w:spacing w:before="2"/>
      </w:pPr>
    </w:p>
    <w:p w14:paraId="25042B92" w14:textId="77777777" w:rsidR="00E014A9" w:rsidRDefault="00BD3C90">
      <w:pPr>
        <w:pStyle w:val="BodyText"/>
        <w:spacing w:before="1"/>
        <w:ind w:left="2160"/>
      </w:pPr>
      <w:proofErr w:type="spellStart"/>
      <w:proofErr w:type="gramStart"/>
      <w:r>
        <w:rPr>
          <w:spacing w:val="-2"/>
        </w:rPr>
        <w:t>install.packages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"e1071")</w:t>
      </w:r>
    </w:p>
    <w:p w14:paraId="2C08401B" w14:textId="77777777" w:rsidR="00E014A9" w:rsidRDefault="00E014A9">
      <w:pPr>
        <w:pStyle w:val="BodyText"/>
        <w:spacing w:before="144"/>
      </w:pPr>
    </w:p>
    <w:p w14:paraId="53900AE6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7598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 xml:space="preserve">: </w:t>
      </w:r>
      <w:r>
        <w:rPr>
          <w:spacing w:val="-2"/>
          <w:sz w:val="24"/>
        </w:rPr>
        <w:t>library(e1071)</w:t>
      </w:r>
    </w:p>
    <w:p w14:paraId="57FEF125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before="10" w:line="360" w:lineRule="auto"/>
        <w:ind w:right="1081"/>
        <w:jc w:val="both"/>
        <w:rPr>
          <w:sz w:val="24"/>
        </w:rPr>
      </w:pPr>
      <w:r>
        <w:rPr>
          <w:b/>
          <w:sz w:val="24"/>
        </w:rPr>
        <w:t>Prepare the dataset</w:t>
      </w:r>
      <w:r>
        <w:rPr>
          <w:sz w:val="24"/>
        </w:rPr>
        <w:t>: For demonstration purposes, let's use a sample dataset included in e1071 called iris. This dataset is about flowers and contains measurements of different species of iris flowers.</w:t>
      </w:r>
    </w:p>
    <w:p w14:paraId="6A75FF3E" w14:textId="77777777" w:rsidR="00E014A9" w:rsidRDefault="00BD3C90">
      <w:pPr>
        <w:pStyle w:val="BodyText"/>
        <w:spacing w:before="270"/>
        <w:ind w:left="2160"/>
      </w:pPr>
      <w:r>
        <w:rPr>
          <w:spacing w:val="-2"/>
        </w:rPr>
        <w:t>data(iris)</w:t>
      </w:r>
    </w:p>
    <w:p w14:paraId="4BCDCF74" w14:textId="77777777" w:rsidR="00E014A9" w:rsidRDefault="00E014A9">
      <w:pPr>
        <w:pStyle w:val="BodyText"/>
        <w:spacing w:before="151"/>
      </w:pPr>
    </w:p>
    <w:p w14:paraId="319C7E7E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before="1" w:line="360" w:lineRule="auto"/>
        <w:ind w:right="1076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</w:t>
      </w:r>
      <w:r>
        <w:rPr>
          <w:b/>
          <w:sz w:val="24"/>
        </w:rPr>
        <w:t>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: It's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split the dataset into a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classifier.</w:t>
      </w:r>
      <w:r>
        <w:rPr>
          <w:spacing w:val="-7"/>
          <w:sz w:val="24"/>
        </w:rPr>
        <w:t xml:space="preserve"> </w:t>
      </w:r>
      <w:r>
        <w:rPr>
          <w:sz w:val="24"/>
        </w:rPr>
        <w:t>Here,</w:t>
      </w:r>
      <w:r>
        <w:rPr>
          <w:spacing w:val="-6"/>
          <w:sz w:val="24"/>
        </w:rPr>
        <w:t xml:space="preserve"> </w:t>
      </w:r>
      <w:r>
        <w:rPr>
          <w:sz w:val="24"/>
        </w:rPr>
        <w:t>we'll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70%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 for training and 30% for testing.</w:t>
      </w:r>
    </w:p>
    <w:p w14:paraId="5BAD6A15" w14:textId="77777777" w:rsidR="00E014A9" w:rsidRDefault="00BD3C90">
      <w:pPr>
        <w:pStyle w:val="BodyText"/>
        <w:spacing w:before="274"/>
        <w:ind w:left="2160"/>
      </w:pP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</w:t>
      </w:r>
      <w:r>
        <w:rPr>
          <w:spacing w:val="57"/>
        </w:rPr>
        <w:t xml:space="preserve"> </w:t>
      </w:r>
      <w:r>
        <w:t># for</w:t>
      </w:r>
      <w:r>
        <w:rPr>
          <w:spacing w:val="-2"/>
        </w:rPr>
        <w:t xml:space="preserve"> reproducibility</w:t>
      </w:r>
    </w:p>
    <w:p w14:paraId="26CB9E51" w14:textId="77777777" w:rsidR="00E014A9" w:rsidRDefault="00BD3C90">
      <w:pPr>
        <w:pStyle w:val="BodyText"/>
        <w:spacing w:before="137"/>
        <w:ind w:left="2160"/>
      </w:pPr>
      <w:proofErr w:type="spellStart"/>
      <w:proofErr w:type="gramStart"/>
      <w:r>
        <w:t>trainIndex</w:t>
      </w:r>
      <w:proofErr w:type="spellEnd"/>
      <w:proofErr w:type="gramEnd"/>
      <w:r>
        <w:rPr>
          <w:spacing w:val="-10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sample(1:nrow</w:t>
      </w:r>
      <w:r>
        <w:t>(iris),</w:t>
      </w:r>
      <w:r>
        <w:rPr>
          <w:spacing w:val="-6"/>
        </w:rPr>
        <w:t xml:space="preserve"> </w:t>
      </w:r>
      <w:r>
        <w:rPr>
          <w:spacing w:val="-2"/>
        </w:rPr>
        <w:t>0.7*</w:t>
      </w:r>
      <w:proofErr w:type="spellStart"/>
      <w:r>
        <w:rPr>
          <w:spacing w:val="-2"/>
        </w:rPr>
        <w:t>nrow</w:t>
      </w:r>
      <w:proofErr w:type="spellEnd"/>
      <w:r>
        <w:rPr>
          <w:spacing w:val="-2"/>
        </w:rPr>
        <w:t>(iris))</w:t>
      </w:r>
    </w:p>
    <w:p w14:paraId="6C855879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2A00BFF" w14:textId="77777777" w:rsidR="00E014A9" w:rsidRDefault="00BD3C90">
      <w:pPr>
        <w:pStyle w:val="BodyText"/>
        <w:spacing w:before="72" w:line="360" w:lineRule="auto"/>
        <w:ind w:left="2160" w:right="658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6944" behindDoc="1" locked="0" layoutInCell="1" allowOverlap="1" wp14:anchorId="175173EA" wp14:editId="2AD891A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4" name="Graphic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245B0F" id="Graphic 104" o:spid="_x0000_s1026" style="position:absolute;margin-left:24.45pt;margin-top:24.45pt;width:563.75pt;height:743.7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trainData</w:t>
      </w:r>
      <w:proofErr w:type="spellEnd"/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iris[</w:t>
      </w:r>
      <w:proofErr w:type="spellStart"/>
      <w:r>
        <w:t>trainIndex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] </w:t>
      </w:r>
      <w:proofErr w:type="spellStart"/>
      <w:r>
        <w:t>testData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iris[-</w:t>
      </w:r>
      <w:proofErr w:type="spellStart"/>
      <w:r>
        <w:t>trainIndex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14:paraId="60F92128" w14:textId="77777777" w:rsidR="00E014A9" w:rsidRDefault="00E014A9">
      <w:pPr>
        <w:pStyle w:val="BodyText"/>
        <w:spacing w:before="7"/>
      </w:pPr>
    </w:p>
    <w:p w14:paraId="5079EE78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319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naiveBayes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e1071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train the classifier.</w:t>
      </w:r>
    </w:p>
    <w:p w14:paraId="70BE63DB" w14:textId="77777777" w:rsidR="00E014A9" w:rsidRDefault="00E014A9">
      <w:pPr>
        <w:pStyle w:val="BodyText"/>
        <w:spacing w:before="3"/>
      </w:pPr>
    </w:p>
    <w:p w14:paraId="5309C8D6" w14:textId="77777777" w:rsidR="00E014A9" w:rsidRDefault="00BD3C90">
      <w:pPr>
        <w:pStyle w:val="BodyText"/>
        <w:ind w:left="2160"/>
      </w:pPr>
      <w:proofErr w:type="spellStart"/>
      <w:r>
        <w:t>nb_model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Species</w:t>
      </w:r>
      <w:r>
        <w:rPr>
          <w:spacing w:val="-4"/>
        </w:rPr>
        <w:t xml:space="preserve"> </w:t>
      </w:r>
      <w:r>
        <w:t>~ .,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trainData</w:t>
      </w:r>
      <w:proofErr w:type="spellEnd"/>
      <w:r>
        <w:rPr>
          <w:spacing w:val="-2"/>
        </w:rPr>
        <w:t>)</w:t>
      </w:r>
    </w:p>
    <w:p w14:paraId="396A9262" w14:textId="77777777" w:rsidR="00E014A9" w:rsidRDefault="00E014A9">
      <w:pPr>
        <w:pStyle w:val="BodyText"/>
        <w:spacing w:before="144"/>
      </w:pPr>
    </w:p>
    <w:p w14:paraId="487E8EDF" w14:textId="77777777" w:rsidR="00E014A9" w:rsidRDefault="00BD3C90">
      <w:pPr>
        <w:pStyle w:val="BodyText"/>
        <w:spacing w:line="360" w:lineRule="auto"/>
        <w:ind w:left="2160" w:right="605"/>
      </w:pPr>
      <w:r>
        <w:t>Here,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A3BCF9D" w14:textId="77777777" w:rsidR="00E014A9" w:rsidRDefault="00E014A9">
      <w:pPr>
        <w:pStyle w:val="BodyText"/>
        <w:spacing w:before="5"/>
      </w:pPr>
    </w:p>
    <w:p w14:paraId="23988245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1988"/>
        <w:rPr>
          <w:sz w:val="24"/>
        </w:rPr>
      </w:pPr>
      <w:r>
        <w:rPr>
          <w:b/>
          <w:sz w:val="24"/>
        </w:rPr>
        <w:t>Make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set. predictions &lt;- predict(</w:t>
      </w:r>
      <w:proofErr w:type="spellStart"/>
      <w:r>
        <w:rPr>
          <w:sz w:val="24"/>
        </w:rPr>
        <w:t>nb_model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testData</w:t>
      </w:r>
      <w:proofErr w:type="spellEnd"/>
      <w:r>
        <w:rPr>
          <w:sz w:val="24"/>
        </w:rPr>
        <w:t>)</w:t>
      </w:r>
    </w:p>
    <w:p w14:paraId="2CCA4871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before="8" w:line="360" w:lineRule="auto"/>
        <w:ind w:right="1152"/>
        <w:rPr>
          <w:sz w:val="24"/>
        </w:rPr>
      </w:pPr>
      <w:r>
        <w:rPr>
          <w:b/>
          <w:sz w:val="24"/>
        </w:rPr>
        <w:t>Evaluate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Compute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or other</w:t>
      </w:r>
      <w:r>
        <w:rPr>
          <w:spacing w:val="30"/>
          <w:sz w:val="24"/>
        </w:rPr>
        <w:t xml:space="preserve"> </w:t>
      </w:r>
      <w:r>
        <w:rPr>
          <w:sz w:val="24"/>
        </w:rPr>
        <w:t>metrics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evaluate</w:t>
      </w:r>
      <w:r>
        <w:rPr>
          <w:spacing w:val="28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 model performs.</w:t>
      </w:r>
    </w:p>
    <w:p w14:paraId="6749D371" w14:textId="77777777" w:rsidR="00E014A9" w:rsidRDefault="00E014A9">
      <w:pPr>
        <w:pStyle w:val="BodyText"/>
      </w:pPr>
    </w:p>
    <w:p w14:paraId="16417F54" w14:textId="77777777" w:rsidR="00E014A9" w:rsidRDefault="00BD3C90">
      <w:pPr>
        <w:pStyle w:val="BodyText"/>
        <w:spacing w:line="360" w:lineRule="auto"/>
        <w:ind w:left="2160" w:right="4436"/>
      </w:pPr>
      <w:proofErr w:type="gramStart"/>
      <w:r>
        <w:t>accuracy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mean(predictions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proofErr w:type="spellStart"/>
      <w:r>
        <w:t>testData$Species</w:t>
      </w:r>
      <w:proofErr w:type="spellEnd"/>
      <w:r>
        <w:t>) cat("Accuracy:", accuracy, "\n")</w:t>
      </w:r>
    </w:p>
    <w:p w14:paraId="69BE74DB" w14:textId="77777777" w:rsidR="00E014A9" w:rsidRDefault="00E014A9">
      <w:pPr>
        <w:pStyle w:val="BodyText"/>
        <w:spacing w:before="5"/>
      </w:pPr>
    </w:p>
    <w:p w14:paraId="4A95F05E" w14:textId="77777777" w:rsidR="00E014A9" w:rsidRDefault="00BD3C90">
      <w:pPr>
        <w:pStyle w:val="BodyText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753314D2" w14:textId="77777777" w:rsidR="00E014A9" w:rsidRDefault="00E014A9">
      <w:pPr>
        <w:pStyle w:val="BodyText"/>
        <w:spacing w:before="139"/>
      </w:pPr>
    </w:p>
    <w:p w14:paraId="43B2B1DA" w14:textId="77777777" w:rsidR="00E014A9" w:rsidRDefault="00BD3C90">
      <w:pPr>
        <w:pStyle w:val="BodyText"/>
        <w:spacing w:line="367" w:lineRule="auto"/>
        <w:ind w:left="1440" w:right="1084"/>
        <w:jc w:val="both"/>
      </w:pPr>
      <w:r>
        <w:rPr>
          <w:b/>
        </w:rPr>
        <w:t>Output Example</w:t>
      </w:r>
      <w:r>
        <w:t>: Assuming the above steps have been executed, the output would look something like this:</w:t>
      </w:r>
    </w:p>
    <w:p w14:paraId="395DD1E3" w14:textId="77777777" w:rsidR="00E014A9" w:rsidRDefault="00BD3C90">
      <w:pPr>
        <w:pStyle w:val="BodyText"/>
        <w:spacing w:before="265"/>
        <w:ind w:left="1440"/>
        <w:jc w:val="both"/>
      </w:pPr>
      <w:r>
        <w:t>Accuracy:</w:t>
      </w:r>
      <w:r>
        <w:rPr>
          <w:spacing w:val="-13"/>
        </w:rPr>
        <w:t xml:space="preserve"> </w:t>
      </w:r>
      <w:r>
        <w:rPr>
          <w:spacing w:val="-2"/>
        </w:rPr>
        <w:t>0.9555556</w:t>
      </w:r>
    </w:p>
    <w:p w14:paraId="5F49B533" w14:textId="77777777" w:rsidR="00E014A9" w:rsidRDefault="00E014A9">
      <w:pPr>
        <w:pStyle w:val="BodyText"/>
        <w:spacing w:before="146"/>
      </w:pPr>
    </w:p>
    <w:p w14:paraId="29B94729" w14:textId="77777777" w:rsidR="00E014A9" w:rsidRDefault="00BD3C90">
      <w:pPr>
        <w:pStyle w:val="BodyText"/>
        <w:spacing w:before="1" w:line="360" w:lineRule="auto"/>
        <w:ind w:left="1440" w:right="1070"/>
        <w:jc w:val="both"/>
      </w:pPr>
      <w:r>
        <w:t>This indicates the accuracy of the Naive Bayes classifier on the test dataset (in this case, the iris</w:t>
      </w:r>
      <w:r>
        <w:rPr>
          <w:spacing w:val="-10"/>
        </w:rPr>
        <w:t xml:space="preserve"> </w:t>
      </w:r>
      <w:r>
        <w:t>dataset).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 dataset (</w:t>
      </w: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123)), but it should be around this range.</w:t>
      </w:r>
    </w:p>
    <w:p w14:paraId="43EBBD5F" w14:textId="77777777" w:rsidR="00E014A9" w:rsidRDefault="00BD3C90">
      <w:pPr>
        <w:pStyle w:val="BodyText"/>
        <w:spacing w:before="275" w:line="362" w:lineRule="auto"/>
        <w:ind w:left="1440" w:right="1078"/>
        <w:jc w:val="both"/>
      </w:pPr>
      <w:r>
        <w:t>This example demonstrates a basic implementation of Naive Bayes classification in R using the e1071 library, applied</w:t>
      </w:r>
      <w:r>
        <w:t xml:space="preserve"> to the classic iris dataset.</w:t>
      </w:r>
    </w:p>
    <w:p w14:paraId="45CCB84F" w14:textId="77777777" w:rsidR="00E014A9" w:rsidRDefault="00E014A9">
      <w:pPr>
        <w:pStyle w:val="BodyText"/>
        <w:spacing w:line="362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9C77D86" w14:textId="77777777" w:rsidR="00E014A9" w:rsidRDefault="00BD3C90">
      <w:pPr>
        <w:pStyle w:val="BodyText"/>
        <w:spacing w:before="77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7968" behindDoc="1" locked="0" layoutInCell="1" allowOverlap="1" wp14:anchorId="51579B1D" wp14:editId="28E6884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5" name="Graphic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0A079A" id="Graphic 105" o:spid="_x0000_s1026" style="position:absolute;margin-left:24.45pt;margin-top:24.45pt;width:563.75pt;height:743.7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Result:</w:t>
      </w:r>
    </w:p>
    <w:p w14:paraId="55275AD1" w14:textId="77777777" w:rsidR="00E014A9" w:rsidRDefault="00E014A9">
      <w:pPr>
        <w:pStyle w:val="BodyText"/>
        <w:spacing w:before="139"/>
      </w:pPr>
    </w:p>
    <w:p w14:paraId="61D3D54C" w14:textId="77777777" w:rsidR="00E014A9" w:rsidRDefault="00BD3C90">
      <w:pPr>
        <w:pStyle w:val="BodyText"/>
        <w:ind w:left="720" w:right="583"/>
        <w:jc w:val="center"/>
      </w:pPr>
      <w:r>
        <w:t>Therefore</w:t>
      </w:r>
      <w:r>
        <w:rPr>
          <w:spacing w:val="-6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Classifier was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16AAA87E" w14:textId="77777777" w:rsidR="00E014A9" w:rsidRDefault="00E014A9">
      <w:pPr>
        <w:pStyle w:val="BodyText"/>
        <w:jc w:val="center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C0EA21F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8992" behindDoc="1" locked="0" layoutInCell="1" allowOverlap="1" wp14:anchorId="2F0685A6" wp14:editId="28420F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6" name="Graphic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9124D9" id="Graphic 106" o:spid="_x0000_s1026" style="position:absolute;margin-left:24.45pt;margin-top:24.45pt;width:563.75pt;height:743.7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7</w:t>
      </w:r>
    </w:p>
    <w:p w14:paraId="486E4984" w14:textId="77777777" w:rsidR="00E014A9" w:rsidRDefault="00BD3C90">
      <w:pPr>
        <w:pStyle w:val="Heading1"/>
        <w:ind w:left="3488"/>
        <w:rPr>
          <w:u w:val="none"/>
        </w:rPr>
      </w:pPr>
      <w:r>
        <w:t>IMPLEMENT</w:t>
      </w:r>
      <w:r>
        <w:rPr>
          <w:spacing w:val="-18"/>
        </w:rPr>
        <w:t xml:space="preserve"> </w:t>
      </w:r>
      <w:r>
        <w:t>LINEAR</w:t>
      </w:r>
      <w:r>
        <w:rPr>
          <w:spacing w:val="-17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0"/>
        </w:rPr>
        <w:t>R</w:t>
      </w:r>
    </w:p>
    <w:p w14:paraId="4A072704" w14:textId="77777777" w:rsidR="00E014A9" w:rsidRDefault="00E014A9">
      <w:pPr>
        <w:pStyle w:val="BodyText"/>
        <w:spacing w:before="1"/>
        <w:rPr>
          <w:b/>
        </w:rPr>
      </w:pPr>
    </w:p>
    <w:p w14:paraId="0F70AB09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05E1EEE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Linear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5D5862C" w14:textId="77777777" w:rsidR="00E014A9" w:rsidRDefault="00E014A9">
      <w:pPr>
        <w:pStyle w:val="BodyText"/>
      </w:pPr>
    </w:p>
    <w:p w14:paraId="4B892D9C" w14:textId="77777777" w:rsidR="00E014A9" w:rsidRDefault="00E014A9">
      <w:pPr>
        <w:pStyle w:val="BodyText"/>
        <w:spacing w:before="7"/>
      </w:pPr>
    </w:p>
    <w:p w14:paraId="68A79B87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01066C6E" w14:textId="77777777" w:rsidR="00E014A9" w:rsidRDefault="00E014A9">
      <w:pPr>
        <w:pStyle w:val="BodyText"/>
        <w:spacing w:before="139"/>
        <w:rPr>
          <w:b/>
        </w:rPr>
      </w:pPr>
    </w:p>
    <w:p w14:paraId="6E7A5807" w14:textId="77777777" w:rsidR="00E014A9" w:rsidRDefault="00BD3C90">
      <w:pPr>
        <w:pStyle w:val="BodyText"/>
        <w:spacing w:line="362" w:lineRule="auto"/>
        <w:ind w:left="1440" w:right="605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gramStart"/>
      <w:r>
        <w:t>lm(</w:t>
      </w:r>
      <w:proofErr w:type="gramEnd"/>
      <w:r>
        <w:t>)</w:t>
      </w:r>
      <w:r>
        <w:rPr>
          <w:spacing w:val="-5"/>
        </w:rPr>
        <w:t xml:space="preserve"> </w:t>
      </w:r>
      <w:r>
        <w:t>(short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"linear model"). Here's a step-by-step implementation using a sample dataset:</w:t>
      </w:r>
    </w:p>
    <w:p w14:paraId="668FFADB" w14:textId="77777777" w:rsidR="00E014A9" w:rsidRDefault="00BD3C90">
      <w:pPr>
        <w:pStyle w:val="ListParagraph"/>
        <w:numPr>
          <w:ilvl w:val="0"/>
          <w:numId w:val="9"/>
        </w:numPr>
        <w:tabs>
          <w:tab w:val="left" w:pos="2160"/>
        </w:tabs>
        <w:spacing w:before="271" w:line="362" w:lineRule="auto"/>
        <w:ind w:right="1069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purposes,</w:t>
      </w:r>
      <w:r>
        <w:rPr>
          <w:spacing w:val="-6"/>
          <w:sz w:val="24"/>
        </w:rPr>
        <w:t xml:space="preserve"> </w:t>
      </w: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R called </w:t>
      </w:r>
      <w:proofErr w:type="spellStart"/>
      <w:r>
        <w:rPr>
          <w:sz w:val="24"/>
        </w:rPr>
        <w:t>mtcars</w:t>
      </w:r>
      <w:proofErr w:type="spellEnd"/>
      <w:r>
        <w:rPr>
          <w:sz w:val="24"/>
        </w:rPr>
        <w:t>, which contains information about different car models.</w:t>
      </w:r>
    </w:p>
    <w:p w14:paraId="3C9781BE" w14:textId="77777777" w:rsidR="00E014A9" w:rsidRDefault="00BD3C90">
      <w:pPr>
        <w:pStyle w:val="BodyText"/>
        <w:spacing w:before="276"/>
        <w:ind w:left="2160"/>
      </w:pP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1B593C3A" w14:textId="77777777" w:rsidR="00E014A9" w:rsidRDefault="00E014A9">
      <w:pPr>
        <w:pStyle w:val="BodyText"/>
        <w:spacing w:before="146"/>
      </w:pPr>
    </w:p>
    <w:p w14:paraId="49684D9E" w14:textId="77777777" w:rsidR="00E014A9" w:rsidRDefault="00BD3C90">
      <w:pPr>
        <w:pStyle w:val="BodyText"/>
        <w:spacing w:line="360" w:lineRule="auto"/>
        <w:ind w:left="2160" w:right="1093"/>
        <w:jc w:val="both"/>
      </w:pPr>
      <w:r>
        <w:t xml:space="preserve">You can also create your own dataset if needed, but </w:t>
      </w:r>
      <w:proofErr w:type="spellStart"/>
      <w:r>
        <w:t>mtcars</w:t>
      </w:r>
      <w:proofErr w:type="spellEnd"/>
      <w:r>
        <w:t xml:space="preserve"> is convenient for this </w:t>
      </w:r>
      <w:r>
        <w:rPr>
          <w:spacing w:val="-2"/>
        </w:rPr>
        <w:t>example.</w:t>
      </w:r>
    </w:p>
    <w:p w14:paraId="41768A5A" w14:textId="77777777" w:rsidR="00E014A9" w:rsidRDefault="00BD3C90">
      <w:pPr>
        <w:pStyle w:val="ListParagraph"/>
        <w:numPr>
          <w:ilvl w:val="0"/>
          <w:numId w:val="9"/>
        </w:numPr>
        <w:tabs>
          <w:tab w:val="left" w:pos="2160"/>
        </w:tabs>
        <w:spacing w:before="274" w:line="360" w:lineRule="auto"/>
        <w:ind w:right="1081"/>
        <w:jc w:val="both"/>
        <w:rPr>
          <w:sz w:val="24"/>
        </w:rPr>
      </w:pPr>
      <w:r>
        <w:rPr>
          <w:b/>
          <w:sz w:val="24"/>
        </w:rPr>
        <w:t>Fit a linear regression model</w:t>
      </w:r>
      <w:r>
        <w:rPr>
          <w:sz w:val="24"/>
        </w:rPr>
        <w:t xml:space="preserve">: Use the </w:t>
      </w:r>
      <w:proofErr w:type="gramStart"/>
      <w:r>
        <w:rPr>
          <w:sz w:val="24"/>
        </w:rPr>
        <w:t>lm(</w:t>
      </w:r>
      <w:proofErr w:type="gramEnd"/>
      <w:r>
        <w:rPr>
          <w:sz w:val="24"/>
        </w:rPr>
        <w:t xml:space="preserve">) function to fit a linear regression model. Let's say we want to predict mpg (miles per gallon) based on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 of the car).</w:t>
      </w:r>
    </w:p>
    <w:p w14:paraId="7BA6845F" w14:textId="77777777" w:rsidR="00E014A9" w:rsidRDefault="00E014A9">
      <w:pPr>
        <w:pStyle w:val="BodyText"/>
        <w:spacing w:before="5"/>
      </w:pPr>
    </w:p>
    <w:p w14:paraId="3E311D02" w14:textId="77777777" w:rsidR="00E014A9" w:rsidRDefault="00BD3C90">
      <w:pPr>
        <w:pStyle w:val="BodyText"/>
        <w:ind w:left="2160"/>
      </w:pPr>
      <w:proofErr w:type="spellStart"/>
      <w:r>
        <w:t>lm_model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7"/>
        </w:rPr>
        <w:t xml:space="preserve"> </w:t>
      </w:r>
      <w:proofErr w:type="gramStart"/>
      <w:r>
        <w:t>lm(</w:t>
      </w:r>
      <w:proofErr w:type="gramEnd"/>
      <w:r>
        <w:t>mpg ~</w:t>
      </w:r>
      <w:r>
        <w:rPr>
          <w:spacing w:val="-4"/>
        </w:rPr>
        <w:t xml:space="preserve"> </w:t>
      </w:r>
      <w:proofErr w:type="spellStart"/>
      <w:r>
        <w:t>wt</w:t>
      </w:r>
      <w:proofErr w:type="spellEnd"/>
      <w:r>
        <w:t>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D32B029" w14:textId="77777777" w:rsidR="00E014A9" w:rsidRDefault="00E014A9">
      <w:pPr>
        <w:pStyle w:val="BodyText"/>
        <w:spacing w:before="144"/>
      </w:pPr>
    </w:p>
    <w:p w14:paraId="1C9D1E51" w14:textId="77777777" w:rsidR="00E014A9" w:rsidRDefault="00BD3C90">
      <w:pPr>
        <w:pStyle w:val="BodyText"/>
        <w:spacing w:line="360" w:lineRule="auto"/>
        <w:ind w:left="2160" w:right="1077"/>
        <w:jc w:val="both"/>
      </w:pPr>
      <w:r>
        <w:t>Here,</w:t>
      </w:r>
      <w:r>
        <w:rPr>
          <w:spacing w:val="-8"/>
        </w:rPr>
        <w:t xml:space="preserve"> </w:t>
      </w:r>
      <w:r>
        <w:t>mpg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spellStart"/>
      <w:r>
        <w:t>wt</w:t>
      </w:r>
      <w:proofErr w:type="spellEnd"/>
      <w:r>
        <w:rPr>
          <w:spacing w:val="-8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mpg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</w:t>
      </w:r>
      <w:r>
        <w:t xml:space="preserve">he dependent variable and </w:t>
      </w:r>
      <w:proofErr w:type="spellStart"/>
      <w:r>
        <w:t>wt</w:t>
      </w:r>
      <w:proofErr w:type="spellEnd"/>
      <w:r>
        <w:t xml:space="preserve"> is the independent variable (predictor). data = </w:t>
      </w:r>
      <w:proofErr w:type="spellStart"/>
      <w:r>
        <w:t>mtcars</w:t>
      </w:r>
      <w:proofErr w:type="spellEnd"/>
      <w:r>
        <w:t xml:space="preserve"> specifies that the data for the model comes from the </w:t>
      </w:r>
      <w:proofErr w:type="spellStart"/>
      <w:r>
        <w:t>mtcars</w:t>
      </w:r>
      <w:proofErr w:type="spellEnd"/>
      <w:r>
        <w:t xml:space="preserve"> dataset.</w:t>
      </w:r>
    </w:p>
    <w:p w14:paraId="52A0C1FF" w14:textId="77777777" w:rsidR="00E014A9" w:rsidRDefault="00E014A9">
      <w:pPr>
        <w:pStyle w:val="BodyText"/>
        <w:spacing w:before="4"/>
      </w:pPr>
    </w:p>
    <w:p w14:paraId="7C3F32CB" w14:textId="77777777" w:rsidR="00E014A9" w:rsidRDefault="00BD3C90">
      <w:pPr>
        <w:pStyle w:val="ListParagraph"/>
        <w:numPr>
          <w:ilvl w:val="0"/>
          <w:numId w:val="9"/>
        </w:numPr>
        <w:tabs>
          <w:tab w:val="left" w:pos="2160"/>
        </w:tabs>
        <w:spacing w:line="360" w:lineRule="auto"/>
        <w:ind w:right="1081"/>
        <w:jc w:val="both"/>
        <w:rPr>
          <w:sz w:val="24"/>
        </w:rPr>
      </w:pPr>
      <w:r>
        <w:rPr>
          <w:b/>
          <w:sz w:val="24"/>
        </w:rPr>
        <w:t>Inspect the model summary</w:t>
      </w:r>
      <w:r>
        <w:rPr>
          <w:sz w:val="24"/>
        </w:rPr>
        <w:t xml:space="preserve">: To get detailed information about the fitted model, including coefficients, standard errors, t-values, and p-values, use the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>) function on the lm object.</w:t>
      </w:r>
    </w:p>
    <w:p w14:paraId="1F8C89D0" w14:textId="77777777" w:rsidR="00E014A9" w:rsidRDefault="00E014A9">
      <w:pPr>
        <w:pStyle w:val="BodyText"/>
        <w:spacing w:before="1"/>
      </w:pPr>
    </w:p>
    <w:p w14:paraId="6D8FB1F9" w14:textId="77777777" w:rsidR="00E014A9" w:rsidRDefault="00BD3C90">
      <w:pPr>
        <w:pStyle w:val="BodyText"/>
        <w:spacing w:before="1"/>
        <w:ind w:left="2160"/>
      </w:pPr>
      <w:r>
        <w:rPr>
          <w:spacing w:val="-2"/>
        </w:rPr>
        <w:t>summary(</w:t>
      </w:r>
      <w:proofErr w:type="spellStart"/>
      <w:r>
        <w:rPr>
          <w:spacing w:val="-2"/>
        </w:rPr>
        <w:t>lm_model</w:t>
      </w:r>
      <w:proofErr w:type="spellEnd"/>
      <w:r>
        <w:rPr>
          <w:spacing w:val="-2"/>
        </w:rPr>
        <w:t>)</w:t>
      </w:r>
    </w:p>
    <w:p w14:paraId="3CAB8D40" w14:textId="77777777" w:rsidR="00E014A9" w:rsidRDefault="00E014A9">
      <w:pPr>
        <w:pStyle w:val="BodyText"/>
        <w:spacing w:before="143"/>
      </w:pPr>
    </w:p>
    <w:p w14:paraId="1C56AA64" w14:textId="77777777" w:rsidR="00E014A9" w:rsidRDefault="00BD3C90">
      <w:pPr>
        <w:pStyle w:val="BodyText"/>
        <w:spacing w:before="1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console.</w:t>
      </w:r>
    </w:p>
    <w:p w14:paraId="43D38583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B5BB7F" w14:textId="77777777" w:rsidR="00E014A9" w:rsidRDefault="00BD3C90">
      <w:pPr>
        <w:pStyle w:val="BodyText"/>
        <w:spacing w:before="72" w:line="360" w:lineRule="auto"/>
        <w:ind w:left="1440" w:right="60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0016" behindDoc="1" locked="0" layoutInCell="1" allowOverlap="1" wp14:anchorId="094D9522" wp14:editId="005EF40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7" name="Graphic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0D55D8" id="Graphic 107" o:spid="_x0000_s1026" style="position:absolute;margin-left:24.45pt;margin-top:24.45pt;width:563.75pt;height:743.7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6AE6C6DC" w14:textId="77777777" w:rsidR="00E014A9" w:rsidRDefault="00E014A9">
      <w:pPr>
        <w:pStyle w:val="BodyText"/>
        <w:spacing w:before="5"/>
      </w:pPr>
    </w:p>
    <w:p w14:paraId="3267C9F4" w14:textId="77777777" w:rsidR="00E014A9" w:rsidRDefault="00BD3C90">
      <w:pPr>
        <w:pStyle w:val="BodyText"/>
        <w:ind w:left="1440"/>
      </w:pPr>
      <w:r>
        <w:rPr>
          <w:spacing w:val="-2"/>
        </w:rPr>
        <w:t>Call:</w:t>
      </w:r>
    </w:p>
    <w:p w14:paraId="52BB5BFF" w14:textId="77777777" w:rsidR="00E014A9" w:rsidRDefault="00BD3C90">
      <w:pPr>
        <w:pStyle w:val="BodyText"/>
        <w:spacing w:before="137"/>
        <w:ind w:left="1440"/>
      </w:pPr>
      <w:proofErr w:type="gramStart"/>
      <w:r>
        <w:t>lm(</w:t>
      </w:r>
      <w:proofErr w:type="gramEnd"/>
      <w:r>
        <w:t>formula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mpg</w:t>
      </w:r>
      <w:r>
        <w:rPr>
          <w:spacing w:val="-1"/>
        </w:rPr>
        <w:t xml:space="preserve"> </w:t>
      </w:r>
      <w:r>
        <w:t xml:space="preserve">~ </w:t>
      </w:r>
      <w:proofErr w:type="spellStart"/>
      <w:r>
        <w:t>wt</w:t>
      </w:r>
      <w:proofErr w:type="spellEnd"/>
      <w:r>
        <w:t>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8C534FA" w14:textId="77777777" w:rsidR="00E014A9" w:rsidRDefault="00E014A9">
      <w:pPr>
        <w:pStyle w:val="BodyText"/>
      </w:pPr>
    </w:p>
    <w:p w14:paraId="408E57E0" w14:textId="77777777" w:rsidR="00E014A9" w:rsidRDefault="00E014A9">
      <w:pPr>
        <w:pStyle w:val="BodyText"/>
      </w:pPr>
    </w:p>
    <w:p w14:paraId="2FCE0C5C" w14:textId="77777777" w:rsidR="00E014A9" w:rsidRDefault="00BD3C90">
      <w:pPr>
        <w:pStyle w:val="BodyText"/>
        <w:ind w:left="1440"/>
      </w:pPr>
      <w:r>
        <w:rPr>
          <w:spacing w:val="-2"/>
        </w:rPr>
        <w:t>Residuals:</w:t>
      </w:r>
    </w:p>
    <w:p w14:paraId="0EBCF30D" w14:textId="77777777" w:rsidR="00E014A9" w:rsidRDefault="00BD3C90">
      <w:pPr>
        <w:pStyle w:val="BodyText"/>
        <w:tabs>
          <w:tab w:val="left" w:pos="2443"/>
          <w:tab w:val="left" w:pos="3336"/>
          <w:tab w:val="left" w:pos="4428"/>
          <w:tab w:val="left" w:pos="5148"/>
        </w:tabs>
        <w:spacing w:before="137"/>
        <w:ind w:left="1685"/>
      </w:pPr>
      <w:r>
        <w:rPr>
          <w:spacing w:val="-5"/>
        </w:rPr>
        <w:t>Min</w:t>
      </w:r>
      <w:r>
        <w:tab/>
      </w:r>
      <w:r>
        <w:rPr>
          <w:spacing w:val="-5"/>
        </w:rPr>
        <w:t>1Q</w:t>
      </w:r>
      <w:r>
        <w:tab/>
      </w:r>
      <w:r>
        <w:rPr>
          <w:spacing w:val="-2"/>
        </w:rPr>
        <w:t>Median</w:t>
      </w:r>
      <w:r>
        <w:tab/>
      </w:r>
      <w:r>
        <w:rPr>
          <w:spacing w:val="-5"/>
        </w:rPr>
        <w:t>3Q</w:t>
      </w:r>
      <w:r>
        <w:tab/>
      </w:r>
      <w:r>
        <w:rPr>
          <w:spacing w:val="-5"/>
        </w:rPr>
        <w:t>Max</w:t>
      </w:r>
    </w:p>
    <w:p w14:paraId="01C4F419" w14:textId="77777777" w:rsidR="00E014A9" w:rsidRDefault="00BD3C90">
      <w:pPr>
        <w:pStyle w:val="BodyText"/>
        <w:tabs>
          <w:tab w:val="left" w:pos="4328"/>
        </w:tabs>
        <w:spacing w:before="139"/>
        <w:ind w:left="1440"/>
      </w:pPr>
      <w:r>
        <w:t>-</w:t>
      </w:r>
      <w:proofErr w:type="gramStart"/>
      <w:r>
        <w:t>4.5432</w:t>
      </w:r>
      <w:r>
        <w:rPr>
          <w:spacing w:val="30"/>
        </w:rPr>
        <w:t xml:space="preserve">  </w:t>
      </w:r>
      <w:r>
        <w:t>-</w:t>
      </w:r>
      <w:proofErr w:type="gramEnd"/>
      <w:r>
        <w:t>2.3647</w:t>
      </w:r>
      <w:r>
        <w:rPr>
          <w:spacing w:val="30"/>
        </w:rPr>
        <w:t xml:space="preserve">  </w:t>
      </w:r>
      <w:r>
        <w:t>-</w:t>
      </w:r>
      <w:r>
        <w:rPr>
          <w:spacing w:val="-2"/>
        </w:rPr>
        <w:t>0.1252</w:t>
      </w:r>
      <w:r>
        <w:tab/>
        <w:t>1.4096</w:t>
      </w:r>
      <w:r>
        <w:rPr>
          <w:spacing w:val="28"/>
        </w:rPr>
        <w:t xml:space="preserve">  </w:t>
      </w:r>
      <w:r>
        <w:rPr>
          <w:spacing w:val="-2"/>
        </w:rPr>
        <w:t>6.8727</w:t>
      </w:r>
    </w:p>
    <w:p w14:paraId="7BD5034C" w14:textId="77777777" w:rsidR="00E014A9" w:rsidRDefault="00E014A9">
      <w:pPr>
        <w:pStyle w:val="BodyText"/>
      </w:pPr>
    </w:p>
    <w:p w14:paraId="35EC7EDC" w14:textId="77777777" w:rsidR="00E014A9" w:rsidRDefault="00E014A9">
      <w:pPr>
        <w:pStyle w:val="BodyText"/>
        <w:spacing w:before="3"/>
      </w:pPr>
    </w:p>
    <w:p w14:paraId="4CCB9F41" w14:textId="77777777" w:rsidR="00E014A9" w:rsidRDefault="00BD3C90">
      <w:pPr>
        <w:pStyle w:val="BodyText"/>
        <w:ind w:left="1440"/>
      </w:pPr>
      <w:r>
        <w:rPr>
          <w:spacing w:val="-2"/>
        </w:rPr>
        <w:t>Coefficients:</w:t>
      </w:r>
    </w:p>
    <w:p w14:paraId="3AA95894" w14:textId="77777777" w:rsidR="00E014A9" w:rsidRDefault="00BD3C90">
      <w:pPr>
        <w:pStyle w:val="BodyText"/>
        <w:spacing w:before="137"/>
        <w:ind w:left="1440"/>
      </w:pPr>
      <w:r>
        <w:t>Estimate</w:t>
      </w:r>
      <w:r>
        <w:rPr>
          <w:spacing w:val="-4"/>
        </w:rPr>
        <w:t xml:space="preserve"> </w:t>
      </w:r>
      <w:r>
        <w:t>Std.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t value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</w:t>
      </w:r>
      <w:proofErr w:type="spellEnd"/>
      <w:r>
        <w:rPr>
          <w:spacing w:val="-2"/>
        </w:rPr>
        <w:t>(&gt;|t|)</w:t>
      </w:r>
    </w:p>
    <w:p w14:paraId="0DB8090D" w14:textId="77777777" w:rsidR="00E014A9" w:rsidRDefault="00BD3C90">
      <w:pPr>
        <w:pStyle w:val="BodyText"/>
        <w:tabs>
          <w:tab w:val="left" w:pos="3656"/>
        </w:tabs>
        <w:spacing w:before="137"/>
        <w:ind w:left="1440"/>
      </w:pPr>
      <w:r>
        <w:t>(Intercept)</w:t>
      </w:r>
      <w:r>
        <w:rPr>
          <w:spacing w:val="57"/>
        </w:rPr>
        <w:t xml:space="preserve"> </w:t>
      </w:r>
      <w:r>
        <w:rPr>
          <w:spacing w:val="-2"/>
        </w:rPr>
        <w:t>37.2851</w:t>
      </w:r>
      <w:r>
        <w:tab/>
      </w:r>
      <w:proofErr w:type="gramStart"/>
      <w:r>
        <w:t>1.8776</w:t>
      </w:r>
      <w:r>
        <w:rPr>
          <w:spacing w:val="28"/>
        </w:rPr>
        <w:t xml:space="preserve">  </w:t>
      </w:r>
      <w:r>
        <w:t>19.86</w:t>
      </w:r>
      <w:proofErr w:type="gramEnd"/>
      <w:r>
        <w:rPr>
          <w:spacing w:val="29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683FDEAF" w14:textId="77777777" w:rsidR="00E014A9" w:rsidRDefault="00BD3C90">
      <w:pPr>
        <w:pStyle w:val="BodyText"/>
        <w:tabs>
          <w:tab w:val="left" w:pos="2342"/>
          <w:tab w:val="left" w:pos="3384"/>
        </w:tabs>
        <w:spacing w:before="136"/>
        <w:ind w:left="1440"/>
      </w:pPr>
      <w:proofErr w:type="spellStart"/>
      <w:proofErr w:type="gramStart"/>
      <w:r>
        <w:rPr>
          <w:spacing w:val="-5"/>
        </w:rPr>
        <w:t>wt</w:t>
      </w:r>
      <w:proofErr w:type="spellEnd"/>
      <w:proofErr w:type="gramEnd"/>
      <w:r>
        <w:tab/>
      </w:r>
      <w:r>
        <w:rPr>
          <w:spacing w:val="-2"/>
        </w:rPr>
        <w:t>-5.3445</w:t>
      </w:r>
      <w:r>
        <w:tab/>
        <w:t>0.5591</w:t>
      </w:r>
      <w:r>
        <w:rPr>
          <w:spacing w:val="23"/>
        </w:rPr>
        <w:t xml:space="preserve">  </w:t>
      </w:r>
      <w:r>
        <w:t>-9.56</w:t>
      </w:r>
      <w:r>
        <w:rPr>
          <w:spacing w:val="30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754ECACB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2"/>
          <w:sz w:val="24"/>
        </w:rPr>
        <w:t>--</w:t>
      </w:r>
      <w:r>
        <w:rPr>
          <w:spacing w:val="-12"/>
          <w:sz w:val="24"/>
        </w:rPr>
        <w:t>-</w:t>
      </w:r>
    </w:p>
    <w:p w14:paraId="6AC6CB2C" w14:textId="77777777" w:rsidR="00E014A9" w:rsidRDefault="00BD3C90">
      <w:pPr>
        <w:pStyle w:val="BodyText"/>
        <w:spacing w:before="142"/>
        <w:ind w:left="1440"/>
      </w:pPr>
      <w:proofErr w:type="spellStart"/>
      <w:r>
        <w:t>Signif</w:t>
      </w:r>
      <w:proofErr w:type="spellEnd"/>
      <w:r>
        <w:t>.</w:t>
      </w:r>
      <w:r>
        <w:rPr>
          <w:spacing w:val="-1"/>
        </w:rPr>
        <w:t xml:space="preserve"> </w:t>
      </w:r>
      <w:r>
        <w:t>codes:</w:t>
      </w:r>
      <w:r>
        <w:rPr>
          <w:spacing w:val="6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'***'</w:t>
      </w:r>
      <w:r>
        <w:rPr>
          <w:spacing w:val="-6"/>
        </w:rPr>
        <w:t xml:space="preserve"> </w:t>
      </w:r>
      <w:r>
        <w:t>0.001 '**'</w:t>
      </w:r>
      <w:r>
        <w:rPr>
          <w:spacing w:val="-5"/>
        </w:rPr>
        <w:t xml:space="preserve"> </w:t>
      </w:r>
      <w:r>
        <w:t>0.01 '*'</w:t>
      </w:r>
      <w:r>
        <w:rPr>
          <w:spacing w:val="-3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'.'</w:t>
      </w:r>
      <w:r>
        <w:rPr>
          <w:spacing w:val="-5"/>
        </w:rPr>
        <w:t xml:space="preserve"> </w:t>
      </w:r>
      <w:r>
        <w:t>0.1</w:t>
      </w:r>
      <w:r>
        <w:rPr>
          <w:spacing w:val="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676D59E2" w14:textId="77777777" w:rsidR="00E014A9" w:rsidRDefault="00E014A9">
      <w:pPr>
        <w:pStyle w:val="BodyText"/>
        <w:spacing w:before="274"/>
      </w:pPr>
    </w:p>
    <w:p w14:paraId="691E1987" w14:textId="77777777" w:rsidR="00E014A9" w:rsidRDefault="00BD3C90">
      <w:pPr>
        <w:pStyle w:val="BodyText"/>
        <w:ind w:left="1440"/>
      </w:pPr>
      <w:r>
        <w:t>Residual</w:t>
      </w:r>
      <w:r>
        <w:rPr>
          <w:spacing w:val="-8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error:</w:t>
      </w:r>
      <w:r>
        <w:rPr>
          <w:spacing w:val="3"/>
        </w:rPr>
        <w:t xml:space="preserve"> </w:t>
      </w:r>
      <w:r>
        <w:t>3.046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30 degrees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freedom</w:t>
      </w:r>
    </w:p>
    <w:p w14:paraId="42C6357F" w14:textId="77777777" w:rsidR="00E014A9" w:rsidRDefault="00BD3C90">
      <w:pPr>
        <w:pStyle w:val="BodyText"/>
        <w:tabs>
          <w:tab w:val="left" w:pos="5105"/>
        </w:tabs>
        <w:spacing w:before="137"/>
        <w:ind w:left="1440"/>
      </w:pPr>
      <w:r>
        <w:t>Multiple</w:t>
      </w:r>
      <w:r>
        <w:rPr>
          <w:spacing w:val="-8"/>
        </w:rPr>
        <w:t xml:space="preserve"> </w:t>
      </w:r>
      <w:r>
        <w:t>R-squared:</w:t>
      </w:r>
      <w:r>
        <w:rPr>
          <w:spacing w:val="54"/>
        </w:rPr>
        <w:t xml:space="preserve"> </w:t>
      </w:r>
      <w:r>
        <w:rPr>
          <w:spacing w:val="-2"/>
        </w:rPr>
        <w:t>0.7528,</w:t>
      </w:r>
      <w:r>
        <w:tab/>
        <w:t>Adjusted</w:t>
      </w:r>
      <w:r>
        <w:rPr>
          <w:spacing w:val="-9"/>
        </w:rPr>
        <w:t xml:space="preserve"> </w:t>
      </w:r>
      <w:r>
        <w:t>R-squared:</w:t>
      </w:r>
      <w:r>
        <w:rPr>
          <w:spacing w:val="58"/>
        </w:rPr>
        <w:t xml:space="preserve"> </w:t>
      </w:r>
      <w:r>
        <w:rPr>
          <w:spacing w:val="-2"/>
        </w:rPr>
        <w:t>0.7446</w:t>
      </w:r>
    </w:p>
    <w:p w14:paraId="48FF20BA" w14:textId="77777777" w:rsidR="00E014A9" w:rsidRDefault="00BD3C90">
      <w:pPr>
        <w:pStyle w:val="BodyText"/>
        <w:spacing w:before="144" w:line="602" w:lineRule="auto"/>
        <w:ind w:left="1440" w:right="4710"/>
      </w:pPr>
      <w:r>
        <w:t>F-statistic: 91.38 on 1 and 30 DF,</w:t>
      </w:r>
      <w:r>
        <w:rPr>
          <w:spacing w:val="40"/>
        </w:rPr>
        <w:t xml:space="preserve"> </w:t>
      </w:r>
      <w:r>
        <w:t>p-value: 1.293e-10 This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pieces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information:</w:t>
      </w:r>
    </w:p>
    <w:p w14:paraId="7E97665E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before="2" w:line="360" w:lineRule="auto"/>
        <w:ind w:right="1080"/>
        <w:rPr>
          <w:sz w:val="24"/>
        </w:rPr>
      </w:pPr>
      <w:r>
        <w:rPr>
          <w:b/>
          <w:sz w:val="24"/>
        </w:rPr>
        <w:t>Coefficients</w:t>
      </w:r>
      <w:r>
        <w:rPr>
          <w:sz w:val="24"/>
        </w:rPr>
        <w:t>: Estimate gives</w:t>
      </w:r>
      <w:r>
        <w:rPr>
          <w:spacing w:val="-2"/>
          <w:sz w:val="24"/>
        </w:rPr>
        <w:t xml:space="preserve"> </w:t>
      </w:r>
      <w:r>
        <w:rPr>
          <w:sz w:val="24"/>
        </w:rPr>
        <w:t>the estimated 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linear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model. Here, Intercept is 37.2851 and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(weight) is -5.3445.</w:t>
      </w:r>
    </w:p>
    <w:p w14:paraId="113F2C72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Errors,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t-values,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p-values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assess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 of each coefficient. Lower p-values (</w:t>
      </w:r>
      <w:proofErr w:type="spellStart"/>
      <w:r>
        <w:rPr>
          <w:sz w:val="24"/>
        </w:rPr>
        <w:t>Pr</w:t>
      </w:r>
      <w:proofErr w:type="spellEnd"/>
      <w:r>
        <w:rPr>
          <w:sz w:val="24"/>
        </w:rPr>
        <w:t>(&gt;|t|)) indicate more significant predictors.</w:t>
      </w:r>
    </w:p>
    <w:p w14:paraId="3F98D47A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91"/>
        <w:rPr>
          <w:sz w:val="24"/>
        </w:rPr>
      </w:pPr>
      <w:r>
        <w:rPr>
          <w:b/>
          <w:sz w:val="24"/>
        </w:rPr>
        <w:t>Residuals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differences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observed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predicted</w:t>
      </w:r>
      <w:r>
        <w:rPr>
          <w:spacing w:val="40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The summary provides statistics about the distribution of residuals.</w:t>
      </w:r>
    </w:p>
    <w:p w14:paraId="651C1599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71"/>
        <w:rPr>
          <w:sz w:val="24"/>
        </w:rPr>
      </w:pPr>
      <w:r>
        <w:rPr>
          <w:b/>
          <w:sz w:val="24"/>
        </w:rPr>
        <w:t>R-squared and F-statistic</w:t>
      </w:r>
      <w:r>
        <w:rPr>
          <w:sz w:val="24"/>
        </w:rPr>
        <w:t>: These statistics assess the overall goodness-of-fit of the</w:t>
      </w:r>
      <w:r>
        <w:rPr>
          <w:spacing w:val="40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7"/>
          <w:sz w:val="24"/>
        </w:rPr>
        <w:t xml:space="preserve"> </w:t>
      </w:r>
      <w:r>
        <w:rPr>
          <w:sz w:val="24"/>
        </w:rPr>
        <w:t>R-squared</w:t>
      </w:r>
      <w:r>
        <w:rPr>
          <w:spacing w:val="32"/>
          <w:sz w:val="24"/>
        </w:rPr>
        <w:t xml:space="preserve"> </w:t>
      </w:r>
      <w:r>
        <w:rPr>
          <w:sz w:val="24"/>
        </w:rPr>
        <w:t>indicates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</w:t>
      </w:r>
      <w:r>
        <w:rPr>
          <w:spacing w:val="26"/>
          <w:sz w:val="24"/>
        </w:rPr>
        <w:t xml:space="preserve"> </w:t>
      </w:r>
      <w:r>
        <w:rPr>
          <w:sz w:val="24"/>
        </w:rPr>
        <w:t>model explains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</w:p>
    <w:p w14:paraId="01758127" w14:textId="77777777" w:rsidR="00E014A9" w:rsidRDefault="00E014A9">
      <w:pPr>
        <w:pStyle w:val="ListParagraph"/>
        <w:spacing w:line="360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E85E3B" w14:textId="77777777" w:rsidR="00E014A9" w:rsidRDefault="00BD3C90">
      <w:pPr>
        <w:pStyle w:val="BodyText"/>
        <w:spacing w:before="72" w:line="360" w:lineRule="auto"/>
        <w:ind w:left="2160" w:right="105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1040" behindDoc="1" locked="0" layoutInCell="1" allowOverlap="1" wp14:anchorId="55C44645" wp14:editId="65C8B8D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5BAABB" id="Graphic 108" o:spid="_x0000_s1026" style="position:absolute;margin-left:24.45pt;margin-top:24.45pt;width:563.75pt;height:743.7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26"/>
        </w:rPr>
        <w:t xml:space="preserve"> </w:t>
      </w:r>
      <w:r>
        <w:t>response</w:t>
      </w:r>
      <w:r>
        <w:rPr>
          <w:spacing w:val="27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(mpg),</w:t>
      </w:r>
      <w:r>
        <w:rPr>
          <w:spacing w:val="29"/>
        </w:rPr>
        <w:t xml:space="preserve"> </w:t>
      </w:r>
      <w:r>
        <w:t>and the</w:t>
      </w:r>
      <w:r>
        <w:rPr>
          <w:spacing w:val="26"/>
        </w:rPr>
        <w:t xml:space="preserve"> </w:t>
      </w:r>
      <w:r>
        <w:t>F-statistic</w:t>
      </w:r>
      <w:r>
        <w:rPr>
          <w:spacing w:val="2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 overall significance</w:t>
      </w:r>
      <w:r>
        <w:rPr>
          <w:spacing w:val="2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model.</w:t>
      </w:r>
    </w:p>
    <w:p w14:paraId="5473C597" w14:textId="77777777" w:rsidR="00E014A9" w:rsidRDefault="00E014A9">
      <w:pPr>
        <w:pStyle w:val="BodyText"/>
        <w:spacing w:before="5"/>
      </w:pPr>
    </w:p>
    <w:p w14:paraId="7870141F" w14:textId="77777777" w:rsidR="00E014A9" w:rsidRDefault="00BD3C90">
      <w:pPr>
        <w:pStyle w:val="BodyText"/>
        <w:spacing w:line="360" w:lineRule="auto"/>
        <w:ind w:left="1440" w:right="1054"/>
      </w:pPr>
      <w:r>
        <w:t>This example demonstrates how</w:t>
      </w:r>
      <w:r>
        <w:rPr>
          <w:spacing w:val="-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perform linear</w:t>
      </w:r>
      <w:r>
        <w:rPr>
          <w:spacing w:val="26"/>
        </w:rPr>
        <w:t xml:space="preserve"> </w:t>
      </w:r>
      <w:r>
        <w:t>regression in R and</w:t>
      </w:r>
      <w:r>
        <w:rPr>
          <w:spacing w:val="28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 xml:space="preserve">the output using the </w:t>
      </w:r>
      <w:proofErr w:type="spellStart"/>
      <w:r>
        <w:t>mtcars</w:t>
      </w:r>
      <w:proofErr w:type="spellEnd"/>
      <w:r>
        <w:t xml:space="preserve"> dataset.</w:t>
      </w:r>
    </w:p>
    <w:p w14:paraId="7EC0DEBF" w14:textId="77777777" w:rsidR="00E014A9" w:rsidRDefault="00E014A9">
      <w:pPr>
        <w:pStyle w:val="BodyText"/>
        <w:spacing w:before="2"/>
      </w:pPr>
    </w:p>
    <w:p w14:paraId="482E3E65" w14:textId="77777777" w:rsidR="00E014A9" w:rsidRDefault="00BD3C90">
      <w:pPr>
        <w:pStyle w:val="BodyText"/>
        <w:ind w:left="1440"/>
      </w:pPr>
      <w:r>
        <w:rPr>
          <w:spacing w:val="-2"/>
        </w:rPr>
        <w:t>Result:</w:t>
      </w:r>
    </w:p>
    <w:p w14:paraId="311C9005" w14:textId="77777777" w:rsidR="00E014A9" w:rsidRDefault="00BD3C90">
      <w:pPr>
        <w:pStyle w:val="BodyText"/>
        <w:spacing w:before="137"/>
        <w:ind w:left="2016"/>
      </w:pPr>
      <w:r>
        <w:t>Thus,</w:t>
      </w:r>
      <w:r>
        <w:rPr>
          <w:spacing w:val="-5"/>
        </w:rPr>
        <w:t xml:space="preserve"> </w:t>
      </w:r>
      <w:r>
        <w:t>implement Linear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0"/>
        </w:rPr>
        <w:t>R</w:t>
      </w:r>
    </w:p>
    <w:p w14:paraId="2FCDD5C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68FE5FA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2064" behindDoc="1" locked="0" layoutInCell="1" allowOverlap="1" wp14:anchorId="60679D97" wp14:editId="02159E6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7F7A0E" id="Graphic 109" o:spid="_x0000_s1026" style="position:absolute;margin-left:24.45pt;margin-top:24.45pt;width:563.75pt;height:743.7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8</w:t>
      </w:r>
    </w:p>
    <w:p w14:paraId="59766CC1" w14:textId="77777777" w:rsidR="00E014A9" w:rsidRDefault="00BD3C9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8"/>
        </w:rPr>
        <w:t xml:space="preserve"> </w:t>
      </w:r>
      <w:r>
        <w:rPr>
          <w:spacing w:val="-2"/>
        </w:rPr>
        <w:t>K-MEANS</w:t>
      </w:r>
      <w:r>
        <w:rPr>
          <w:spacing w:val="-4"/>
        </w:rPr>
        <w:t xml:space="preserve"> </w:t>
      </w:r>
      <w:r>
        <w:rPr>
          <w:spacing w:val="-2"/>
        </w:rPr>
        <w:t>CLUSTERING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2"/>
        </w:rPr>
        <w:t xml:space="preserve"> </w:t>
      </w:r>
      <w:r>
        <w:rPr>
          <w:spacing w:val="-2"/>
        </w:rPr>
        <w:t xml:space="preserve">IN </w:t>
      </w:r>
      <w:r>
        <w:rPr>
          <w:spacing w:val="-10"/>
        </w:rPr>
        <w:t>R</w:t>
      </w:r>
    </w:p>
    <w:p w14:paraId="2F370626" w14:textId="77777777" w:rsidR="00E014A9" w:rsidRDefault="00E014A9">
      <w:pPr>
        <w:pStyle w:val="BodyText"/>
        <w:spacing w:before="1"/>
        <w:rPr>
          <w:b/>
        </w:rPr>
      </w:pPr>
    </w:p>
    <w:p w14:paraId="6CF3B811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5CE96354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R</w:t>
      </w:r>
    </w:p>
    <w:p w14:paraId="009470CD" w14:textId="77777777" w:rsidR="00E014A9" w:rsidRDefault="00E014A9">
      <w:pPr>
        <w:pStyle w:val="BodyText"/>
      </w:pPr>
    </w:p>
    <w:p w14:paraId="59B80F6F" w14:textId="77777777" w:rsidR="00E014A9" w:rsidRDefault="00E014A9">
      <w:pPr>
        <w:pStyle w:val="BodyText"/>
        <w:spacing w:before="7"/>
      </w:pPr>
    </w:p>
    <w:p w14:paraId="0535008D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5D62DD63" w14:textId="77777777" w:rsidR="00E014A9" w:rsidRDefault="00E014A9">
      <w:pPr>
        <w:pStyle w:val="BodyText"/>
        <w:spacing w:before="139"/>
        <w:rPr>
          <w:b/>
        </w:rPr>
      </w:pPr>
    </w:p>
    <w:p w14:paraId="34D419B3" w14:textId="77777777" w:rsidR="00E014A9" w:rsidRDefault="00BD3C90">
      <w:pPr>
        <w:pStyle w:val="BodyText"/>
        <w:spacing w:line="360" w:lineRule="auto"/>
        <w:ind w:left="1440" w:right="1083"/>
        <w:jc w:val="both"/>
      </w:pPr>
      <w:r>
        <w:t xml:space="preserve">Implementing the K-means clustering algorithm in R involves using the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 function, which is part of the base R package. Here's a step-by-step implementation using a sample </w:t>
      </w:r>
      <w:r>
        <w:rPr>
          <w:spacing w:val="-2"/>
        </w:rPr>
        <w:t>dataset:</w:t>
      </w:r>
    </w:p>
    <w:p w14:paraId="47EAAFBC" w14:textId="77777777" w:rsidR="00E014A9" w:rsidRDefault="00E014A9">
      <w:pPr>
        <w:pStyle w:val="BodyText"/>
        <w:spacing w:before="2"/>
      </w:pPr>
    </w:p>
    <w:p w14:paraId="1164929F" w14:textId="77777777" w:rsidR="00E014A9" w:rsidRDefault="00BD3C90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right="1153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 create 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demonstration purposes,</w:t>
      </w:r>
      <w:r>
        <w:rPr>
          <w:spacing w:val="27"/>
          <w:sz w:val="24"/>
        </w:rPr>
        <w:t xml:space="preserve"> </w:t>
      </w:r>
      <w:r>
        <w:rPr>
          <w:sz w:val="24"/>
        </w:rPr>
        <w:t>let's</w:t>
      </w:r>
      <w:r>
        <w:rPr>
          <w:spacing w:val="25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 xml:space="preserve"> small</w:t>
      </w:r>
      <w:r>
        <w:rPr>
          <w:spacing w:val="-3"/>
          <w:sz w:val="24"/>
        </w:rPr>
        <w:t xml:space="preserve"> </w:t>
      </w:r>
      <w:r>
        <w:rPr>
          <w:sz w:val="24"/>
        </w:rPr>
        <w:t>dataset with numeric values.</w:t>
      </w:r>
    </w:p>
    <w:p w14:paraId="5A5990A3" w14:textId="77777777" w:rsidR="00E014A9" w:rsidRDefault="00E014A9">
      <w:pPr>
        <w:pStyle w:val="BodyText"/>
        <w:spacing w:before="2"/>
      </w:pPr>
    </w:p>
    <w:p w14:paraId="390EA3DE" w14:textId="77777777" w:rsidR="00E014A9" w:rsidRDefault="00BD3C90">
      <w:pPr>
        <w:pStyle w:val="BodyText"/>
        <w:spacing w:line="360" w:lineRule="auto"/>
        <w:ind w:left="2160" w:right="6035"/>
      </w:pPr>
      <w:r>
        <w:t xml:space="preserve"># Create a sample dataset </w:t>
      </w: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</w:t>
      </w:r>
      <w:r>
        <w:rPr>
          <w:spacing w:val="12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reproducibility</w:t>
      </w:r>
    </w:p>
    <w:p w14:paraId="01B14FA6" w14:textId="77777777" w:rsidR="00E014A9" w:rsidRDefault="00BD3C90">
      <w:pPr>
        <w:pStyle w:val="BodyText"/>
        <w:spacing w:before="5" w:line="602" w:lineRule="auto"/>
        <w:ind w:left="2160" w:right="2863"/>
      </w:pPr>
      <w:proofErr w:type="gramStart"/>
      <w:r>
        <w:t>data</w:t>
      </w:r>
      <w:proofErr w:type="gramEnd"/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</w:t>
      </w:r>
      <w:proofErr w:type="spellStart"/>
      <w:r>
        <w:t>rnorm</w:t>
      </w:r>
      <w:proofErr w:type="spellEnd"/>
      <w:r>
        <w:t>(100),</w:t>
      </w:r>
      <w:r>
        <w:rPr>
          <w:spacing w:val="-3"/>
        </w:rPr>
        <w:t xml:space="preserve"> </w:t>
      </w:r>
      <w:proofErr w:type="spellStart"/>
      <w:r>
        <w:t>ncol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dimensions In practice, you would replace data with your own dataset.</w:t>
      </w:r>
    </w:p>
    <w:p w14:paraId="0A49382C" w14:textId="77777777" w:rsidR="00E014A9" w:rsidRDefault="00BD3C90">
      <w:pPr>
        <w:pStyle w:val="ListParagraph"/>
        <w:numPr>
          <w:ilvl w:val="0"/>
          <w:numId w:val="11"/>
        </w:numPr>
        <w:tabs>
          <w:tab w:val="left" w:pos="2160"/>
        </w:tabs>
        <w:spacing w:before="3" w:line="360" w:lineRule="auto"/>
        <w:ind w:right="1321"/>
        <w:rPr>
          <w:sz w:val="24"/>
        </w:rPr>
      </w:pP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0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 dataset. Specify the number of clusters (centers) you want to identify.</w:t>
      </w:r>
    </w:p>
    <w:p w14:paraId="35FCB18D" w14:textId="77777777" w:rsidR="00E014A9" w:rsidRDefault="00BD3C90">
      <w:pPr>
        <w:pStyle w:val="BodyText"/>
        <w:spacing w:before="273" w:line="362" w:lineRule="auto"/>
        <w:ind w:left="2160" w:right="5012"/>
      </w:pPr>
      <w:r>
        <w:t>#</w:t>
      </w:r>
      <w:r>
        <w:rPr>
          <w:spacing w:val="-14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clusters k &lt;- 3</w:t>
      </w:r>
    </w:p>
    <w:p w14:paraId="3A343638" w14:textId="77777777" w:rsidR="00E014A9" w:rsidRDefault="00BD3C90">
      <w:pPr>
        <w:pStyle w:val="BodyText"/>
        <w:spacing w:line="271" w:lineRule="exact"/>
        <w:ind w:left="2160"/>
      </w:pPr>
      <w:proofErr w:type="spellStart"/>
      <w:r>
        <w:t>kmeans_result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k)</w:t>
      </w:r>
    </w:p>
    <w:p w14:paraId="0010E242" w14:textId="77777777" w:rsidR="00E014A9" w:rsidRDefault="00E014A9">
      <w:pPr>
        <w:pStyle w:val="BodyText"/>
        <w:spacing w:before="145"/>
      </w:pPr>
    </w:p>
    <w:p w14:paraId="22C49E46" w14:textId="77777777" w:rsidR="00E014A9" w:rsidRDefault="00BD3C90">
      <w:pPr>
        <w:pStyle w:val="BodyText"/>
        <w:spacing w:line="360" w:lineRule="auto"/>
        <w:ind w:left="2160" w:right="1054"/>
      </w:pPr>
      <w:r>
        <w:t>Here,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3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clusters based on their similarity.</w:t>
      </w:r>
    </w:p>
    <w:p w14:paraId="6BF8A1EB" w14:textId="77777777" w:rsidR="00E014A9" w:rsidRDefault="00BD3C90">
      <w:pPr>
        <w:pStyle w:val="ListParagraph"/>
        <w:numPr>
          <w:ilvl w:val="0"/>
          <w:numId w:val="11"/>
        </w:numPr>
        <w:tabs>
          <w:tab w:val="left" w:pos="2160"/>
        </w:tabs>
        <w:spacing w:before="274" w:line="367" w:lineRule="auto"/>
        <w:ind w:right="1244"/>
        <w:rPr>
          <w:sz w:val="24"/>
        </w:rPr>
      </w:pPr>
      <w:r>
        <w:rPr>
          <w:b/>
          <w:sz w:val="24"/>
        </w:rPr>
        <w:t>Inspect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results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After</w:t>
      </w:r>
      <w:r>
        <w:rPr>
          <w:spacing w:val="35"/>
          <w:sz w:val="24"/>
        </w:rPr>
        <w:t xml:space="preserve"> </w:t>
      </w:r>
      <w:r>
        <w:rPr>
          <w:sz w:val="24"/>
        </w:rPr>
        <w:t>running</w:t>
      </w:r>
      <w:r>
        <w:rPr>
          <w:spacing w:val="36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inspect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various attributes of the resulting object </w:t>
      </w:r>
      <w:proofErr w:type="spellStart"/>
      <w:r>
        <w:rPr>
          <w:sz w:val="24"/>
        </w:rPr>
        <w:t>kmeans_result</w:t>
      </w:r>
      <w:proofErr w:type="spellEnd"/>
      <w:r>
        <w:rPr>
          <w:sz w:val="24"/>
        </w:rPr>
        <w:t>.</w:t>
      </w:r>
    </w:p>
    <w:p w14:paraId="3C68AE94" w14:textId="77777777" w:rsidR="00E014A9" w:rsidRDefault="00E014A9">
      <w:pPr>
        <w:pStyle w:val="ListParagraph"/>
        <w:spacing w:line="367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6FE477F" w14:textId="77777777" w:rsidR="00E014A9" w:rsidRDefault="00BD3C90">
      <w:pPr>
        <w:pStyle w:val="BodyText"/>
        <w:spacing w:before="72" w:line="360" w:lineRule="auto"/>
        <w:ind w:left="2160" w:right="504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3088" behindDoc="1" locked="0" layoutInCell="1" allowOverlap="1" wp14:anchorId="1269674D" wp14:editId="70AC9EB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0" name="Graphic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E4E7A1" id="Graphic 110" o:spid="_x0000_s1026" style="position:absolute;margin-left:24.45pt;margin-top:24.45pt;width:563.75pt;height:743.7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# Print the cluster centers </w:t>
      </w:r>
      <w:r>
        <w:rPr>
          <w:spacing w:val="-4"/>
        </w:rPr>
        <w:t>pr</w:t>
      </w:r>
      <w:r>
        <w:rPr>
          <w:spacing w:val="-4"/>
        </w:rPr>
        <w:t>int(</w:t>
      </w:r>
      <w:proofErr w:type="spellStart"/>
      <w:r>
        <w:rPr>
          <w:spacing w:val="-4"/>
        </w:rPr>
        <w:t>kmeans_result$centers</w:t>
      </w:r>
      <w:proofErr w:type="spellEnd"/>
      <w:r>
        <w:rPr>
          <w:spacing w:val="-4"/>
        </w:rPr>
        <w:t>)</w:t>
      </w:r>
    </w:p>
    <w:p w14:paraId="3409A3E9" w14:textId="77777777" w:rsidR="00E014A9" w:rsidRDefault="00E014A9">
      <w:pPr>
        <w:pStyle w:val="BodyText"/>
        <w:spacing w:before="139"/>
      </w:pPr>
    </w:p>
    <w:p w14:paraId="70E1F423" w14:textId="77777777" w:rsidR="00E014A9" w:rsidRDefault="00BD3C90">
      <w:pPr>
        <w:pStyle w:val="BodyText"/>
        <w:spacing w:line="360" w:lineRule="auto"/>
        <w:ind w:left="2160" w:right="6453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 xml:space="preserve">membership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kmeans_result$cluster</w:t>
      </w:r>
      <w:proofErr w:type="spellEnd"/>
      <w:r>
        <w:rPr>
          <w:spacing w:val="-2"/>
        </w:rPr>
        <w:t>)</w:t>
      </w:r>
    </w:p>
    <w:p w14:paraId="275FE265" w14:textId="77777777" w:rsidR="00E014A9" w:rsidRDefault="00E014A9">
      <w:pPr>
        <w:pStyle w:val="BodyText"/>
        <w:spacing w:before="135"/>
      </w:pPr>
    </w:p>
    <w:p w14:paraId="247D03F3" w14:textId="77777777" w:rsidR="00E014A9" w:rsidRDefault="00BD3C90">
      <w:pPr>
        <w:pStyle w:val="BodyText"/>
        <w:spacing w:line="362" w:lineRule="auto"/>
        <w:ind w:left="2160" w:right="5046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within-cluster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squares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kmeans_result$withinss</w:t>
      </w:r>
      <w:proofErr w:type="spellEnd"/>
      <w:r>
        <w:rPr>
          <w:spacing w:val="-2"/>
        </w:rPr>
        <w:t>)</w:t>
      </w:r>
    </w:p>
    <w:p w14:paraId="6B0D5126" w14:textId="77777777" w:rsidR="00E014A9" w:rsidRDefault="00E014A9">
      <w:pPr>
        <w:pStyle w:val="BodyText"/>
        <w:spacing w:before="4"/>
      </w:pPr>
    </w:p>
    <w:p w14:paraId="78EF10C4" w14:textId="77777777" w:rsidR="00E014A9" w:rsidRDefault="00BD3C90">
      <w:pPr>
        <w:pStyle w:val="ListParagraph"/>
        <w:numPr>
          <w:ilvl w:val="1"/>
          <w:numId w:val="11"/>
        </w:numPr>
        <w:tabs>
          <w:tab w:val="left" w:pos="2879"/>
        </w:tabs>
        <w:spacing w:before="1"/>
        <w:ind w:left="2879" w:hanging="359"/>
        <w:rPr>
          <w:sz w:val="24"/>
        </w:rPr>
      </w:pPr>
      <w:proofErr w:type="spellStart"/>
      <w:r>
        <w:rPr>
          <w:sz w:val="24"/>
        </w:rPr>
        <w:t>kmeans_result$centers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centers.</w:t>
      </w:r>
    </w:p>
    <w:p w14:paraId="06633A0D" w14:textId="77777777" w:rsidR="00E014A9" w:rsidRDefault="00BD3C90">
      <w:pPr>
        <w:pStyle w:val="ListParagraph"/>
        <w:numPr>
          <w:ilvl w:val="1"/>
          <w:numId w:val="11"/>
        </w:numPr>
        <w:tabs>
          <w:tab w:val="left" w:pos="2879"/>
        </w:tabs>
        <w:spacing w:before="119"/>
        <w:ind w:left="2879" w:hanging="359"/>
        <w:rPr>
          <w:sz w:val="24"/>
        </w:rPr>
      </w:pPr>
      <w:proofErr w:type="spellStart"/>
      <w:r>
        <w:rPr>
          <w:sz w:val="24"/>
        </w:rPr>
        <w:t>kmeans_result$cluster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point.</w:t>
      </w:r>
    </w:p>
    <w:p w14:paraId="27B6A82A" w14:textId="77777777" w:rsidR="00E014A9" w:rsidRDefault="00BD3C90">
      <w:pPr>
        <w:pStyle w:val="ListParagraph"/>
        <w:numPr>
          <w:ilvl w:val="1"/>
          <w:numId w:val="11"/>
        </w:numPr>
        <w:tabs>
          <w:tab w:val="left" w:pos="2880"/>
        </w:tabs>
        <w:spacing w:before="121" w:line="343" w:lineRule="auto"/>
        <w:ind w:right="1237"/>
        <w:rPr>
          <w:sz w:val="24"/>
        </w:rPr>
      </w:pPr>
      <w:proofErr w:type="spellStart"/>
      <w:r>
        <w:rPr>
          <w:sz w:val="24"/>
        </w:rPr>
        <w:t>kmeans_result$withinss</w:t>
      </w:r>
      <w:proofErr w:type="spellEnd"/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8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squares,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 a measure of the compactness of each cluster.</w:t>
      </w:r>
    </w:p>
    <w:p w14:paraId="255E29E0" w14:textId="77777777" w:rsidR="00E014A9" w:rsidRDefault="00E014A9">
      <w:pPr>
        <w:pStyle w:val="BodyText"/>
        <w:spacing w:before="26"/>
      </w:pPr>
    </w:p>
    <w:p w14:paraId="28794F51" w14:textId="77777777" w:rsidR="00E014A9" w:rsidRDefault="00BD3C90">
      <w:pPr>
        <w:pStyle w:val="BodyText"/>
        <w:spacing w:line="360" w:lineRule="auto"/>
        <w:ind w:left="1440" w:right="605"/>
      </w:pP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 xml:space="preserve">look something </w:t>
      </w:r>
      <w:r>
        <w:t>like this:</w:t>
      </w:r>
    </w:p>
    <w:p w14:paraId="50E4A134" w14:textId="77777777" w:rsidR="00E014A9" w:rsidRDefault="00E014A9">
      <w:pPr>
        <w:pStyle w:val="BodyText"/>
      </w:pPr>
    </w:p>
    <w:p w14:paraId="6E092C5E" w14:textId="77777777" w:rsidR="00E014A9" w:rsidRDefault="00BD3C9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centers</w:t>
      </w:r>
    </w:p>
    <w:p w14:paraId="70F8023D" w14:textId="77777777" w:rsidR="00E014A9" w:rsidRDefault="00BD3C90">
      <w:pPr>
        <w:pStyle w:val="BodyText"/>
        <w:tabs>
          <w:tab w:val="left" w:pos="2741"/>
        </w:tabs>
        <w:spacing w:before="142"/>
        <w:ind w:left="1982"/>
      </w:pPr>
      <w:r>
        <w:rPr>
          <w:spacing w:val="-4"/>
        </w:rPr>
        <w:t>[,1]</w:t>
      </w:r>
      <w:r>
        <w:tab/>
      </w:r>
      <w:r>
        <w:rPr>
          <w:spacing w:val="-4"/>
        </w:rPr>
        <w:t>[,2]</w:t>
      </w:r>
    </w:p>
    <w:p w14:paraId="757AD42B" w14:textId="77777777" w:rsidR="00E014A9" w:rsidRDefault="00BD3C90">
      <w:pPr>
        <w:pStyle w:val="BodyText"/>
        <w:spacing w:before="137"/>
        <w:ind w:left="1440"/>
      </w:pPr>
      <w:r>
        <w:t>1</w:t>
      </w:r>
      <w:r>
        <w:rPr>
          <w:spacing w:val="62"/>
        </w:rPr>
        <w:t xml:space="preserve"> </w:t>
      </w:r>
      <w:r>
        <w:t>0.05844123</w:t>
      </w:r>
      <w:r>
        <w:rPr>
          <w:spacing w:val="57"/>
        </w:rPr>
        <w:t xml:space="preserve"> </w:t>
      </w:r>
      <w:r>
        <w:rPr>
          <w:spacing w:val="-2"/>
        </w:rPr>
        <w:t>0.1549111</w:t>
      </w:r>
    </w:p>
    <w:p w14:paraId="042A7920" w14:textId="77777777" w:rsidR="00E014A9" w:rsidRDefault="00BD3C90">
      <w:pPr>
        <w:pStyle w:val="BodyText"/>
        <w:spacing w:before="137"/>
        <w:ind w:left="1440"/>
      </w:pPr>
      <w:r>
        <w:t>2</w:t>
      </w:r>
      <w:r>
        <w:rPr>
          <w:spacing w:val="2"/>
        </w:rPr>
        <w:t xml:space="preserve"> </w:t>
      </w:r>
      <w:r>
        <w:t>-0.16894775 -</w:t>
      </w:r>
      <w:r>
        <w:rPr>
          <w:spacing w:val="-2"/>
        </w:rPr>
        <w:t>0.2260800</w:t>
      </w:r>
    </w:p>
    <w:p w14:paraId="6C756BB5" w14:textId="77777777" w:rsidR="00E014A9" w:rsidRDefault="00BD3C90">
      <w:pPr>
        <w:pStyle w:val="BodyText"/>
        <w:spacing w:before="137"/>
        <w:ind w:left="1440"/>
      </w:pPr>
      <w:r>
        <w:t>3</w:t>
      </w:r>
      <w:r>
        <w:rPr>
          <w:spacing w:val="61"/>
        </w:rPr>
        <w:t xml:space="preserve"> </w:t>
      </w:r>
      <w:r>
        <w:t>0.77647316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>0.4910778</w:t>
      </w:r>
    </w:p>
    <w:p w14:paraId="6FB1E999" w14:textId="77777777" w:rsidR="00E014A9" w:rsidRDefault="00E014A9">
      <w:pPr>
        <w:pStyle w:val="BodyText"/>
      </w:pPr>
    </w:p>
    <w:p w14:paraId="175B93B0" w14:textId="77777777" w:rsidR="00E014A9" w:rsidRDefault="00E014A9">
      <w:pPr>
        <w:pStyle w:val="BodyText"/>
        <w:spacing w:before="2"/>
      </w:pPr>
    </w:p>
    <w:p w14:paraId="2F3D7937" w14:textId="77777777" w:rsidR="00E014A9" w:rsidRDefault="00BD3C9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membership</w:t>
      </w:r>
    </w:p>
    <w:p w14:paraId="6460083F" w14:textId="77777777" w:rsidR="00E014A9" w:rsidRDefault="00BD3C90">
      <w:pPr>
        <w:pStyle w:val="BodyText"/>
        <w:spacing w:before="137"/>
        <w:ind w:left="1565"/>
      </w:pPr>
      <w:r>
        <w:t>[1]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1</w:t>
      </w:r>
    </w:p>
    <w:p w14:paraId="53294DD9" w14:textId="77777777" w:rsidR="00E014A9" w:rsidRDefault="00BD3C90">
      <w:pPr>
        <w:pStyle w:val="BodyText"/>
        <w:spacing w:before="137"/>
        <w:ind w:left="1502"/>
      </w:pPr>
      <w:r>
        <w:t>[39]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 xml:space="preserve">3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29C6C6C" w14:textId="77777777" w:rsidR="00E014A9" w:rsidRDefault="00BD3C90">
      <w:pPr>
        <w:pStyle w:val="BodyText"/>
        <w:spacing w:before="142"/>
        <w:ind w:left="1502"/>
      </w:pPr>
      <w:r>
        <w:t>[77]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1 3</w:t>
      </w:r>
      <w:r>
        <w:rPr>
          <w:spacing w:val="-3"/>
        </w:rPr>
        <w:t xml:space="preserve"> </w:t>
      </w:r>
      <w:r>
        <w:t>3 3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1 2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5F86F54" w14:textId="77777777" w:rsidR="00E014A9" w:rsidRDefault="00E014A9">
      <w:pPr>
        <w:pStyle w:val="BodyText"/>
        <w:spacing w:before="273"/>
      </w:pPr>
    </w:p>
    <w:p w14:paraId="56D3F2B5" w14:textId="77777777" w:rsidR="00E014A9" w:rsidRDefault="00BD3C90">
      <w:pPr>
        <w:pStyle w:val="BodyText"/>
        <w:spacing w:before="1"/>
        <w:ind w:left="1440"/>
      </w:pPr>
      <w:r>
        <w:t>#</w:t>
      </w:r>
      <w:r>
        <w:rPr>
          <w:spacing w:val="-2"/>
        </w:rPr>
        <w:t xml:space="preserve"> </w:t>
      </w:r>
      <w:r>
        <w:t>Within-cluster</w:t>
      </w:r>
      <w:r>
        <w:rPr>
          <w:spacing w:val="3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squares</w:t>
      </w:r>
    </w:p>
    <w:p w14:paraId="1C12FA13" w14:textId="77777777" w:rsidR="00E014A9" w:rsidRDefault="00BD3C90">
      <w:pPr>
        <w:pStyle w:val="BodyText"/>
        <w:spacing w:before="136"/>
        <w:ind w:left="1440"/>
      </w:pPr>
      <w:r>
        <w:t>[1]</w:t>
      </w:r>
      <w:r>
        <w:rPr>
          <w:spacing w:val="-2"/>
        </w:rPr>
        <w:t xml:space="preserve"> </w:t>
      </w:r>
      <w:r>
        <w:t>12.60129 15.95014</w:t>
      </w:r>
      <w:r>
        <w:rPr>
          <w:spacing w:val="3"/>
        </w:rPr>
        <w:t xml:space="preserve"> </w:t>
      </w:r>
      <w:r>
        <w:rPr>
          <w:spacing w:val="-2"/>
        </w:rPr>
        <w:t>11.48244</w:t>
      </w:r>
    </w:p>
    <w:p w14:paraId="1F10691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39C8E6A" w14:textId="77777777" w:rsidR="00E014A9" w:rsidRDefault="00BD3C90">
      <w:pPr>
        <w:pStyle w:val="ListParagraph"/>
        <w:numPr>
          <w:ilvl w:val="0"/>
          <w:numId w:val="12"/>
        </w:numPr>
        <w:tabs>
          <w:tab w:val="left" w:pos="2160"/>
        </w:tabs>
        <w:spacing w:before="72"/>
        <w:rPr>
          <w:sz w:val="24"/>
        </w:rPr>
      </w:pPr>
      <w:r>
        <w:rPr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4112" behindDoc="1" locked="0" layoutInCell="1" allowOverlap="1" wp14:anchorId="29517D44" wp14:editId="363F68C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1" name="Graphi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4D8B4C" id="Graphic 111" o:spid="_x0000_s1026" style="position:absolute;margin-left:24.45pt;margin-top:24.45pt;width:563.75pt;height:743.7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Cluster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centroid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cluster.</w:t>
      </w:r>
    </w:p>
    <w:p w14:paraId="38106A66" w14:textId="77777777" w:rsidR="00E014A9" w:rsidRDefault="00BD3C90">
      <w:pPr>
        <w:pStyle w:val="ListParagraph"/>
        <w:numPr>
          <w:ilvl w:val="0"/>
          <w:numId w:val="12"/>
        </w:numPr>
        <w:tabs>
          <w:tab w:val="left" w:pos="2160"/>
        </w:tabs>
        <w:spacing w:before="139" w:line="357" w:lineRule="auto"/>
        <w:ind w:right="1183"/>
        <w:rPr>
          <w:sz w:val="24"/>
        </w:rPr>
      </w:pPr>
      <w:r>
        <w:rPr>
          <w:b/>
          <w:sz w:val="24"/>
        </w:rPr>
        <w:t>Cluster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Each</w:t>
      </w:r>
      <w:r>
        <w:rPr>
          <w:spacing w:val="35"/>
          <w:sz w:val="24"/>
        </w:rPr>
        <w:t xml:space="preserve"> </w:t>
      </w:r>
      <w:r>
        <w:rPr>
          <w:sz w:val="24"/>
        </w:rPr>
        <w:t>number</w:t>
      </w:r>
      <w:r>
        <w:rPr>
          <w:spacing w:val="35"/>
          <w:sz w:val="24"/>
        </w:rPr>
        <w:t xml:space="preserve"> </w:t>
      </w:r>
      <w:r>
        <w:rPr>
          <w:sz w:val="24"/>
        </w:rPr>
        <w:t>corresponds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cluster</w:t>
      </w:r>
      <w:r>
        <w:rPr>
          <w:spacing w:val="35"/>
          <w:sz w:val="24"/>
        </w:rPr>
        <w:t xml:space="preserve"> </w:t>
      </w:r>
      <w:r>
        <w:rPr>
          <w:sz w:val="24"/>
        </w:rPr>
        <w:t>assignment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 corresponding point in the dataset.</w:t>
      </w:r>
    </w:p>
    <w:p w14:paraId="68CEA87D" w14:textId="77777777" w:rsidR="00E014A9" w:rsidRDefault="00BD3C90">
      <w:pPr>
        <w:pStyle w:val="ListParagraph"/>
        <w:numPr>
          <w:ilvl w:val="0"/>
          <w:numId w:val="12"/>
        </w:numPr>
        <w:tabs>
          <w:tab w:val="left" w:pos="2160"/>
        </w:tabs>
        <w:spacing w:before="8" w:line="360" w:lineRule="auto"/>
        <w:ind w:right="1322"/>
        <w:rPr>
          <w:sz w:val="24"/>
        </w:rPr>
      </w:pPr>
      <w:r>
        <w:rPr>
          <w:b/>
          <w:sz w:val="24"/>
        </w:rPr>
        <w:t>Within-cluster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is.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values indicate tighter clusters.</w:t>
      </w:r>
    </w:p>
    <w:p w14:paraId="5B22B0A7" w14:textId="77777777" w:rsidR="00E014A9" w:rsidRDefault="00E014A9">
      <w:pPr>
        <w:pStyle w:val="BodyText"/>
        <w:spacing w:before="3"/>
      </w:pPr>
    </w:p>
    <w:p w14:paraId="5CDFF06D" w14:textId="77777777" w:rsidR="00E014A9" w:rsidRDefault="00BD3C90">
      <w:pPr>
        <w:pStyle w:val="BodyText"/>
        <w:spacing w:line="360" w:lineRule="auto"/>
        <w:ind w:left="1440" w:right="1079"/>
        <w:jc w:val="both"/>
      </w:pPr>
      <w:r>
        <w:t xml:space="preserve">This </w:t>
      </w:r>
      <w:r>
        <w:t>example demonstrates how to perform K-means clustering in R and interpret the basic output using a randomly generated dataset. Adjust data and k to fit your specific dataset and desired number of clusters.</w:t>
      </w:r>
    </w:p>
    <w:p w14:paraId="161765CF" w14:textId="77777777" w:rsidR="00E014A9" w:rsidRDefault="00E014A9">
      <w:pPr>
        <w:pStyle w:val="BodyText"/>
        <w:spacing w:before="1"/>
      </w:pPr>
    </w:p>
    <w:p w14:paraId="1AA9725F" w14:textId="77777777" w:rsidR="00E014A9" w:rsidRDefault="00BD3C90">
      <w:pPr>
        <w:pStyle w:val="BodyText"/>
        <w:spacing w:before="1"/>
        <w:ind w:left="1440"/>
      </w:pPr>
      <w:r>
        <w:rPr>
          <w:spacing w:val="-2"/>
        </w:rPr>
        <w:t>Result:</w:t>
      </w:r>
    </w:p>
    <w:p w14:paraId="71955484" w14:textId="77777777" w:rsidR="00E014A9" w:rsidRDefault="00BD3C90">
      <w:pPr>
        <w:pStyle w:val="BodyText"/>
        <w:spacing w:before="136"/>
        <w:ind w:left="2016"/>
      </w:pP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</w:t>
      </w:r>
      <w:r>
        <w:t>hm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R.</w:t>
      </w:r>
    </w:p>
    <w:p w14:paraId="08D83A0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A36CB93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39A27FCB" wp14:editId="2A0D53C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2" name="Graphic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2FF821" id="Graphic 112" o:spid="_x0000_s1026" style="position:absolute;margin-left:24.45pt;margin-top:24.45pt;width:563.75pt;height:743.7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14:paraId="532CA69C" w14:textId="77777777" w:rsidR="00E014A9" w:rsidRDefault="00BD3C90">
      <w:pPr>
        <w:pStyle w:val="Heading1"/>
        <w:spacing w:before="140" w:line="362" w:lineRule="auto"/>
        <w:ind w:left="5249" w:right="605" w:hanging="2456"/>
        <w:rPr>
          <w:u w:val="none"/>
        </w:rPr>
      </w:pPr>
      <w:r>
        <w:rPr>
          <w:spacing w:val="-2"/>
        </w:rPr>
        <w:t>IMPLEMENTATION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SEARCHING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2"/>
          <w:u w:val="none"/>
        </w:rPr>
        <w:t xml:space="preserve"> </w:t>
      </w:r>
      <w:r>
        <w:rPr>
          <w:spacing w:val="-2"/>
        </w:rPr>
        <w:t>ALGORITHMS</w:t>
      </w:r>
    </w:p>
    <w:p w14:paraId="73009133" w14:textId="77777777" w:rsidR="00E014A9" w:rsidRDefault="00BD3C90">
      <w:pPr>
        <w:spacing w:before="104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7CF4C42" w14:textId="77777777" w:rsidR="00E014A9" w:rsidRDefault="00BD3C90">
      <w:pPr>
        <w:pStyle w:val="BodyText"/>
        <w:spacing w:before="262"/>
        <w:ind w:left="2016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searching and</w:t>
      </w:r>
      <w:r>
        <w:rPr>
          <w:spacing w:val="-6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0"/>
        </w:rPr>
        <w:t>R</w:t>
      </w:r>
    </w:p>
    <w:p w14:paraId="66AD6E32" w14:textId="77777777" w:rsidR="00E014A9" w:rsidRDefault="00E014A9">
      <w:pPr>
        <w:pStyle w:val="BodyText"/>
      </w:pPr>
    </w:p>
    <w:p w14:paraId="2669557F" w14:textId="77777777" w:rsidR="00E014A9" w:rsidRDefault="00E014A9">
      <w:pPr>
        <w:pStyle w:val="BodyText"/>
      </w:pPr>
    </w:p>
    <w:p w14:paraId="3201C11B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0859E5BB" w14:textId="77777777" w:rsidR="00E014A9" w:rsidRDefault="00E014A9">
      <w:pPr>
        <w:pStyle w:val="BodyText"/>
        <w:spacing w:before="142"/>
        <w:rPr>
          <w:b/>
        </w:rPr>
      </w:pPr>
    </w:p>
    <w:p w14:paraId="7BCEDDE5" w14:textId="77777777" w:rsidR="00E014A9" w:rsidRDefault="00BD3C90">
      <w:pPr>
        <w:pStyle w:val="BodyText"/>
        <w:spacing w:line="362" w:lineRule="auto"/>
        <w:ind w:left="1440" w:right="1078"/>
        <w:jc w:val="both"/>
      </w:pPr>
      <w:r>
        <w:t>Implementing</w:t>
      </w:r>
      <w:r>
        <w:rPr>
          <w:spacing w:val="-12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creating</w:t>
      </w:r>
      <w:r>
        <w:rPr>
          <w:spacing w:val="25"/>
        </w:rPr>
        <w:t xml:space="preserve"> </w:t>
      </w:r>
      <w:r>
        <w:t>functions 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lists.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implementations of linear search, binary search, bubble sort, and quicksort in R, along with example outputs.</w:t>
      </w:r>
    </w:p>
    <w:p w14:paraId="4A23856A" w14:textId="77777777" w:rsidR="00E014A9" w:rsidRDefault="00BD3C90">
      <w:pPr>
        <w:pStyle w:val="Heading4"/>
        <w:spacing w:before="272"/>
        <w:jc w:val="both"/>
      </w:pPr>
      <w:r>
        <w:t>Linear</w:t>
      </w:r>
      <w:r>
        <w:rPr>
          <w:spacing w:val="-8"/>
        </w:rPr>
        <w:t xml:space="preserve"> </w:t>
      </w:r>
      <w:r>
        <w:rPr>
          <w:spacing w:val="-2"/>
        </w:rPr>
        <w:t>Search</w:t>
      </w:r>
    </w:p>
    <w:p w14:paraId="4FC20AA6" w14:textId="77777777" w:rsidR="00E014A9" w:rsidRDefault="00BD3C90">
      <w:pPr>
        <w:pStyle w:val="BodyText"/>
        <w:spacing w:before="194" w:line="360" w:lineRule="auto"/>
        <w:ind w:left="1440" w:right="6637"/>
        <w:jc w:val="both"/>
      </w:pPr>
      <w:r>
        <w:t xml:space="preserve"># Function to perform linear search </w:t>
      </w:r>
      <w:proofErr w:type="spellStart"/>
      <w:r>
        <w:t>linear_search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 xml:space="preserve">{ for (i in </w:t>
      </w:r>
      <w:proofErr w:type="spellStart"/>
      <w:r>
        <w:t>seq_along</w:t>
      </w:r>
      <w:proofErr w:type="spellEnd"/>
      <w:r>
        <w:t>(</w:t>
      </w:r>
      <w:proofErr w:type="spellStart"/>
      <w:r>
        <w:t>arr</w:t>
      </w:r>
      <w:proofErr w:type="spellEnd"/>
      <w:r>
        <w:t>)) {</w:t>
      </w:r>
    </w:p>
    <w:p w14:paraId="621F65A8" w14:textId="77777777" w:rsidR="00E014A9" w:rsidRDefault="00BD3C90">
      <w:pPr>
        <w:pStyle w:val="BodyText"/>
        <w:spacing w:before="2"/>
        <w:ind w:left="1685"/>
        <w:jc w:val="both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[i]</w:t>
      </w:r>
      <w:r>
        <w:rPr>
          <w:spacing w:val="-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key)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98BD8B0" w14:textId="77777777" w:rsidR="00E014A9" w:rsidRDefault="00BD3C90">
      <w:pPr>
        <w:pStyle w:val="BodyText"/>
        <w:spacing w:before="137"/>
        <w:ind w:left="1805"/>
        <w:jc w:val="both"/>
      </w:pPr>
      <w:r>
        <w:t>return(i)</w:t>
      </w:r>
      <w:r>
        <w:rPr>
          <w:spacing w:val="57"/>
        </w:rPr>
        <w:t xml:space="preserve"> </w:t>
      </w:r>
      <w:r>
        <w:t># Return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3504BF0A" w14:textId="77777777" w:rsidR="00E014A9" w:rsidRDefault="00BD3C90">
      <w:pPr>
        <w:spacing w:before="136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221BA14" w14:textId="77777777" w:rsidR="00E014A9" w:rsidRDefault="00BD3C9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32EC43C5" w14:textId="77777777" w:rsidR="00E014A9" w:rsidRDefault="00BD3C90">
      <w:pPr>
        <w:pStyle w:val="BodyText"/>
        <w:spacing w:before="142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2CF0A061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26456B7A" w14:textId="77777777" w:rsidR="00E014A9" w:rsidRDefault="00E014A9">
      <w:pPr>
        <w:pStyle w:val="BodyText"/>
        <w:spacing w:before="273"/>
      </w:pPr>
    </w:p>
    <w:p w14:paraId="5038F0AD" w14:textId="77777777" w:rsidR="00E014A9" w:rsidRDefault="00BD3C9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375F005" w14:textId="77777777" w:rsidR="00E014A9" w:rsidRDefault="00BD3C90">
      <w:pPr>
        <w:pStyle w:val="BodyText"/>
        <w:spacing w:before="138"/>
        <w:ind w:left="1440"/>
      </w:pPr>
      <w:proofErr w:type="spellStart"/>
      <w:proofErr w:type="gramStart"/>
      <w:r>
        <w:t>arr</w:t>
      </w:r>
      <w:proofErr w:type="spellEnd"/>
      <w:proofErr w:type="gram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4E85BB1E" w14:textId="77777777" w:rsidR="00E014A9" w:rsidRDefault="00BD3C90">
      <w:pPr>
        <w:pStyle w:val="BodyText"/>
        <w:spacing w:before="141"/>
        <w:ind w:left="1440"/>
      </w:pP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7B685CCA" w14:textId="77777777" w:rsidR="00E014A9" w:rsidRDefault="00BD3C90">
      <w:pPr>
        <w:pStyle w:val="BodyText"/>
        <w:spacing w:before="140" w:line="360" w:lineRule="auto"/>
        <w:ind w:left="1440" w:right="7002"/>
      </w:pPr>
      <w:proofErr w:type="gramStart"/>
      <w:r>
        <w:rPr>
          <w:spacing w:val="-2"/>
        </w:rPr>
        <w:t>result</w:t>
      </w:r>
      <w:proofErr w:type="gramEnd"/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cat("Linear Search:\n")</w:t>
      </w:r>
    </w:p>
    <w:p w14:paraId="6DBCAAFD" w14:textId="77777777" w:rsidR="00E014A9" w:rsidRDefault="00BD3C90">
      <w:pPr>
        <w:pStyle w:val="BodyText"/>
        <w:spacing w:line="269" w:lineRule="exact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79F8A49E" w14:textId="77777777" w:rsidR="00E014A9" w:rsidRDefault="00BD3C90">
      <w:pPr>
        <w:pStyle w:val="BodyText"/>
        <w:spacing w:before="146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"not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array.\n")</w:t>
      </w:r>
    </w:p>
    <w:p w14:paraId="52D0333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8499B87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6160" behindDoc="1" locked="0" layoutInCell="1" allowOverlap="1" wp14:anchorId="5C52F81D" wp14:editId="76056B0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3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3DFE3E" id="Graphic 113" o:spid="_x0000_s1026" style="position:absolute;margin-left:24.45pt;margin-top:24.45pt;width:563.75pt;height:743.7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AE035A6" w14:textId="77777777" w:rsidR="00E014A9" w:rsidRDefault="00BD3C9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66771691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01A99CC9" w14:textId="77777777" w:rsidR="00E014A9" w:rsidRDefault="00E014A9">
      <w:pPr>
        <w:pStyle w:val="BodyText"/>
        <w:spacing w:before="148"/>
      </w:pPr>
    </w:p>
    <w:p w14:paraId="62F071E8" w14:textId="77777777" w:rsidR="00E014A9" w:rsidRDefault="00BD3C90">
      <w:pPr>
        <w:pStyle w:val="Heading4"/>
        <w:spacing w:before="1"/>
        <w:rPr>
          <w:b w:val="0"/>
        </w:rPr>
      </w:pPr>
      <w:r>
        <w:t>Output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(Linear</w:t>
      </w:r>
      <w:r>
        <w:rPr>
          <w:spacing w:val="-5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3D4EB589" w14:textId="77777777" w:rsidR="00E014A9" w:rsidRDefault="00E014A9">
      <w:pPr>
        <w:pStyle w:val="BodyText"/>
        <w:spacing w:before="139"/>
      </w:pPr>
    </w:p>
    <w:p w14:paraId="0F972F6D" w14:textId="77777777" w:rsidR="00E014A9" w:rsidRDefault="00BD3C90">
      <w:pPr>
        <w:pStyle w:val="BodyText"/>
        <w:ind w:left="1440"/>
      </w:pP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Search:</w:t>
      </w:r>
    </w:p>
    <w:p w14:paraId="3603163B" w14:textId="77777777" w:rsidR="00E014A9" w:rsidRDefault="00BD3C9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4 </w:t>
      </w:r>
      <w:r>
        <w:rPr>
          <w:spacing w:val="-10"/>
        </w:rPr>
        <w:t>.</w:t>
      </w:r>
      <w:proofErr w:type="gramEnd"/>
    </w:p>
    <w:p w14:paraId="2F78A0AA" w14:textId="77777777" w:rsidR="00E014A9" w:rsidRDefault="00E014A9">
      <w:pPr>
        <w:pStyle w:val="BodyText"/>
        <w:spacing w:before="106"/>
      </w:pPr>
    </w:p>
    <w:p w14:paraId="41B85B52" w14:textId="77777777" w:rsidR="00E014A9" w:rsidRDefault="00BD3C90">
      <w:pPr>
        <w:pStyle w:val="Heading4"/>
      </w:pPr>
      <w:r>
        <w:t xml:space="preserve">Binary </w:t>
      </w:r>
      <w:r>
        <w:rPr>
          <w:spacing w:val="-2"/>
        </w:rPr>
        <w:t>Search</w:t>
      </w:r>
    </w:p>
    <w:p w14:paraId="58943027" w14:textId="77777777" w:rsidR="00E014A9" w:rsidRDefault="00BD3C90">
      <w:pPr>
        <w:pStyle w:val="BodyText"/>
        <w:spacing w:before="197" w:line="360" w:lineRule="auto"/>
        <w:ind w:left="1440" w:right="3910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(array</w:t>
      </w:r>
      <w:r>
        <w:rPr>
          <w:spacing w:val="-1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sorted) </w:t>
      </w:r>
      <w:proofErr w:type="spellStart"/>
      <w:r>
        <w:t>binary_search</w:t>
      </w:r>
      <w:proofErr w:type="spellEnd"/>
      <w:r>
        <w:t xml:space="preserve"> &lt;-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 key) {</w:t>
      </w:r>
    </w:p>
    <w:p w14:paraId="4808406D" w14:textId="77777777" w:rsidR="00E014A9" w:rsidRDefault="00BD3C90">
      <w:pPr>
        <w:pStyle w:val="BodyText"/>
        <w:spacing w:line="269" w:lineRule="exact"/>
        <w:ind w:left="1565"/>
      </w:pPr>
      <w:r>
        <w:t>low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F9C83E3" w14:textId="77777777" w:rsidR="00E014A9" w:rsidRDefault="00BD3C90">
      <w:pPr>
        <w:pStyle w:val="BodyText"/>
        <w:spacing w:before="144"/>
        <w:ind w:left="156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327CAA0E" w14:textId="77777777" w:rsidR="00E014A9" w:rsidRDefault="00E014A9">
      <w:pPr>
        <w:pStyle w:val="BodyText"/>
        <w:spacing w:before="273"/>
      </w:pPr>
    </w:p>
    <w:p w14:paraId="7394A809" w14:textId="77777777" w:rsidR="00E014A9" w:rsidRDefault="00BD3C90">
      <w:pPr>
        <w:pStyle w:val="BodyText"/>
        <w:ind w:left="1565"/>
      </w:pPr>
      <w:r>
        <w:t>while</w:t>
      </w:r>
      <w:r>
        <w:rPr>
          <w:spacing w:val="-7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 xml:space="preserve">high) </w:t>
      </w:r>
      <w:r>
        <w:rPr>
          <w:spacing w:val="-10"/>
        </w:rPr>
        <w:t>{</w:t>
      </w:r>
    </w:p>
    <w:p w14:paraId="28FF5004" w14:textId="77777777" w:rsidR="00E014A9" w:rsidRDefault="00BD3C90">
      <w:pPr>
        <w:pStyle w:val="BodyText"/>
        <w:spacing w:before="137"/>
        <w:ind w:left="1685"/>
      </w:pPr>
      <w:proofErr w:type="gramStart"/>
      <w:r>
        <w:t>mid</w:t>
      </w:r>
      <w:proofErr w:type="gramEnd"/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floor((high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low)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2)</w:t>
      </w:r>
    </w:p>
    <w:p w14:paraId="65AD6EE9" w14:textId="77777777" w:rsidR="00E014A9" w:rsidRDefault="00E014A9">
      <w:pPr>
        <w:pStyle w:val="BodyText"/>
      </w:pPr>
    </w:p>
    <w:p w14:paraId="4984C918" w14:textId="77777777" w:rsidR="00E014A9" w:rsidRDefault="00E014A9">
      <w:pPr>
        <w:pStyle w:val="BodyText"/>
        <w:spacing w:before="3"/>
      </w:pPr>
    </w:p>
    <w:p w14:paraId="06237F81" w14:textId="77777777" w:rsidR="00E014A9" w:rsidRDefault="00BD3C90">
      <w:pPr>
        <w:pStyle w:val="BodyText"/>
        <w:ind w:left="168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key) </w:t>
      </w:r>
      <w:r>
        <w:rPr>
          <w:spacing w:val="-10"/>
        </w:rPr>
        <w:t>{</w:t>
      </w:r>
    </w:p>
    <w:p w14:paraId="1ADF2CEA" w14:textId="77777777" w:rsidR="00E014A9" w:rsidRDefault="00BD3C90">
      <w:pPr>
        <w:pStyle w:val="BodyText"/>
        <w:spacing w:before="137"/>
        <w:ind w:left="1805"/>
      </w:pPr>
      <w:r>
        <w:t>return(mid)</w:t>
      </w:r>
      <w:r>
        <w:rPr>
          <w:spacing w:val="57"/>
        </w:rPr>
        <w:t xml:space="preserve"> </w:t>
      </w:r>
      <w:r>
        <w:t># Return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7ECAD78F" w14:textId="77777777" w:rsidR="00E014A9" w:rsidRDefault="00BD3C90">
      <w:pPr>
        <w:pStyle w:val="BodyText"/>
        <w:spacing w:before="139" w:line="360" w:lineRule="auto"/>
        <w:ind w:left="1805" w:right="7320" w:hanging="12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mid]</w:t>
      </w:r>
      <w:r>
        <w:rPr>
          <w:spacing w:val="-13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key)</w:t>
      </w:r>
      <w:r>
        <w:rPr>
          <w:spacing w:val="-11"/>
        </w:rPr>
        <w:t xml:space="preserve"> </w:t>
      </w:r>
      <w:r>
        <w:t>{ low &lt;- mid + 1</w:t>
      </w:r>
    </w:p>
    <w:p w14:paraId="46BC7EE3" w14:textId="77777777" w:rsidR="00E014A9" w:rsidRDefault="00BD3C90">
      <w:pPr>
        <w:pStyle w:val="BodyText"/>
        <w:spacing w:line="274" w:lineRule="exact"/>
        <w:ind w:left="168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85CA0B5" w14:textId="77777777" w:rsidR="00E014A9" w:rsidRDefault="00BD3C90">
      <w:pPr>
        <w:pStyle w:val="BodyText"/>
        <w:spacing w:before="139"/>
        <w:ind w:left="180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248E1C38" w14:textId="77777777" w:rsidR="00E014A9" w:rsidRDefault="00BD3C90">
      <w:pPr>
        <w:spacing w:before="137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7ADD495C" w14:textId="77777777" w:rsidR="00E014A9" w:rsidRDefault="00BD3C90">
      <w:pPr>
        <w:spacing w:before="142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6545765" w14:textId="77777777" w:rsidR="00E014A9" w:rsidRDefault="00E014A9">
      <w:pPr>
        <w:pStyle w:val="BodyText"/>
        <w:spacing w:before="274"/>
      </w:pPr>
    </w:p>
    <w:p w14:paraId="3CA972AB" w14:textId="77777777" w:rsidR="00E014A9" w:rsidRDefault="00BD3C90">
      <w:pPr>
        <w:pStyle w:val="BodyText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4BA0CDB5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3006C72" w14:textId="77777777" w:rsidR="00E014A9" w:rsidRDefault="00E014A9">
      <w:pPr>
        <w:pStyle w:val="BodyText"/>
      </w:pPr>
    </w:p>
    <w:p w14:paraId="724D4D7E" w14:textId="77777777" w:rsidR="00E014A9" w:rsidRDefault="00E014A9">
      <w:pPr>
        <w:pStyle w:val="BodyText"/>
        <w:spacing w:before="5"/>
      </w:pPr>
    </w:p>
    <w:p w14:paraId="1AA2D330" w14:textId="77777777" w:rsidR="00E014A9" w:rsidRDefault="00BD3C90">
      <w:pPr>
        <w:pStyle w:val="BodyText"/>
        <w:spacing w:line="360" w:lineRule="auto"/>
        <w:ind w:left="1440" w:right="6035"/>
      </w:pPr>
      <w:r>
        <w:t>#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(array</w:t>
      </w:r>
      <w:r>
        <w:rPr>
          <w:spacing w:val="-1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 xml:space="preserve">sorted): </w:t>
      </w:r>
      <w:proofErr w:type="spellStart"/>
      <w:r>
        <w:t>arr</w:t>
      </w:r>
      <w:proofErr w:type="spellEnd"/>
      <w:r>
        <w:t xml:space="preserve"> &lt;- sort(</w:t>
      </w:r>
      <w:proofErr w:type="gramStart"/>
      <w:r>
        <w:t>c(</w:t>
      </w:r>
      <w:proofErr w:type="gramEnd"/>
      <w:r>
        <w:t>3, 5, 1, 9, 2, 7))</w:t>
      </w:r>
    </w:p>
    <w:p w14:paraId="738C8804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14AE867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7184" behindDoc="1" locked="0" layoutInCell="1" allowOverlap="1" wp14:anchorId="48E85E29" wp14:editId="15712ABB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4" name="Graphic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D7E130" id="Graphic 114" o:spid="_x0000_s1026" style="position:absolute;margin-left:24.45pt;margin-top:24.45pt;width:563.75pt;height:743.7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61C2A76F" w14:textId="77777777" w:rsidR="00E014A9" w:rsidRDefault="00BD3C90">
      <w:pPr>
        <w:pStyle w:val="BodyText"/>
        <w:spacing w:before="139" w:line="357" w:lineRule="auto"/>
        <w:ind w:left="1440" w:right="7002"/>
      </w:pPr>
      <w:proofErr w:type="gramStart"/>
      <w:r>
        <w:rPr>
          <w:spacing w:val="-2"/>
        </w:rPr>
        <w:t>result</w:t>
      </w:r>
      <w:proofErr w:type="gramEnd"/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binary_search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cat("Binary Search:\n")</w:t>
      </w:r>
    </w:p>
    <w:p w14:paraId="039E3C72" w14:textId="77777777" w:rsidR="00E014A9" w:rsidRDefault="00BD3C90">
      <w:pPr>
        <w:pStyle w:val="BodyText"/>
        <w:spacing w:before="6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6881A333" w14:textId="77777777" w:rsidR="00E014A9" w:rsidRDefault="00BD3C9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"not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array.\n")</w:t>
      </w:r>
    </w:p>
    <w:p w14:paraId="505EC7CC" w14:textId="77777777" w:rsidR="00E014A9" w:rsidRDefault="00BD3C90">
      <w:pPr>
        <w:pStyle w:val="BodyText"/>
        <w:spacing w:before="136"/>
        <w:ind w:left="1440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F23C901" w14:textId="77777777" w:rsidR="00E014A9" w:rsidRDefault="00BD3C9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7AE31AC7" w14:textId="77777777" w:rsidR="00E014A9" w:rsidRDefault="00BD3C9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5874850" w14:textId="77777777" w:rsidR="00E014A9" w:rsidRDefault="00E014A9">
      <w:pPr>
        <w:pStyle w:val="BodyText"/>
        <w:spacing w:before="144"/>
      </w:pPr>
    </w:p>
    <w:p w14:paraId="61EE275C" w14:textId="77777777" w:rsidR="00E014A9" w:rsidRDefault="00BD3C90">
      <w:pPr>
        <w:pStyle w:val="Heading4"/>
        <w:spacing w:before="1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(Binary</w:t>
      </w:r>
      <w:r>
        <w:rPr>
          <w:spacing w:val="-1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0868EFD5" w14:textId="77777777" w:rsidR="00E014A9" w:rsidRDefault="00E014A9">
      <w:pPr>
        <w:pStyle w:val="BodyText"/>
        <w:spacing w:before="139"/>
      </w:pPr>
    </w:p>
    <w:p w14:paraId="3CC57813" w14:textId="77777777" w:rsidR="00E014A9" w:rsidRDefault="00BD3C90">
      <w:pPr>
        <w:pStyle w:val="BodyText"/>
        <w:ind w:left="1440"/>
      </w:pPr>
      <w:r>
        <w:t>Binary</w:t>
      </w:r>
      <w:r>
        <w:rPr>
          <w:spacing w:val="-7"/>
        </w:rPr>
        <w:t xml:space="preserve"> </w:t>
      </w:r>
      <w:r>
        <w:rPr>
          <w:spacing w:val="-2"/>
        </w:rPr>
        <w:t>Search:</w:t>
      </w:r>
    </w:p>
    <w:p w14:paraId="7E9C457E" w14:textId="77777777" w:rsidR="00E014A9" w:rsidRDefault="00BD3C9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6 </w:t>
      </w:r>
      <w:r>
        <w:rPr>
          <w:spacing w:val="-10"/>
        </w:rPr>
        <w:t>.</w:t>
      </w:r>
      <w:proofErr w:type="gramEnd"/>
    </w:p>
    <w:p w14:paraId="4C22F5BF" w14:textId="77777777" w:rsidR="00E014A9" w:rsidRDefault="00E014A9">
      <w:pPr>
        <w:pStyle w:val="BodyText"/>
        <w:spacing w:before="105"/>
      </w:pPr>
    </w:p>
    <w:p w14:paraId="743A8DB4" w14:textId="77777777" w:rsidR="00E014A9" w:rsidRDefault="00BD3C90">
      <w:pPr>
        <w:pStyle w:val="Heading4"/>
      </w:pPr>
      <w:r>
        <w:t>Bubble</w:t>
      </w:r>
      <w:r>
        <w:rPr>
          <w:spacing w:val="-7"/>
        </w:rPr>
        <w:t xml:space="preserve"> </w:t>
      </w:r>
      <w:r>
        <w:rPr>
          <w:spacing w:val="-4"/>
        </w:rPr>
        <w:t>Sort</w:t>
      </w:r>
    </w:p>
    <w:p w14:paraId="055B331F" w14:textId="77777777" w:rsidR="00E014A9" w:rsidRDefault="00BD3C90">
      <w:pPr>
        <w:pStyle w:val="BodyText"/>
        <w:spacing w:before="197" w:line="360" w:lineRule="auto"/>
        <w:ind w:left="1440" w:right="64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bubble</w:t>
      </w:r>
      <w:r>
        <w:rPr>
          <w:spacing w:val="-15"/>
        </w:rPr>
        <w:t xml:space="preserve"> </w:t>
      </w:r>
      <w:r>
        <w:t xml:space="preserve">sort </w:t>
      </w:r>
      <w:proofErr w:type="spellStart"/>
      <w:r>
        <w:t>bubble_sort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16C4E223" w14:textId="77777777" w:rsidR="00E014A9" w:rsidRDefault="00BD3C90">
      <w:pPr>
        <w:pStyle w:val="BodyText"/>
        <w:spacing w:before="1"/>
        <w:ind w:left="1565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1A242332" w14:textId="77777777" w:rsidR="00E014A9" w:rsidRDefault="00E014A9">
      <w:pPr>
        <w:pStyle w:val="BodyText"/>
        <w:spacing w:before="275"/>
      </w:pPr>
    </w:p>
    <w:p w14:paraId="7766FDC4" w14:textId="77777777" w:rsidR="00E014A9" w:rsidRDefault="00BD3C90">
      <w:pPr>
        <w:pStyle w:val="BodyText"/>
        <w:spacing w:before="1"/>
        <w:ind w:left="1565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1:(n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52248C8" w14:textId="77777777" w:rsidR="00E014A9" w:rsidRDefault="00BD3C90">
      <w:pPr>
        <w:pStyle w:val="BodyText"/>
        <w:spacing w:before="136"/>
        <w:ind w:left="1685"/>
      </w:pPr>
      <w:r>
        <w:t>for</w:t>
      </w:r>
      <w:r>
        <w:rPr>
          <w:spacing w:val="-5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1:(n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4F4EEECE" w14:textId="77777777" w:rsidR="00E014A9" w:rsidRDefault="00BD3C90">
      <w:pPr>
        <w:pStyle w:val="BodyText"/>
        <w:spacing w:before="142"/>
        <w:ind w:left="1805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[j]</w:t>
      </w:r>
      <w:r>
        <w:rPr>
          <w:spacing w:val="3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[j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222C3FFC" w14:textId="77777777" w:rsidR="00E014A9" w:rsidRDefault="00BD3C90">
      <w:pPr>
        <w:pStyle w:val="BodyText"/>
        <w:spacing w:before="137" w:line="360" w:lineRule="auto"/>
        <w:ind w:left="1920" w:right="7002" w:firstLine="4"/>
      </w:pPr>
      <w:r>
        <w:t>#</w:t>
      </w:r>
      <w:r>
        <w:rPr>
          <w:spacing w:val="-15"/>
        </w:rPr>
        <w:t xml:space="preserve"> </w:t>
      </w:r>
      <w:r>
        <w:t>Swap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1] temp &lt;- </w:t>
      </w:r>
      <w:proofErr w:type="spellStart"/>
      <w:r>
        <w:t>arr</w:t>
      </w:r>
      <w:proofErr w:type="spellEnd"/>
      <w:r>
        <w:t>[j]</w:t>
      </w:r>
    </w:p>
    <w:p w14:paraId="169F76A6" w14:textId="77777777" w:rsidR="00E014A9" w:rsidRDefault="00BD3C90">
      <w:pPr>
        <w:pStyle w:val="BodyText"/>
        <w:spacing w:line="364" w:lineRule="auto"/>
        <w:ind w:left="1925" w:right="7925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>j]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1] </w:t>
      </w:r>
      <w:proofErr w:type="spellStart"/>
      <w:r>
        <w:t>arr</w:t>
      </w:r>
      <w:proofErr w:type="spellEnd"/>
      <w:r>
        <w:t>[j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rPr>
          <w:spacing w:val="-6"/>
        </w:rPr>
        <w:t>temp</w:t>
      </w:r>
    </w:p>
    <w:p w14:paraId="7E977872" w14:textId="77777777" w:rsidR="00E014A9" w:rsidRDefault="00BD3C90">
      <w:pPr>
        <w:spacing w:line="263" w:lineRule="exact"/>
        <w:ind w:left="1805"/>
        <w:rPr>
          <w:sz w:val="24"/>
        </w:rPr>
      </w:pPr>
      <w:r>
        <w:rPr>
          <w:spacing w:val="-10"/>
          <w:sz w:val="24"/>
        </w:rPr>
        <w:t>}</w:t>
      </w:r>
    </w:p>
    <w:p w14:paraId="13F4ABD2" w14:textId="77777777" w:rsidR="00E014A9" w:rsidRDefault="00BD3C9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2C705B40" w14:textId="77777777" w:rsidR="00E014A9" w:rsidRDefault="00BD3C9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D69766C" w14:textId="77777777" w:rsidR="00E014A9" w:rsidRDefault="00E014A9">
      <w:pPr>
        <w:pStyle w:val="BodyText"/>
      </w:pPr>
    </w:p>
    <w:p w14:paraId="01F0F4B7" w14:textId="77777777" w:rsidR="00E014A9" w:rsidRDefault="00E014A9">
      <w:pPr>
        <w:pStyle w:val="BodyText"/>
        <w:spacing w:before="2"/>
      </w:pPr>
    </w:p>
    <w:p w14:paraId="13E8BE1D" w14:textId="77777777" w:rsidR="00E014A9" w:rsidRDefault="00BD3C90">
      <w:pPr>
        <w:pStyle w:val="BodyText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62D229C4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3991CC5" w14:textId="77777777" w:rsidR="00E014A9" w:rsidRDefault="00E014A9">
      <w:pPr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F17FDF" w14:textId="77777777" w:rsidR="00E014A9" w:rsidRDefault="00BD3C90">
      <w:pPr>
        <w:pStyle w:val="BodyText"/>
        <w:spacing w:before="65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8208" behindDoc="1" locked="0" layoutInCell="1" allowOverlap="1" wp14:anchorId="318107A0" wp14:editId="3E0E47B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5" name="Graphic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AAB531" id="Graphic 115" o:spid="_x0000_s1026" style="position:absolute;margin-left:24.45pt;margin-top:24.45pt;width:563.75pt;height:743.7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2C33A5F" w14:textId="77777777" w:rsidR="00E014A9" w:rsidRDefault="00BD3C90">
      <w:pPr>
        <w:pStyle w:val="BodyText"/>
        <w:spacing w:before="137"/>
        <w:ind w:left="1440"/>
      </w:pPr>
      <w:proofErr w:type="spellStart"/>
      <w:proofErr w:type="gramStart"/>
      <w:r>
        <w:t>arr</w:t>
      </w:r>
      <w:proofErr w:type="spellEnd"/>
      <w:proofErr w:type="gram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06A3165F" w14:textId="77777777" w:rsidR="00E014A9" w:rsidRDefault="00BD3C90">
      <w:pPr>
        <w:pStyle w:val="BodyText"/>
        <w:spacing w:before="144" w:line="357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bubble_</w:t>
      </w:r>
      <w:proofErr w:type="gramStart"/>
      <w:r>
        <w:rPr>
          <w:spacing w:val="-2"/>
        </w:rPr>
        <w:t>sort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 xml:space="preserve">) </w:t>
      </w:r>
      <w:r>
        <w:t>cat("Bubble Sort:\n")</w:t>
      </w:r>
    </w:p>
    <w:p w14:paraId="399DF568" w14:textId="77777777" w:rsidR="00E014A9" w:rsidRDefault="00BD3C90">
      <w:pPr>
        <w:pStyle w:val="BodyText"/>
        <w:spacing w:line="274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7BDC67C7" w14:textId="77777777" w:rsidR="00E014A9" w:rsidRDefault="00E014A9">
      <w:pPr>
        <w:pStyle w:val="BodyText"/>
        <w:spacing w:before="146"/>
      </w:pPr>
    </w:p>
    <w:p w14:paraId="518624B1" w14:textId="77777777" w:rsidR="00E014A9" w:rsidRDefault="00BD3C90">
      <w:pPr>
        <w:pStyle w:val="Heading4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(Bubble</w:t>
      </w:r>
      <w:r>
        <w:rPr>
          <w:spacing w:val="-4"/>
        </w:rPr>
        <w:t xml:space="preserve"> </w:t>
      </w:r>
      <w:r>
        <w:rPr>
          <w:spacing w:val="-2"/>
        </w:rPr>
        <w:t>Sort)</w:t>
      </w:r>
      <w:r>
        <w:rPr>
          <w:b w:val="0"/>
          <w:spacing w:val="-2"/>
        </w:rPr>
        <w:t>:</w:t>
      </w:r>
    </w:p>
    <w:p w14:paraId="223A8D9E" w14:textId="77777777" w:rsidR="00E014A9" w:rsidRDefault="00E014A9">
      <w:pPr>
        <w:pStyle w:val="BodyText"/>
        <w:spacing w:before="140"/>
      </w:pPr>
    </w:p>
    <w:p w14:paraId="3B57AEC8" w14:textId="77777777" w:rsidR="00E014A9" w:rsidRDefault="00BD3C90">
      <w:pPr>
        <w:pStyle w:val="BodyText"/>
        <w:ind w:left="1440"/>
      </w:pPr>
      <w:r>
        <w:t>Bubble</w:t>
      </w:r>
      <w:r>
        <w:rPr>
          <w:spacing w:val="-8"/>
        </w:rPr>
        <w:t xml:space="preserve"> </w:t>
      </w:r>
      <w:r>
        <w:rPr>
          <w:spacing w:val="-2"/>
        </w:rPr>
        <w:t>Sort:</w:t>
      </w:r>
    </w:p>
    <w:p w14:paraId="2DD8F3F7" w14:textId="77777777" w:rsidR="00E014A9" w:rsidRDefault="00BD3C90">
      <w:pPr>
        <w:pStyle w:val="BodyText"/>
        <w:spacing w:before="142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7714253E" w14:textId="77777777" w:rsidR="00E014A9" w:rsidRDefault="00E014A9">
      <w:pPr>
        <w:pStyle w:val="BodyText"/>
        <w:spacing w:before="105"/>
      </w:pPr>
    </w:p>
    <w:p w14:paraId="5AE5A58C" w14:textId="77777777" w:rsidR="00E014A9" w:rsidRDefault="00BD3C90">
      <w:pPr>
        <w:pStyle w:val="Heading4"/>
      </w:pPr>
      <w:r>
        <w:rPr>
          <w:spacing w:val="-2"/>
        </w:rPr>
        <w:t>Quicksort</w:t>
      </w:r>
    </w:p>
    <w:p w14:paraId="370CC699" w14:textId="77777777" w:rsidR="00E014A9" w:rsidRDefault="00BD3C90">
      <w:pPr>
        <w:pStyle w:val="BodyText"/>
        <w:spacing w:before="197" w:line="360" w:lineRule="auto"/>
        <w:ind w:left="1440" w:right="70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 xml:space="preserve">quicksort </w:t>
      </w:r>
      <w:proofErr w:type="spellStart"/>
      <w:r>
        <w:t>quicksort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02BB427" w14:textId="77777777" w:rsidR="00E014A9" w:rsidRDefault="00BD3C90">
      <w:pPr>
        <w:pStyle w:val="BodyText"/>
        <w:spacing w:line="360" w:lineRule="auto"/>
        <w:ind w:left="1685" w:right="7002" w:hanging="120"/>
      </w:pPr>
      <w:proofErr w:type="gramStart"/>
      <w:r>
        <w:t>if</w:t>
      </w:r>
      <w:proofErr w:type="gramEnd"/>
      <w:r>
        <w:rPr>
          <w:spacing w:val="-16"/>
        </w:rPr>
        <w:t xml:space="preserve"> </w:t>
      </w:r>
      <w:r>
        <w:t>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1)</w:t>
      </w:r>
      <w:r>
        <w:rPr>
          <w:spacing w:val="-15"/>
        </w:rPr>
        <w:t xml:space="preserve"> </w:t>
      </w:r>
      <w:r>
        <w:t xml:space="preserve">{ </w:t>
      </w: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27AAE41B" w14:textId="77777777" w:rsidR="00E014A9" w:rsidRDefault="00BD3C90">
      <w:pPr>
        <w:spacing w:line="274" w:lineRule="exact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1FDB287" w14:textId="77777777" w:rsidR="00E014A9" w:rsidRDefault="00E014A9">
      <w:pPr>
        <w:pStyle w:val="BodyText"/>
      </w:pPr>
    </w:p>
    <w:p w14:paraId="5CB6E1A6" w14:textId="77777777" w:rsidR="00E014A9" w:rsidRDefault="00E014A9">
      <w:pPr>
        <w:pStyle w:val="BodyText"/>
      </w:pPr>
    </w:p>
    <w:p w14:paraId="6EFB79C3" w14:textId="77777777" w:rsidR="00E014A9" w:rsidRDefault="00BD3C90">
      <w:pPr>
        <w:pStyle w:val="BodyText"/>
        <w:spacing w:line="360" w:lineRule="auto"/>
        <w:ind w:left="1565" w:right="6594"/>
      </w:pPr>
      <w:proofErr w:type="gramStart"/>
      <w:r>
        <w:t>pivot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[ceiling(length(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 xml:space="preserve">2)] left &lt;-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t xml:space="preserve"> &lt; pivot]</w:t>
      </w:r>
    </w:p>
    <w:p w14:paraId="407B3396" w14:textId="77777777" w:rsidR="00E014A9" w:rsidRDefault="00BD3C90">
      <w:pPr>
        <w:pStyle w:val="BodyText"/>
        <w:spacing w:before="5" w:line="357" w:lineRule="auto"/>
        <w:ind w:left="1565" w:right="7320"/>
      </w:pPr>
      <w:proofErr w:type="gramStart"/>
      <w:r>
        <w:t>middle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 xml:space="preserve">pivot] right &lt;-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t xml:space="preserve"> &gt; pivot]</w:t>
      </w:r>
    </w:p>
    <w:p w14:paraId="5176E42C" w14:textId="77777777" w:rsidR="00E014A9" w:rsidRDefault="00E014A9">
      <w:pPr>
        <w:pStyle w:val="BodyText"/>
        <w:spacing w:before="137"/>
      </w:pPr>
    </w:p>
    <w:p w14:paraId="591C4E4A" w14:textId="77777777" w:rsidR="00E014A9" w:rsidRDefault="00BD3C90">
      <w:pPr>
        <w:pStyle w:val="BodyText"/>
        <w:ind w:left="1565"/>
      </w:pPr>
      <w:r>
        <w:t>return(c(quicksort(left),</w:t>
      </w:r>
      <w:r>
        <w:rPr>
          <w:spacing w:val="-9"/>
        </w:rPr>
        <w:t xml:space="preserve"> </w:t>
      </w:r>
      <w:r>
        <w:t>middle,</w:t>
      </w:r>
      <w:r>
        <w:rPr>
          <w:spacing w:val="-10"/>
        </w:rPr>
        <w:t xml:space="preserve"> </w:t>
      </w:r>
      <w:r>
        <w:rPr>
          <w:spacing w:val="-2"/>
        </w:rPr>
        <w:t>quicksort(right)))</w:t>
      </w:r>
    </w:p>
    <w:p w14:paraId="2DF452B6" w14:textId="77777777" w:rsidR="00E014A9" w:rsidRDefault="00BD3C9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115E431" w14:textId="77777777" w:rsidR="00E014A9" w:rsidRDefault="00E014A9">
      <w:pPr>
        <w:pStyle w:val="BodyText"/>
        <w:spacing w:before="274"/>
      </w:pPr>
    </w:p>
    <w:p w14:paraId="0FDFD7A3" w14:textId="77777777" w:rsidR="00E014A9" w:rsidRDefault="00BD3C9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196045A9" w14:textId="77777777" w:rsidR="00E014A9" w:rsidRDefault="00BD3C90">
      <w:pPr>
        <w:pStyle w:val="BodyText"/>
        <w:spacing w:before="137"/>
        <w:ind w:left="1440"/>
      </w:pPr>
      <w:proofErr w:type="spellStart"/>
      <w:proofErr w:type="gramStart"/>
      <w:r>
        <w:t>arr</w:t>
      </w:r>
      <w:proofErr w:type="spellEnd"/>
      <w:proofErr w:type="gram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1D5D15C6" w14:textId="77777777" w:rsidR="00E014A9" w:rsidRDefault="00BD3C90">
      <w:pPr>
        <w:pStyle w:val="BodyText"/>
        <w:spacing w:before="137" w:line="362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quicksort(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 cat("Quicksort:\n")</w:t>
      </w:r>
    </w:p>
    <w:p w14:paraId="17191B4F" w14:textId="77777777" w:rsidR="00E014A9" w:rsidRDefault="00BD3C90">
      <w:pPr>
        <w:pStyle w:val="BodyText"/>
        <w:spacing w:line="270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39395907" w14:textId="77777777" w:rsidR="00E014A9" w:rsidRDefault="00E014A9">
      <w:pPr>
        <w:pStyle w:val="BodyText"/>
        <w:spacing w:line="270" w:lineRule="exact"/>
        <w:sectPr w:rsidR="00E014A9">
          <w:pgSz w:w="12240" w:h="15840"/>
          <w:pgMar w:top="1780" w:right="360" w:bottom="980" w:left="360" w:header="0" w:footer="784" w:gutter="0"/>
          <w:cols w:space="720"/>
        </w:sectPr>
      </w:pPr>
    </w:p>
    <w:p w14:paraId="68192547" w14:textId="77777777" w:rsidR="00E014A9" w:rsidRDefault="00BD3C90">
      <w:pPr>
        <w:pStyle w:val="Heading4"/>
        <w:spacing w:before="77"/>
        <w:rPr>
          <w:b w:val="0"/>
        </w:rPr>
      </w:pPr>
      <w:r>
        <w:rPr>
          <w:b w:val="0"/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9232" behindDoc="1" locked="0" layoutInCell="1" allowOverlap="1" wp14:anchorId="44E2E37E" wp14:editId="4F3E3DB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1BED1E" id="Graphic 116" o:spid="_x0000_s1026" style="position:absolute;margin-left:24.45pt;margin-top:24.45pt;width:563.75pt;height:743.7pt;z-index:-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(Quicksort)</w:t>
      </w:r>
      <w:r>
        <w:rPr>
          <w:b w:val="0"/>
          <w:spacing w:val="-2"/>
        </w:rPr>
        <w:t>:</w:t>
      </w:r>
    </w:p>
    <w:p w14:paraId="27B7F66D" w14:textId="77777777" w:rsidR="00E014A9" w:rsidRDefault="00E014A9">
      <w:pPr>
        <w:pStyle w:val="BodyText"/>
        <w:spacing w:before="139"/>
      </w:pPr>
    </w:p>
    <w:p w14:paraId="57758113" w14:textId="77777777" w:rsidR="00E014A9" w:rsidRDefault="00BD3C90">
      <w:pPr>
        <w:pStyle w:val="BodyText"/>
        <w:ind w:left="1440"/>
      </w:pPr>
      <w:r>
        <w:rPr>
          <w:spacing w:val="-2"/>
        </w:rPr>
        <w:t>Quicksort:</w:t>
      </w:r>
    </w:p>
    <w:p w14:paraId="51E588B3" w14:textId="77777777" w:rsidR="00E014A9" w:rsidRDefault="00BD3C90">
      <w:pPr>
        <w:pStyle w:val="BodyText"/>
        <w:spacing w:before="137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6DBA09D9" w14:textId="77777777" w:rsidR="00E014A9" w:rsidRDefault="00E014A9">
      <w:pPr>
        <w:pStyle w:val="BodyText"/>
        <w:spacing w:before="146"/>
      </w:pPr>
    </w:p>
    <w:p w14:paraId="1518CD56" w14:textId="77777777" w:rsidR="00E014A9" w:rsidRDefault="00BD3C90">
      <w:pPr>
        <w:pStyle w:val="BodyText"/>
        <w:spacing w:line="360" w:lineRule="auto"/>
        <w:ind w:left="1440" w:right="1054"/>
      </w:pPr>
      <w:r>
        <w:t>These</w:t>
      </w:r>
      <w:r>
        <w:rPr>
          <w:spacing w:val="-5"/>
        </w:rPr>
        <w:t xml:space="preserve"> </w:t>
      </w:r>
      <w:r>
        <w:t>implementations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 input arrays (</w:t>
      </w:r>
      <w:proofErr w:type="spellStart"/>
      <w:r>
        <w:t>arr</w:t>
      </w:r>
      <w:proofErr w:type="spellEnd"/>
      <w:r>
        <w:t>) and keys (key) as needed for different datasets.</w:t>
      </w:r>
    </w:p>
    <w:p w14:paraId="738A0753" w14:textId="77777777" w:rsidR="00E014A9" w:rsidRDefault="00BD3C90">
      <w:pPr>
        <w:pStyle w:val="Heading4"/>
        <w:spacing w:before="274"/>
      </w:pPr>
      <w:r>
        <w:rPr>
          <w:spacing w:val="-2"/>
        </w:rPr>
        <w:t>Result:</w:t>
      </w:r>
    </w:p>
    <w:p w14:paraId="1147E601" w14:textId="77777777" w:rsidR="00E014A9" w:rsidRDefault="00BD3C90">
      <w:pPr>
        <w:pStyle w:val="BodyText"/>
        <w:ind w:left="2016"/>
      </w:pP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4F68B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771F33A" w14:textId="77777777" w:rsidR="00E014A9" w:rsidRDefault="00BD3C90">
      <w:pPr>
        <w:spacing w:before="68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0256" behindDoc="1" locked="0" layoutInCell="1" allowOverlap="1" wp14:anchorId="21D1EF92" wp14:editId="0DE06AF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BE0466" id="Graphic 117" o:spid="_x0000_s1026" style="position:absolute;margin-left:24.45pt;margin-top:24.45pt;width:563.75pt;height:743.7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098CC660" w14:textId="77777777" w:rsidR="00E014A9" w:rsidRDefault="00BD3C90">
      <w:pPr>
        <w:pStyle w:val="Heading1"/>
        <w:spacing w:before="145"/>
        <w:ind w:left="4227"/>
        <w:rPr>
          <w:u w:val="none"/>
        </w:rPr>
      </w:pPr>
      <w:r>
        <w:rPr>
          <w:spacing w:val="-2"/>
        </w:rPr>
        <w:t>HASHING</w:t>
      </w:r>
      <w:r>
        <w:rPr>
          <w:spacing w:val="-6"/>
        </w:rPr>
        <w:t xml:space="preserve"> </w:t>
      </w:r>
      <w:r>
        <w:rPr>
          <w:spacing w:val="-2"/>
        </w:rPr>
        <w:t>–LINEAR</w:t>
      </w:r>
      <w:r>
        <w:rPr>
          <w:spacing w:val="-3"/>
        </w:rPr>
        <w:t xml:space="preserve"> </w:t>
      </w:r>
      <w:r>
        <w:rPr>
          <w:spacing w:val="-2"/>
        </w:rPr>
        <w:t>PROBING</w:t>
      </w:r>
    </w:p>
    <w:p w14:paraId="78A2FD3B" w14:textId="77777777" w:rsidR="00E014A9" w:rsidRDefault="00BD3C90">
      <w:pPr>
        <w:spacing w:before="272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FD9AEA8" w14:textId="77777777" w:rsidR="00E014A9" w:rsidRDefault="00BD3C90">
      <w:pPr>
        <w:pStyle w:val="BodyText"/>
        <w:spacing w:before="262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–linear</w:t>
      </w:r>
      <w:r>
        <w:rPr>
          <w:spacing w:val="-6"/>
        </w:rPr>
        <w:t xml:space="preserve"> </w:t>
      </w:r>
      <w:r>
        <w:t>probing in</w:t>
      </w:r>
      <w:r>
        <w:rPr>
          <w:spacing w:val="-10"/>
        </w:rPr>
        <w:t xml:space="preserve"> R</w:t>
      </w:r>
    </w:p>
    <w:p w14:paraId="7D0E1DFF" w14:textId="77777777" w:rsidR="00E014A9" w:rsidRDefault="00E014A9">
      <w:pPr>
        <w:pStyle w:val="BodyText"/>
      </w:pPr>
    </w:p>
    <w:p w14:paraId="21A1BDF8" w14:textId="77777777" w:rsidR="00E014A9" w:rsidRDefault="00E014A9">
      <w:pPr>
        <w:pStyle w:val="BodyText"/>
        <w:spacing w:before="2"/>
      </w:pPr>
    </w:p>
    <w:p w14:paraId="55019029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38045028" w14:textId="77777777" w:rsidR="00E014A9" w:rsidRDefault="00E014A9">
      <w:pPr>
        <w:pStyle w:val="BodyText"/>
        <w:spacing w:before="142"/>
        <w:rPr>
          <w:b/>
        </w:rPr>
      </w:pPr>
    </w:p>
    <w:p w14:paraId="1883F184" w14:textId="77777777" w:rsidR="00E014A9" w:rsidRDefault="00BD3C90">
      <w:pPr>
        <w:pStyle w:val="BodyText"/>
        <w:spacing w:before="1" w:line="360" w:lineRule="auto"/>
        <w:ind w:left="1440" w:right="605"/>
      </w:pPr>
      <w:r>
        <w:t>Hashing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collisions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12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placing colliding elements in the next available slot in the array. Below</w:t>
      </w:r>
      <w:r>
        <w:t xml:space="preserve"> is an implementation of a</w:t>
      </w:r>
    </w:p>
    <w:p w14:paraId="18D50669" w14:textId="77777777" w:rsidR="00E014A9" w:rsidRDefault="00BD3C90">
      <w:pPr>
        <w:pStyle w:val="BodyText"/>
        <w:spacing w:before="273" w:line="360" w:lineRule="auto"/>
        <w:ind w:left="1440" w:right="3910"/>
      </w:pPr>
      <w:r>
        <w:t xml:space="preserve"># Function to create a hash table with linear probing </w:t>
      </w:r>
      <w:proofErr w:type="spellStart"/>
      <w:r>
        <w:t>create_hash_table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gramEnd"/>
      <w:r>
        <w:t>keys,</w:t>
      </w:r>
      <w:r>
        <w:rPr>
          <w:spacing w:val="-15"/>
        </w:rPr>
        <w:t xml:space="preserve"> </w:t>
      </w:r>
      <w:r>
        <w:t>values,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hash_table</w:t>
      </w:r>
      <w:proofErr w:type="spellEnd"/>
      <w:r>
        <w:t xml:space="preserve"> &lt;- vector("list", length = </w:t>
      </w:r>
      <w:proofErr w:type="spellStart"/>
      <w:r>
        <w:t>table_size</w:t>
      </w:r>
      <w:proofErr w:type="spellEnd"/>
      <w:r>
        <w:t>)</w:t>
      </w:r>
    </w:p>
    <w:p w14:paraId="3F639920" w14:textId="77777777" w:rsidR="00E014A9" w:rsidRDefault="00BD3C90">
      <w:pPr>
        <w:pStyle w:val="BodyText"/>
        <w:spacing w:before="2"/>
        <w:ind w:left="1565"/>
      </w:pPr>
      <w:r>
        <w:t>for</w:t>
      </w:r>
      <w:r>
        <w:rPr>
          <w:spacing w:val="-10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seq_along</w:t>
      </w:r>
      <w:proofErr w:type="spellEnd"/>
      <w:r>
        <w:t>(keys))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6AF63631" w14:textId="77777777" w:rsidR="00E014A9" w:rsidRDefault="00BD3C90">
      <w:pPr>
        <w:pStyle w:val="BodyText"/>
        <w:spacing w:before="139" w:line="360" w:lineRule="auto"/>
        <w:ind w:left="1685" w:right="5680"/>
      </w:pPr>
      <w:proofErr w:type="spellStart"/>
      <w:r>
        <w:t>hash_value</w:t>
      </w:r>
      <w:proofErr w:type="spellEnd"/>
      <w:r>
        <w:t xml:space="preserve"> &lt;- </w:t>
      </w:r>
      <w:proofErr w:type="gramStart"/>
      <w:r>
        <w:t>hash(</w:t>
      </w:r>
      <w:proofErr w:type="gramEnd"/>
      <w:r>
        <w:t xml:space="preserve">keys[i], </w:t>
      </w:r>
      <w:proofErr w:type="spellStart"/>
      <w:r>
        <w:t>table_size</w:t>
      </w:r>
      <w:proofErr w:type="spellEnd"/>
      <w:r>
        <w:t xml:space="preserve">) </w:t>
      </w:r>
      <w:r>
        <w:rPr>
          <w:spacing w:val="-2"/>
        </w:rPr>
        <w:t>while (!</w:t>
      </w:r>
      <w:proofErr w:type="spellStart"/>
      <w:r>
        <w:rPr>
          <w:spacing w:val="-2"/>
        </w:rPr>
        <w:t>is.null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]])) {</w:t>
      </w:r>
    </w:p>
    <w:p w14:paraId="0289E047" w14:textId="77777777" w:rsidR="00E014A9" w:rsidRDefault="00BD3C90">
      <w:pPr>
        <w:pStyle w:val="BodyText"/>
        <w:spacing w:line="274" w:lineRule="exact"/>
        <w:ind w:left="1805"/>
      </w:pPr>
      <w:proofErr w:type="spellStart"/>
      <w:r>
        <w:t>hash_value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(</w:t>
      </w:r>
      <w:proofErr w:type="spellStart"/>
      <w:r>
        <w:t>hash_value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%%</w:t>
      </w:r>
      <w:r>
        <w:rPr>
          <w:spacing w:val="-11"/>
        </w:rPr>
        <w:t xml:space="preserve"> </w:t>
      </w:r>
      <w:proofErr w:type="spellStart"/>
      <w:r>
        <w:t>table_size</w:t>
      </w:r>
      <w:proofErr w:type="spellEnd"/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probing</w:t>
      </w:r>
    </w:p>
    <w:p w14:paraId="7E6DBB9C" w14:textId="77777777" w:rsidR="00E014A9" w:rsidRDefault="00BD3C9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52C35C3D" w14:textId="77777777" w:rsidR="00E014A9" w:rsidRDefault="00BD3C90">
      <w:pPr>
        <w:pStyle w:val="BodyText"/>
        <w:spacing w:before="137"/>
        <w:ind w:left="1685"/>
      </w:pPr>
      <w:proofErr w:type="spellStart"/>
      <w:r>
        <w:t>hash_</w:t>
      </w:r>
      <w:proofErr w:type="gramStart"/>
      <w:r>
        <w:t>table</w:t>
      </w:r>
      <w:proofErr w:type="spellEnd"/>
      <w:r>
        <w:t>[</w:t>
      </w:r>
      <w:proofErr w:type="gramEnd"/>
      <w:r>
        <w:t>[</w:t>
      </w:r>
      <w:proofErr w:type="spellStart"/>
      <w:r>
        <w:t>hash_value</w:t>
      </w:r>
      <w:proofErr w:type="spellEnd"/>
      <w:r>
        <w:t>]]</w:t>
      </w:r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list(key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keys[i],</w:t>
      </w:r>
      <w:r>
        <w:rPr>
          <w:spacing w:val="-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values[i])</w:t>
      </w:r>
    </w:p>
    <w:p w14:paraId="2BB677CA" w14:textId="77777777" w:rsidR="00E014A9" w:rsidRDefault="00BD3C9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21E3BE1" w14:textId="77777777" w:rsidR="00E014A9" w:rsidRDefault="00BD3C90">
      <w:pPr>
        <w:pStyle w:val="BodyText"/>
        <w:spacing w:before="137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)</w:t>
      </w:r>
    </w:p>
    <w:p w14:paraId="2CEBE2C2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066F2E8" w14:textId="77777777" w:rsidR="00E014A9" w:rsidRDefault="00E014A9">
      <w:pPr>
        <w:pStyle w:val="BodyText"/>
      </w:pPr>
    </w:p>
    <w:p w14:paraId="3881A498" w14:textId="77777777" w:rsidR="00E014A9" w:rsidRDefault="00E014A9">
      <w:pPr>
        <w:pStyle w:val="BodyText"/>
        <w:spacing w:before="2"/>
      </w:pPr>
    </w:p>
    <w:p w14:paraId="60942DDD" w14:textId="77777777" w:rsidR="00E014A9" w:rsidRDefault="00BD3C90">
      <w:pPr>
        <w:pStyle w:val="BodyText"/>
        <w:spacing w:before="1"/>
        <w:ind w:left="1440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5"/>
        </w:rPr>
        <w:t>key</w:t>
      </w:r>
    </w:p>
    <w:p w14:paraId="2FB05E8A" w14:textId="77777777" w:rsidR="00E014A9" w:rsidRDefault="00BD3C90">
      <w:pPr>
        <w:pStyle w:val="BodyText"/>
        <w:spacing w:before="139" w:line="360" w:lineRule="auto"/>
        <w:ind w:left="1565" w:right="5046" w:hanging="125"/>
      </w:pPr>
      <w:proofErr w:type="gramStart"/>
      <w:r>
        <w:t>hash</w:t>
      </w:r>
      <w:proofErr w:type="gramEnd"/>
      <w:r>
        <w:t xml:space="preserve"> &lt;- function(key, </w:t>
      </w:r>
      <w:proofErr w:type="spellStart"/>
      <w:r>
        <w:t>table_size</w:t>
      </w:r>
      <w:proofErr w:type="spellEnd"/>
      <w:r>
        <w:t xml:space="preserve">) { </w:t>
      </w:r>
      <w:proofErr w:type="spellStart"/>
      <w:r>
        <w:rPr>
          <w:spacing w:val="-2"/>
        </w:rPr>
        <w:t>as.integer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charToRaw</w:t>
      </w:r>
      <w:proofErr w:type="spellEnd"/>
      <w:r>
        <w:rPr>
          <w:spacing w:val="-2"/>
        </w:rPr>
        <w:t>(key)) %%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+</w:t>
      </w:r>
      <w:r>
        <w:rPr>
          <w:spacing w:val="-3"/>
        </w:rPr>
        <w:t xml:space="preserve"> </w:t>
      </w:r>
      <w:r>
        <w:rPr>
          <w:spacing w:val="-2"/>
        </w:rPr>
        <w:t>1</w:t>
      </w:r>
    </w:p>
    <w:p w14:paraId="1C279326" w14:textId="77777777" w:rsidR="00E014A9" w:rsidRDefault="00BD3C90">
      <w:pPr>
        <w:spacing w:line="270" w:lineRule="exact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544E96E" w14:textId="77777777" w:rsidR="00E014A9" w:rsidRDefault="00E014A9">
      <w:pPr>
        <w:pStyle w:val="BodyText"/>
      </w:pPr>
    </w:p>
    <w:p w14:paraId="2FBBE586" w14:textId="77777777" w:rsidR="00E014A9" w:rsidRDefault="00E014A9">
      <w:pPr>
        <w:pStyle w:val="BodyText"/>
        <w:spacing w:before="4"/>
      </w:pPr>
    </w:p>
    <w:p w14:paraId="566100DF" w14:textId="77777777" w:rsidR="00E014A9" w:rsidRDefault="00BD3C90">
      <w:pPr>
        <w:pStyle w:val="BodyText"/>
        <w:spacing w:before="1" w:line="360" w:lineRule="auto"/>
        <w:ind w:left="1440" w:right="5046"/>
      </w:pPr>
      <w:r>
        <w:t xml:space="preserve"># Function to retrieve value from hash table </w:t>
      </w:r>
      <w:proofErr w:type="spellStart"/>
      <w:r>
        <w:t>get_value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hash_table</w:t>
      </w:r>
      <w:proofErr w:type="spellEnd"/>
      <w:r>
        <w:t>,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</w:p>
    <w:p w14:paraId="626B57E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640" w:right="360" w:bottom="980" w:left="360" w:header="0" w:footer="784" w:gutter="0"/>
          <w:cols w:space="720"/>
        </w:sectPr>
      </w:pPr>
    </w:p>
    <w:p w14:paraId="4B175005" w14:textId="77777777" w:rsidR="00E014A9" w:rsidRDefault="00BD3C90">
      <w:pPr>
        <w:pStyle w:val="BodyText"/>
        <w:spacing w:before="72" w:line="360" w:lineRule="auto"/>
        <w:ind w:left="1565" w:right="645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1280" behindDoc="1" locked="0" layoutInCell="1" allowOverlap="1" wp14:anchorId="75743EAC" wp14:editId="07954E7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8" name="Graphic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8A959A" id="Graphic 118" o:spid="_x0000_s1026" style="position:absolute;margin-left:24.45pt;margin-top:24.45pt;width:563.75pt;height:743.7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hash_value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hash(</w:t>
      </w:r>
      <w:proofErr w:type="gramEnd"/>
      <w:r>
        <w:rPr>
          <w:spacing w:val="-2"/>
        </w:rPr>
        <w:t>key,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proofErr w:type="spellStart"/>
      <w:r>
        <w:t>start_value</w:t>
      </w:r>
      <w:proofErr w:type="spellEnd"/>
      <w:r>
        <w:t xml:space="preserve"> &lt;- </w:t>
      </w:r>
      <w:proofErr w:type="spellStart"/>
      <w:r>
        <w:t>hash_value</w:t>
      </w:r>
      <w:proofErr w:type="spellEnd"/>
    </w:p>
    <w:p w14:paraId="58659E44" w14:textId="77777777" w:rsidR="00E014A9" w:rsidRDefault="00BD3C90">
      <w:pPr>
        <w:pStyle w:val="BodyText"/>
        <w:spacing w:line="360" w:lineRule="auto"/>
        <w:ind w:left="1685" w:right="1648" w:hanging="120"/>
      </w:pPr>
      <w:proofErr w:type="gramStart"/>
      <w:r>
        <w:t>while</w:t>
      </w:r>
      <w:proofErr w:type="gramEnd"/>
      <w:r>
        <w:rPr>
          <w:spacing w:val="-15"/>
        </w:rPr>
        <w:t xml:space="preserve"> </w:t>
      </w:r>
      <w:r>
        <w:t>(!</w:t>
      </w:r>
      <w:proofErr w:type="spellStart"/>
      <w:r>
        <w:t>is.null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]]$key</w:t>
      </w:r>
      <w:r>
        <w:rPr>
          <w:spacing w:val="-15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hash_value</w:t>
      </w:r>
      <w:proofErr w:type="spellEnd"/>
      <w:r>
        <w:t xml:space="preserve"> &lt;- (</w:t>
      </w:r>
      <w:proofErr w:type="spellStart"/>
      <w:r>
        <w:t>hash_value</w:t>
      </w:r>
      <w:proofErr w:type="spellEnd"/>
      <w:r>
        <w:t xml:space="preserve"> + 1) %% </w:t>
      </w:r>
      <w:proofErr w:type="spellStart"/>
      <w:r>
        <w:t>table_size</w:t>
      </w:r>
      <w:proofErr w:type="spellEnd"/>
      <w:r>
        <w:rPr>
          <w:spacing w:val="40"/>
        </w:rPr>
        <w:t xml:space="preserve"> </w:t>
      </w:r>
      <w:r>
        <w:t># Linear probing</w:t>
      </w:r>
    </w:p>
    <w:p w14:paraId="4D75775C" w14:textId="77777777" w:rsidR="00E014A9" w:rsidRDefault="00BD3C90">
      <w:pPr>
        <w:pStyle w:val="BodyText"/>
        <w:spacing w:before="5" w:line="360" w:lineRule="auto"/>
        <w:ind w:left="1805" w:right="6257" w:hanging="120"/>
      </w:pPr>
      <w:proofErr w:type="gramStart"/>
      <w:r>
        <w:t>if</w:t>
      </w:r>
      <w:proofErr w:type="gramEnd"/>
      <w:r>
        <w:t xml:space="preserve"> (</w:t>
      </w:r>
      <w:proofErr w:type="spellStart"/>
      <w:r>
        <w:t>hash_value</w:t>
      </w:r>
      <w:proofErr w:type="spellEnd"/>
      <w:r>
        <w:t xml:space="preserve"> == </w:t>
      </w:r>
      <w:proofErr w:type="spellStart"/>
      <w:r>
        <w:t>start_value</w:t>
      </w:r>
      <w:proofErr w:type="spellEnd"/>
      <w:r>
        <w:t>) { break</w:t>
      </w:r>
      <w:r>
        <w:rPr>
          <w:spacing w:val="31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table</w:t>
      </w:r>
    </w:p>
    <w:p w14:paraId="2E70EA67" w14:textId="77777777" w:rsidR="00E014A9" w:rsidRDefault="00BD3C90">
      <w:pPr>
        <w:spacing w:line="269" w:lineRule="exact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3CDD2D10" w14:textId="77777777" w:rsidR="00E014A9" w:rsidRDefault="00BD3C9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0C1688C5" w14:textId="77777777" w:rsidR="00E014A9" w:rsidRDefault="00BD3C90">
      <w:pPr>
        <w:pStyle w:val="BodyText"/>
        <w:spacing w:before="140" w:line="357" w:lineRule="auto"/>
        <w:ind w:left="1685" w:hanging="120"/>
      </w:pPr>
      <w:r>
        <w:t>if</w:t>
      </w:r>
      <w:r>
        <w:rPr>
          <w:spacing w:val="-15"/>
        </w:rPr>
        <w:t xml:space="preserve"> </w:t>
      </w:r>
      <w:r>
        <w:t>(!</w:t>
      </w:r>
      <w:proofErr w:type="spellStart"/>
      <w:r>
        <w:t>is.null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]]$key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key)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]]$value)</w:t>
      </w:r>
    </w:p>
    <w:p w14:paraId="5789ABC1" w14:textId="77777777" w:rsidR="00E014A9" w:rsidRDefault="00BD3C90">
      <w:pPr>
        <w:pStyle w:val="BodyText"/>
        <w:spacing w:line="274" w:lineRule="exact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78F022C" w14:textId="77777777" w:rsidR="00E014A9" w:rsidRDefault="00BD3C90">
      <w:pPr>
        <w:pStyle w:val="BodyText"/>
        <w:spacing w:before="144"/>
        <w:ind w:left="1685"/>
      </w:pPr>
      <w:proofErr w:type="gramStart"/>
      <w:r>
        <w:t>return(</w:t>
      </w:r>
      <w:proofErr w:type="gramEnd"/>
      <w:r>
        <w:t>NULL)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4"/>
        </w:rPr>
        <w:t>found</w:t>
      </w:r>
    </w:p>
    <w:p w14:paraId="245343E1" w14:textId="77777777" w:rsidR="00E014A9" w:rsidRDefault="00BD3C9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295FC5D0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5A348372" w14:textId="77777777" w:rsidR="00E014A9" w:rsidRDefault="00E014A9">
      <w:pPr>
        <w:pStyle w:val="BodyText"/>
      </w:pPr>
    </w:p>
    <w:p w14:paraId="2BA37FD0" w14:textId="77777777" w:rsidR="00E014A9" w:rsidRDefault="00E014A9">
      <w:pPr>
        <w:pStyle w:val="BodyText"/>
        <w:spacing w:before="2"/>
      </w:pPr>
    </w:p>
    <w:p w14:paraId="3A6B0868" w14:textId="77777777" w:rsidR="00E014A9" w:rsidRDefault="00BD3C9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72E6050" w14:textId="77777777" w:rsidR="00E014A9" w:rsidRDefault="00BD3C90">
      <w:pPr>
        <w:pStyle w:val="BodyText"/>
        <w:spacing w:before="140" w:line="360" w:lineRule="auto"/>
        <w:ind w:left="1440" w:right="5046"/>
      </w:pPr>
      <w:proofErr w:type="gramStart"/>
      <w:r>
        <w:t>keys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c("John",</w:t>
      </w:r>
      <w:r>
        <w:rPr>
          <w:spacing w:val="-14"/>
        </w:rPr>
        <w:t xml:space="preserve"> </w:t>
      </w:r>
      <w:r>
        <w:t>"Anna",</w:t>
      </w:r>
      <w:r>
        <w:rPr>
          <w:spacing w:val="-13"/>
        </w:rPr>
        <w:t xml:space="preserve"> </w:t>
      </w:r>
      <w:r>
        <w:t>"Peter",</w:t>
      </w:r>
      <w:r>
        <w:rPr>
          <w:spacing w:val="-15"/>
        </w:rPr>
        <w:t xml:space="preserve"> </w:t>
      </w:r>
      <w:r>
        <w:t>"Mike",</w:t>
      </w:r>
      <w:r>
        <w:rPr>
          <w:spacing w:val="-14"/>
        </w:rPr>
        <w:t xml:space="preserve"> </w:t>
      </w:r>
      <w:r>
        <w:t>"Alice") values &lt;- c(25, 30, 28, 35, 27)</w:t>
      </w:r>
    </w:p>
    <w:p w14:paraId="0931B16F" w14:textId="77777777" w:rsidR="00E014A9" w:rsidRDefault="00BD3C90">
      <w:pPr>
        <w:pStyle w:val="BodyText"/>
        <w:spacing w:line="271" w:lineRule="exact"/>
        <w:ind w:left="1440"/>
      </w:pP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Choose an</w:t>
      </w:r>
      <w:r>
        <w:rPr>
          <w:spacing w:val="-3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-4"/>
        </w:rPr>
        <w:t>size</w:t>
      </w:r>
    </w:p>
    <w:p w14:paraId="5270B708" w14:textId="77777777" w:rsidR="00E014A9" w:rsidRDefault="00E014A9">
      <w:pPr>
        <w:pStyle w:val="BodyText"/>
      </w:pPr>
    </w:p>
    <w:p w14:paraId="492A813A" w14:textId="77777777" w:rsidR="00E014A9" w:rsidRDefault="00E014A9">
      <w:pPr>
        <w:pStyle w:val="BodyText"/>
        <w:spacing w:before="5"/>
      </w:pPr>
    </w:p>
    <w:p w14:paraId="7EAC674E" w14:textId="77777777" w:rsidR="00E014A9" w:rsidRDefault="00BD3C90">
      <w:pPr>
        <w:pStyle w:val="BodyText"/>
        <w:ind w:left="144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4"/>
        </w:rPr>
        <w:t>table</w:t>
      </w:r>
    </w:p>
    <w:p w14:paraId="3704285A" w14:textId="77777777" w:rsidR="00E014A9" w:rsidRDefault="00BD3C90">
      <w:pPr>
        <w:pStyle w:val="BodyText"/>
        <w:spacing w:before="137"/>
        <w:ind w:left="1440"/>
      </w:pPr>
      <w:proofErr w:type="spellStart"/>
      <w:r>
        <w:t>hash_table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create_hash_</w:t>
      </w:r>
      <w:proofErr w:type="gramStart"/>
      <w:r>
        <w:t>table</w:t>
      </w:r>
      <w:proofErr w:type="spellEnd"/>
      <w:r>
        <w:t>(</w:t>
      </w:r>
      <w:proofErr w:type="gramEnd"/>
      <w:r>
        <w:t>keys,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>)</w:t>
      </w:r>
    </w:p>
    <w:p w14:paraId="358CD8D7" w14:textId="77777777" w:rsidR="00E014A9" w:rsidRDefault="00E014A9">
      <w:pPr>
        <w:pStyle w:val="BodyText"/>
      </w:pPr>
    </w:p>
    <w:p w14:paraId="77678944" w14:textId="77777777" w:rsidR="00E014A9" w:rsidRDefault="00E014A9">
      <w:pPr>
        <w:pStyle w:val="BodyText"/>
        <w:spacing w:before="2"/>
      </w:pPr>
    </w:p>
    <w:p w14:paraId="5A09FBC0" w14:textId="77777777" w:rsidR="00E014A9" w:rsidRDefault="00BD3C90">
      <w:pPr>
        <w:pStyle w:val="BodyText"/>
        <w:spacing w:line="360" w:lineRule="auto"/>
        <w:ind w:left="1440" w:right="6035"/>
      </w:pPr>
      <w:r>
        <w:t xml:space="preserve"># Retrieve values from hash table </w:t>
      </w:r>
      <w:proofErr w:type="gramStart"/>
      <w:r>
        <w:t>cat(</w:t>
      </w:r>
      <w:proofErr w:type="gramEnd"/>
      <w:r>
        <w:t>"Hash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Probing:\n") for (key in keys) {</w:t>
      </w:r>
    </w:p>
    <w:p w14:paraId="4C0BCCF1" w14:textId="77777777" w:rsidR="00E014A9" w:rsidRDefault="00BD3C90">
      <w:pPr>
        <w:pStyle w:val="BodyText"/>
        <w:spacing w:line="362" w:lineRule="auto"/>
        <w:ind w:left="1565" w:right="5405"/>
      </w:pPr>
      <w:proofErr w:type="gramStart"/>
      <w:r>
        <w:rPr>
          <w:spacing w:val="-2"/>
        </w:rPr>
        <w:t>value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 xml:space="preserve">&lt;- </w:t>
      </w:r>
      <w:proofErr w:type="spellStart"/>
      <w:r>
        <w:rPr>
          <w:spacing w:val="-2"/>
        </w:rPr>
        <w:t>get_value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 xml:space="preserve">, key,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r>
        <w:t>if (!</w:t>
      </w:r>
      <w:proofErr w:type="spellStart"/>
      <w:r>
        <w:t>is.null</w:t>
      </w:r>
      <w:proofErr w:type="spellEnd"/>
      <w:r>
        <w:t>(value))</w:t>
      </w:r>
      <w:r>
        <w:t xml:space="preserve"> {</w:t>
      </w:r>
    </w:p>
    <w:p w14:paraId="7BC20B5F" w14:textId="77777777" w:rsidR="00E014A9" w:rsidRDefault="00BD3C90">
      <w:pPr>
        <w:pStyle w:val="BodyText"/>
        <w:spacing w:line="271" w:lineRule="exact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"-&gt;</w:t>
      </w:r>
      <w:r>
        <w:rPr>
          <w:spacing w:val="-9"/>
        </w:rPr>
        <w:t xml:space="preserve"> </w:t>
      </w:r>
      <w:r>
        <w:t>Value:",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rPr>
          <w:spacing w:val="-4"/>
        </w:rPr>
        <w:t>"\n")</w:t>
      </w:r>
    </w:p>
    <w:p w14:paraId="5E3B22D6" w14:textId="77777777" w:rsidR="00E014A9" w:rsidRDefault="00BD3C90">
      <w:pPr>
        <w:pStyle w:val="BodyText"/>
        <w:spacing w:before="136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DB4582A" w14:textId="77777777" w:rsidR="00E014A9" w:rsidRDefault="00BD3C90">
      <w:pPr>
        <w:pStyle w:val="BodyText"/>
        <w:spacing w:before="137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"-&gt;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7"/>
        </w:rPr>
        <w:t xml:space="preserve"> </w:t>
      </w:r>
      <w:r>
        <w:rPr>
          <w:spacing w:val="-2"/>
        </w:rPr>
        <w:t>table.\n")</w:t>
      </w:r>
    </w:p>
    <w:p w14:paraId="2AA716BB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71FC4BF" w14:textId="77777777" w:rsidR="00E014A9" w:rsidRDefault="00BD3C90">
      <w:pPr>
        <w:spacing w:before="72"/>
        <w:ind w:left="1565"/>
        <w:rPr>
          <w:sz w:val="24"/>
        </w:rPr>
      </w:pPr>
      <w:r>
        <w:rPr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2304" behindDoc="1" locked="0" layoutInCell="1" allowOverlap="1" wp14:anchorId="05F0CA96" wp14:editId="0198805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9" name="Graphi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6FDC2F" id="Graphic 119" o:spid="_x0000_s1026" style="position:absolute;margin-left:24.45pt;margin-top:24.45pt;width:563.75pt;height:743.7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  <w:sz w:val="24"/>
        </w:rPr>
        <w:t>}}</w:t>
      </w:r>
    </w:p>
    <w:p w14:paraId="48CBB1CC" w14:textId="77777777" w:rsidR="00E014A9" w:rsidRDefault="00E014A9">
      <w:pPr>
        <w:pStyle w:val="BodyText"/>
        <w:spacing w:before="144"/>
      </w:pPr>
    </w:p>
    <w:p w14:paraId="4970B3DA" w14:textId="77777777" w:rsidR="00E014A9" w:rsidRDefault="00BD3C90">
      <w:pPr>
        <w:pStyle w:val="Heading4"/>
        <w:rPr>
          <w:b w:val="0"/>
        </w:rPr>
      </w:pPr>
      <w:r>
        <w:t xml:space="preserve">Output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03B09CBF" w14:textId="77777777" w:rsidR="00E014A9" w:rsidRDefault="00E014A9">
      <w:pPr>
        <w:pStyle w:val="BodyText"/>
        <w:spacing w:before="139"/>
      </w:pPr>
    </w:p>
    <w:p w14:paraId="297A0A1A" w14:textId="77777777" w:rsidR="00E014A9" w:rsidRDefault="00BD3C90">
      <w:pPr>
        <w:pStyle w:val="BodyText"/>
        <w:ind w:left="1440"/>
        <w:jc w:val="both"/>
      </w:pPr>
      <w:r>
        <w:t>Hash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spacing w:val="-2"/>
        </w:rPr>
        <w:t>Probing:</w:t>
      </w:r>
    </w:p>
    <w:p w14:paraId="49E2628F" w14:textId="77777777" w:rsidR="00E014A9" w:rsidRDefault="00BD3C90">
      <w:pPr>
        <w:pStyle w:val="BodyText"/>
        <w:spacing w:before="140" w:line="360" w:lineRule="auto"/>
        <w:ind w:left="1440" w:right="7758"/>
        <w:jc w:val="both"/>
      </w:pPr>
      <w:r>
        <w:t>Key: John -&gt; Value: 25 Key:</w:t>
      </w:r>
      <w:r>
        <w:rPr>
          <w:spacing w:val="-6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Value:</w:t>
      </w:r>
      <w:r>
        <w:rPr>
          <w:spacing w:val="-11"/>
        </w:rPr>
        <w:t xml:space="preserve"> </w:t>
      </w:r>
      <w:r>
        <w:t>30 Key:</w:t>
      </w:r>
      <w:r>
        <w:rPr>
          <w:spacing w:val="-3"/>
        </w:rPr>
        <w:t xml:space="preserve"> </w:t>
      </w:r>
      <w:r>
        <w:t>Peter -&gt;</w:t>
      </w:r>
      <w:r>
        <w:rPr>
          <w:spacing w:val="-8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28 Key:</w:t>
      </w:r>
      <w:r>
        <w:rPr>
          <w:spacing w:val="-7"/>
        </w:rPr>
        <w:t xml:space="preserve"> </w:t>
      </w:r>
      <w:r>
        <w:t>Mike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35 Key:</w:t>
      </w:r>
      <w:r>
        <w:rPr>
          <w:spacing w:val="-1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rPr>
          <w:spacing w:val="-5"/>
        </w:rPr>
        <w:t>27</w:t>
      </w:r>
    </w:p>
    <w:p w14:paraId="0CEBDCFF" w14:textId="77777777" w:rsidR="00E014A9" w:rsidRDefault="00E014A9">
      <w:pPr>
        <w:pStyle w:val="BodyText"/>
        <w:spacing w:before="9"/>
      </w:pPr>
    </w:p>
    <w:p w14:paraId="4F89DC55" w14:textId="77777777" w:rsidR="00E014A9" w:rsidRDefault="00BD3C90">
      <w:pPr>
        <w:pStyle w:val="BodyText"/>
        <w:spacing w:line="360" w:lineRule="auto"/>
        <w:ind w:left="1440" w:right="1073"/>
        <w:jc w:val="both"/>
      </w:pPr>
      <w:r>
        <w:t>This example demonstrates how to implement hashing with linear probing in R. Adjust keys, values,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to fit your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 The</w:t>
      </w:r>
      <w:r>
        <w:rPr>
          <w:spacing w:val="-5"/>
        </w:rPr>
        <w:t xml:space="preserve"> </w:t>
      </w:r>
      <w:proofErr w:type="spellStart"/>
      <w:r>
        <w:t>create_hash_table</w:t>
      </w:r>
      <w:proofErr w:type="spellEnd"/>
      <w:r>
        <w:t xml:space="preserve"> function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 hash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probing,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get_value</w:t>
      </w:r>
      <w:proofErr w:type="spellEnd"/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keys</w:t>
      </w:r>
      <w:r>
        <w:rPr>
          <w:spacing w:val="33"/>
        </w:rPr>
        <w:t xml:space="preserve"> </w:t>
      </w:r>
      <w:r>
        <w:t>from the hash table.</w:t>
      </w:r>
    </w:p>
    <w:p w14:paraId="76D67D78" w14:textId="77777777" w:rsidR="00E014A9" w:rsidRDefault="00BD3C90">
      <w:pPr>
        <w:pStyle w:val="BodyText"/>
        <w:spacing w:before="273"/>
        <w:ind w:left="1440"/>
        <w:jc w:val="both"/>
      </w:pPr>
      <w:proofErr w:type="gramStart"/>
      <w:r>
        <w:t>Result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1D986792" w14:textId="77777777" w:rsidR="00E014A9" w:rsidRDefault="00BD3C90">
      <w:pPr>
        <w:pStyle w:val="BodyText"/>
        <w:spacing w:before="140"/>
        <w:ind w:left="535" w:right="908"/>
        <w:jc w:val="center"/>
      </w:pP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Hashing-linear</w:t>
      </w:r>
      <w:r>
        <w:rPr>
          <w:spacing w:val="-4"/>
        </w:rPr>
        <w:t xml:space="preserve"> </w:t>
      </w:r>
      <w:r>
        <w:t>probing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sectPr w:rsidR="00E014A9">
      <w:pgSz w:w="12240" w:h="15840"/>
      <w:pgMar w:top="1360" w:right="360" w:bottom="980" w:left="3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24E9D5" w14:textId="77777777" w:rsidR="00BD3C90" w:rsidRDefault="00BD3C90">
      <w:r>
        <w:separator/>
      </w:r>
    </w:p>
  </w:endnote>
  <w:endnote w:type="continuationSeparator" w:id="0">
    <w:p w14:paraId="45B8B415" w14:textId="77777777" w:rsidR="00BD3C90" w:rsidRDefault="00BD3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AD4C14" w14:textId="12F7C928" w:rsidR="00AC6BCC" w:rsidRDefault="00AC6BC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231801178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EA4F71" w:rsidRPr="00EA4F71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12CE3C88" w14:textId="2254B4EA" w:rsidR="00E014A9" w:rsidRDefault="00E014A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3E2EED" w14:textId="77777777" w:rsidR="00E014A9" w:rsidRDefault="00BD3C9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5168" behindDoc="0" locked="0" layoutInCell="1" allowOverlap="1" wp14:anchorId="593EC2A0" wp14:editId="57BD5A6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4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7382CB" w14:textId="77777777" w:rsidR="00E014A9" w:rsidRDefault="00BD3C9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 w:rsidR="00EA4F71">
                            <w:rPr>
                              <w:noProof/>
                              <w:spacing w:val="-2"/>
                            </w:rPr>
                            <w:t>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35" type="#_x0000_t202" style="position:absolute;margin-left:0;margin-top:0;width:252.65pt;height:15.3pt;z-index:25165516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3nsngEAACYDAAAOAAAAZHJzL2Uyb0RvYy54bWysUsFO4zAQva/EP1i+b5OWgtioKWJBu0JC&#10;7EqwH+A4dmMp9pix26R/z9htCoLbiosznpm8ee+NV9ej7dlOYTDgaj6flZwpJ6E1blPzf8+/vl9x&#10;FqJwrejBqZrvVeDX67Nvq8FXagEd9K1CRiAuVIOveRejr4oiyE5ZEWbglaOiBrQi0hU3RYtiIHTb&#10;F4uyvCwGwNYjSBUCZe8ORb7O+ForGf9oHVRkfc2JW8wn5rNJZ7FeiWqDwndGHmmI/2BhhXE09AR1&#10;J6JgWzSfoKyRCAF0nEmwBWhtpMoaSM28/KDmqRNeZS1kTvAnm8LXwcrH3V9kpq35kjMnLK3oWY2x&#10;gZEtkzmDDxX1PHnqiuNPGGnJUz5QMmkeNdr0JTWM6mTz/mQtYTFJyfNFeXV5ccGZpNr8x/J8nr0v&#10;3v72GOJvBZaloOZIq8uOit1DiMSEWqcWuiReh/kpimMzHsk20O6J60ArrXl42QpUnPX3jjxL+58C&#10;nIJmCjD2t5BfSdLi4GYbQZs8OY044B4n0zIyoePDSdt+f89db897/QoAAP//AwBQSwMEFAAGAAgA&#10;AAAhACvOlxTbAAAABAEAAA8AAABkcnMvZG93bnJldi54bWxMj8FOwzAQRO9I/IO1SNyoDVUjCHGq&#10;CsEJCZGGA0cn3iZW43WI3Tb8PQsXellpNKOZt8V69oM44hRdIA23CwUCqQ3WUafho365uQcRkyFr&#10;hkCo4RsjrMvLi8LkNpyowuM2dYJLKOZGQ5/SmEsZ2x69iYswIrG3C5M3ieXUSTuZE5f7Qd4plUlv&#10;HPFCb0Z86rHdbw9ew+aTqmf39da8V7vK1fWDotdsr/X11bx5BJFwTv9h+MVndCiZqQkHslEMGviR&#10;9HfZW6nVEkSjYakykGUhz+HLHwAAAP//AwBQSwECLQAUAAYACAAAACEAtoM4kv4AAADhAQAAEwAA&#10;AAAAAAAAAAAAAAAAAAAAW0NvbnRlbnRfVHlwZXNdLnhtbFBLAQItABQABgAIAAAAIQA4/SH/1gAA&#10;AJQBAAALAAAAAAAAAAAAAAAAAC8BAABfcmVscy8ucmVsc1BLAQItABQABgAIAAAAIQBab3nsngEA&#10;ACYDAAAOAAAAAAAAAAAAAAAAAC4CAABkcnMvZTJvRG9jLnhtbFBLAQItABQABgAIAAAAIQArzpcU&#10;2wAAAAQBAAAPAAAAAAAAAAAAAAAAAPgDAABkcnMvZG93bnJldi54bWxQSwUGAAAAAAQABADzAAAA&#10;AAUAAAAA&#10;" filled="f" stroked="f">
              <v:textbox inset="0,0,0,0">
                <w:txbxContent>
                  <w:p w14:paraId="517382CB" w14:textId="77777777" w:rsidR="00E014A9" w:rsidRDefault="00BD3C9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 w:rsidR="00EA4F71">
                      <w:rPr>
                        <w:noProof/>
                        <w:spacing w:val="-2"/>
                      </w:rPr>
                      <w:t>2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A3C385" w14:textId="77777777" w:rsidR="00E014A9" w:rsidRDefault="00BD3C9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641F8F0" wp14:editId="7BF7C8A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15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290AA4" w14:textId="77777777" w:rsidR="00E014A9" w:rsidRDefault="00BD3C9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 w:rsidR="00EA4F71">
                            <w:rPr>
                              <w:noProof/>
                              <w:spacing w:val="-2"/>
                            </w:rPr>
                            <w:t>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6" type="#_x0000_t202" style="position:absolute;margin-left:0;margin-top:0;width:252.65pt;height:15.3pt;z-index:25165619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hKoAEAAC8DAAAOAAAAZHJzL2Uyb0RvYy54bWysUttO4zAQfV+Jf7D8TpOWBUHUFHHRrpBW&#10;u0jABziO3ViKPWbsNunfM3absoI3xIsznpmcOeeMl9ej7dlWYTDgaj6flZwpJ6E1bl3zl+dfp5ec&#10;hShcK3pwquY7Ffj16uTHcvCVWkAHfauQEYgL1eBr3sXoq6IIslNWhBl45aioAa2IdMV10aIYCN32&#10;xaIsL4oBsPUIUoVA2ft9ka8yvtZKxn9aBxVZX3PiFvOJ+WzSWayWolqj8J2RBxriCyysMI6GHqHu&#10;RRRsg+YTlDUSIYCOMwm2AK2NVFkDqZmXH9Q8dcKrrIXMCf5oU/g+WPl3+4jMtLS7c86csLSjZzXG&#10;BkZGGbJn8KGiridPfXG8hZFap3ygZFI9arTpS3oY1cno3dFcAmOSkmeL8vLinIZIqs2vfp7Ns/vF&#10;+98eQ/ytwLIU1BxpedlTsf0TIjGh1qmFLonXfn6K4tiMexkTtwbaHVEeaLc1D68bgYqz/sGReekh&#10;TAFOQTMFGPs7yM8lSXJws4mgTSaQJu1xDwRoK5nX4QWltf9/z13v73z1BgAA//8DAFBLAwQUAAYA&#10;CAAAACEAK86XFNsAAAAEAQAADwAAAGRycy9kb3ducmV2LnhtbEyPwU7DMBBE70j8g7VI3KgNVSMI&#10;caoKwQkJkYYDRyfeJlbjdYjdNvw9Cxd6WWk0o5m3xXr2gzjiFF0gDbcLBQKpDdZRp+Gjfrm5BxGT&#10;IWuGQKjhGyOsy8uLwuQ2nKjC4zZ1gkso5kZDn9KYSxnbHr2JizAisbcLkzeJ5dRJO5kTl/tB3imV&#10;SW8c8UJvRnzqsd1vD17D5pOqZ/f11rxXu8rV9YOi12yv9fXVvHkEkXBO/2H4xWd0KJmpCQeyUQwa&#10;+JH0d9lbqdUSRKNhqTKQZSHP4csfAAAA//8DAFBLAQItABQABgAIAAAAIQC2gziS/gAAAOEBAAAT&#10;AAAAAAAAAAAAAAAAAAAAAABbQ29udGVudF9UeXBlc10ueG1sUEsBAi0AFAAGAAgAAAAhADj9If/W&#10;AAAAlAEAAAsAAAAAAAAAAAAAAAAALwEAAF9yZWxzLy5yZWxzUEsBAi0AFAAGAAgAAAAhACnpGEqg&#10;AQAALwMAAA4AAAAAAAAAAAAAAAAALgIAAGRycy9lMm9Eb2MueG1sUEsBAi0AFAAGAAgAAAAhACvO&#10;lxTbAAAABAEAAA8AAAAAAAAAAAAAAAAA+gMAAGRycy9kb3ducmV2LnhtbFBLBQYAAAAABAAEAPMA&#10;AAACBQAAAAA=&#10;" filled="f" stroked="f">
              <v:textbox inset="0,0,0,0">
                <w:txbxContent>
                  <w:p w14:paraId="1F290AA4" w14:textId="77777777" w:rsidR="00E014A9" w:rsidRDefault="00BD3C9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 w:rsidR="00EA4F71">
                      <w:rPr>
                        <w:noProof/>
                        <w:spacing w:val="-2"/>
                      </w:rPr>
                      <w:t>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5458C" w14:textId="277C21B3" w:rsidR="00E014A9" w:rsidRDefault="003323E2">
    <w:pPr>
      <w:pStyle w:val="BodyText"/>
      <w:spacing w:line="14" w:lineRule="auto"/>
      <w:rPr>
        <w:sz w:val="20"/>
        <w:lang w:val="en-IN"/>
      </w:rPr>
    </w:pPr>
    <w:r w:rsidRPr="003323E2">
      <w:rPr>
        <w:noProof/>
        <w:sz w:val="20"/>
        <w:lang w:val="en-IN" w:eastAsia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78F75C0" wp14:editId="3ECA5A4B">
              <wp:simplePos x="0" y="0"/>
              <wp:positionH relativeFrom="page">
                <wp:posOffset>0</wp:posOffset>
              </wp:positionH>
              <wp:positionV relativeFrom="bottomMargin">
                <wp:posOffset>-78740</wp:posOffset>
              </wp:positionV>
              <wp:extent cx="7437120" cy="358140"/>
              <wp:effectExtent l="0" t="0" r="11430" b="0"/>
              <wp:wrapNone/>
              <wp:docPr id="155" name="Group 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7120" cy="358140"/>
                        <a:chOff x="0" y="-83820"/>
                        <a:chExt cx="7437120" cy="3581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601980" y="-83820"/>
                          <a:ext cx="68351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B3790" w14:textId="0F2CB4E9" w:rsidR="003323E2" w:rsidRPr="003323E2" w:rsidRDefault="003323E2" w:rsidP="003323E2">
                            <w:pPr>
                              <w:pStyle w:val="Footer"/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2116</w:t>
                            </w:r>
                            <w:r w:rsidRPr="003323E2"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231801139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6" o:spid="_x0000_s1037" style="position:absolute;margin-left:0;margin-top:-6.2pt;width:585.6pt;height:28.2pt;z-index:251661312;mso-position-horizontal-relative:page;mso-position-vertical-relative:bottom-margin-area;mso-width-relative:margin;mso-height-relative:margin" coordorigin=",-838" coordsize="74371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+DjwMAAL0KAAAOAAAAZHJzL2Uyb0RvYy54bWzMVttu2zgQfV9g/4HQeyPLtmRHiFJk0yZY&#10;IGiDJkWfaYq6YCmSJelI6dd3hpSUNHXboF10Nw8KL3PhHM455snLoRPkjhvbKllEydEiIlwyVbay&#10;LqL3txcvthGxjsqSCiV5Ed1zG708/fOPk17nfKkaJUpuCASRNu91ETXO6TyOLWt4R+2R0lzCZqVM&#10;Rx1MTR2XhvYQvRPxcrHI4l6ZUhvFuLWw+ipsRqc+flVx5t5WleWOiCKCszn/Nf67w298ekLz2lDd&#10;tGw8Bv2JU3S0lZB0DvWKOkr2pv0qVNcyo6yq3BFTXayqqmXc1wDVJIsn1Vwatde+ljrvaz3DBNA+&#10;wemnw7I3d9eGtCXcXZpGRNIOLsnnJUmWITy9rnOwujT6Rl+bcaEOM6x4qEyH/6EWMnhg72dg+eAI&#10;g8XNerVJloA/g71Vuk3WI/Ksget5cHuxXW3BzF8Ka15/3zuecsd4xPlEvYZOsg9g2V8D66ahmvs7&#10;sAjDDFY2gfUOeozKWnCSpCNg3nJGy+YWgHsuVOnxepUtRqiWAFzAYy6W5tpYd8lVR3BQRAby+9aj&#10;d1fWAXRgOplgUqtEW160QvgJ8oqfC0PuKDBiVyfBVeiGhiWPPoTwDERLH/CLIEJiKKkwaMiHK3AL&#10;U6V+5O4FRzsh3/EKOgzaYOmTzZFDQsoYly6cwza05GE5XcAfdsJXZ/EBMXIF+efYY4Av65tihzCj&#10;PbpyLw2z8+J7BwvOs4fPrKSbnbtWKnMogICqxszBfgIpQIMo7VR5Dy1lVBAmq9lFC7d6Ra27pgaU&#10;CBoB1NW9hU8lVF9EahxFpFHm06F1tIeeh92I9KBsRWQ/7qnhERF/S2DDcbIG+hHnJ+t0g7w0j3d2&#10;j3fkvjtX0CoJ6Lhmfoj2TkzDyqjuA4jwGWaFLSoZ5C4i5sw0OXdBcUHGGT8782Ygf5q6K3mjGQZH&#10;VLFrb4cP1OixtR3oxxs1MZDmTzo82KKnVGd7p6rWt/8DriPeoAYoY79FFjaTLNyi9v2lBlCFDXYB&#10;5gf9QFUgboANrHpc/4Y+ZIvkeAuIgmY+FsZJVLPtKkUhDaK63GTZxJdJkicZeKZSzIxG0hLotWyV&#10;BmbMO0DGwP5Ah1FwsLZQgx8dYP4zCHaY1s9w/N20Lv/5Ia3dsBv8j+pyuuL/gujQGgdIDqv/DsHd&#10;/4ne/g0AbyT/ezG+5/AR9nju5eDh1Xn6GQAA//8DAFBLAwQUAAYACAAAACEAYcDiMN8AAAAIAQAA&#10;DwAAAGRycy9kb3ducmV2LnhtbEyPQUvDQBSE74L/YXmCt3azMWqJeSmlqKcitBWkt9fkNQnN7obs&#10;Nkn/vduTHocZZr7JlpNuxcC9a6xBUPMIBJvClo2pEL73H7MFCOfJlNRawwhXdrDM7+8ySks7mi0P&#10;O1+JUGJcSgi1910qpStq1uTmtmMTvJPtNfkg+0qWPY2hXLcyjqIXqakxYaGmjtc1F+fdRSN8jjSu&#10;ntT7sDmf1tfD/vnrZ6MY8fFhWr2B8Dz5vzDc8AM65IHpaC+mdKJFCEc8wkzFCYibrV5VDOKIkCQR&#10;yDyT/w/kvwAAAP//AwBQSwECLQAUAAYACAAAACEAtoM4kv4AAADhAQAAEwAAAAAAAAAAAAAAAAAA&#10;AAAAW0NvbnRlbnRfVHlwZXNdLnhtbFBLAQItABQABgAIAAAAIQA4/SH/1gAAAJQBAAALAAAAAAAA&#10;AAAAAAAAAC8BAABfcmVscy8ucmVsc1BLAQItABQABgAIAAAAIQBXCp+DjwMAAL0KAAAOAAAAAAAA&#10;AAAAAAAAAC4CAABkcnMvZTJvRG9jLnhtbFBLAQItABQABgAIAAAAIQBhwOIw3wAAAAgBAAAPAAAA&#10;AAAAAAAAAAAAAOkFAABkcnMvZG93bnJldi54bWxQSwUGAAAAAAQABADzAAAA9QYAAAAA&#10;">
              <v:rect id="Rectangle 156" o:spid="_x0000_s1038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C338IA&#10;AADcAAAADwAAAGRycy9kb3ducmV2LnhtbERPTWvCQBC9C/0PyxS8mU2Fxpq6SiktxmPSUvA2ZMck&#10;mJ0Nu1sT/323IHibx/uczW4yvbiQ851lBU9JCoK4trrjRsH31+fiBYQPyBp7y6TgSh5224fZBnNt&#10;Ry7pUoVGxBD2OSpoQxhyKX3dkkGf2IE4cifrDIYIXSO1wzGGm14u0zSTBjuODS0O9N5Sfa5+jYJ1&#10;tjy48md/HE/X8XhuVlisP1Cp+eP09goi0BTu4pu70HH+cwb/z8QL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LffwgAAANwAAAAPAAAAAAAAAAAAAAAAAJgCAABkcnMvZG93&#10;bnJldi54bWxQSwUGAAAAAAQABAD1AAAAhwM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9" type="#_x0000_t202" style="position:absolute;left:6019;top:-838;width:68352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wzvcEA&#10;AADcAAAADwAAAGRycy9kb3ducmV2LnhtbERPS4vCMBC+C/6HMII3TRVc3a5RRFD3sBcfC3scmukD&#10;m0lJYq3/3iwI3ubje85y3ZlatOR8ZVnBZJyAIM6srrhQcDnvRgsQPiBrrC2Tggd5WK/6vSWm2t75&#10;SO0pFCKGsE9RQRlCk0rps5IM+rFtiCOXW2cwROgKqR3eY7ip5TRJPqTBimNDiQ1tS8qup5tREHxe&#10;7xb6oH+aze9+74r2k/5ypYaDbvMFIlAX3uKX+1vH+bM5/D8TL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MM73BAAAA3AAAAA8AAAAAAAAAAAAAAAAAmAIAAGRycy9kb3du&#10;cmV2LnhtbFBLBQYAAAAABAAEAPUAAACGAwAAAAA=&#10;" filled="f" stroked="f" strokeweight=".5pt">
                <v:textbox inset="0,,0">
                  <w:txbxContent>
                    <w:p w14:paraId="689B3790" w14:textId="0F2CB4E9" w:rsidR="003323E2" w:rsidRPr="003323E2" w:rsidRDefault="003323E2" w:rsidP="003323E2">
                      <w:pPr>
                        <w:pStyle w:val="Footer"/>
                        <w:rPr>
                          <w:b/>
                          <w:bCs/>
                          <w:cap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2116</w:t>
                      </w:r>
                      <w:r w:rsidRPr="003323E2"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231801139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rPr>
        <w:sz w:val="20"/>
        <w:lang w:val="en-IN"/>
      </w:rPr>
      <w:t>23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88E35A" w14:textId="77777777" w:rsidR="00E014A9" w:rsidRDefault="00BD3C9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30FF733" wp14:editId="368B362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81680" cy="194310"/>
              <wp:effectExtent l="0" t="0" r="0" b="0"/>
              <wp:wrapNone/>
              <wp:docPr id="60" name="Textbox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67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6F9304" w14:textId="77777777" w:rsidR="00E014A9" w:rsidRDefault="00BD3C9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 w:rsidR="00F81C20">
                            <w:rPr>
                              <w:noProof/>
                              <w:spacing w:val="-2"/>
                            </w:rPr>
                            <w:t>46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0" o:spid="_x0000_s1040" type="#_x0000_t202" style="position:absolute;margin-left:0;margin-top:0;width:258.4pt;height:15.3pt;z-index:25165824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zEoQEAAC8DAAAOAAAAZHJzL2Uyb0RvYy54bWysUsFu2zAMvQ/YPwi6N46TIWuNOEW7okWB&#10;YSvQ9gNkWYoFWKJGKbHz96OUOC22W9GLTJH003uPXF+Ptmd7hcGAq3k5m3OmnITWuG3NX1/uLy45&#10;C1G4VvTgVM0PKvDrzdcv68FXagEd9K1CRiAuVIOveRejr4oiyE5ZEWbglaOiBrQi0hW3RYtiIHTb&#10;F4v5fFUMgK1HkCoEyt4di3yT8bVWMv7WOqjI+poTt5hPzGeTzmKzFtUWhe+MPNEQH2BhhXH06Bnq&#10;TkTBdmj+g7JGIgTQcSbBFqC1kSprIDXl/B81z53wKmshc4I/2xQ+D1b+2j8hM23NV2SPE5Zm9KLG&#10;2MDIKEP2DD5U1PXsqS+OtzDSmKd8oGRSPWq06Ut6GNUJ6XA2l8CYpORycVmuvl9xJqlWXn1blhm+&#10;ePvbY4gPCixLQc2Rhpc9FfufIRITap1a6JJ4Hd9PURybMctYTtwaaA9EeaDZ1jz82QlUnPWPjsxL&#10;izAFOAXNFGDsf0BelyTJwc0ugjaZQHrpiHsiQFPJvE4blMb+/p673vZ88xcAAP//AwBQSwMEFAAG&#10;AAgAAAAhAGHrWATaAAAABAEAAA8AAABkcnMvZG93bnJldi54bWxMj8FOwzAQRO9I/IO1SNyoXRAR&#10;hDhVheCEVJGGA0cn3iZW43WI3Tb9exYucBlpNauZN8Vq9oM44hRdIA3LhQKB1AbrqNPwUb/ePICI&#10;yZA1QyDUcMYIq/LyojC5DSeq8LhNneAQirnR0Kc05lLGtkdv4iKMSOztwuRN4nPqpJ3MicP9IG+V&#10;yqQ3jrihNyM+99jutwevYf1J1Yv72jTv1a5ydf2o6C3ba319Na+fQCSc098z/OAzOpTM1IQD2SgG&#10;DTwk/Sp798uMZzQa7lQGsizkf/jyGwAA//8DAFBLAQItABQABgAIAAAAIQC2gziS/gAAAOEBAAAT&#10;AAAAAAAAAAAAAAAAAAAAAABbQ29udGVudF9UeXBlc10ueG1sUEsBAi0AFAAGAAgAAAAhADj9If/W&#10;AAAAlAEAAAsAAAAAAAAAAAAAAAAALwEAAF9yZWxzLy5yZWxzUEsBAi0AFAAGAAgAAAAhAKtsvMSh&#10;AQAALwMAAA4AAAAAAAAAAAAAAAAALgIAAGRycy9lMm9Eb2MueG1sUEsBAi0AFAAGAAgAAAAhAGHr&#10;WATaAAAABAEAAA8AAAAAAAAAAAAAAAAA+wMAAGRycy9kb3ducmV2LnhtbFBLBQYAAAAABAAEAPMA&#10;AAACBQAAAAA=&#10;" filled="f" stroked="f">
              <v:textbox inset="0,0,0,0">
                <w:txbxContent>
                  <w:p w14:paraId="646F9304" w14:textId="77777777" w:rsidR="00E014A9" w:rsidRDefault="00BD3C9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 w:rsidR="00F81C20">
                      <w:rPr>
                        <w:noProof/>
                        <w:spacing w:val="-2"/>
                      </w:rPr>
                      <w:t>46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02C6BE" w14:textId="77777777" w:rsidR="00BD3C90" w:rsidRDefault="00BD3C90">
      <w:r>
        <w:separator/>
      </w:r>
    </w:p>
  </w:footnote>
  <w:footnote w:type="continuationSeparator" w:id="0">
    <w:p w14:paraId="6E2BAD50" w14:textId="77777777" w:rsidR="00BD3C90" w:rsidRDefault="00BD3C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52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24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039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1867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33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0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3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3" w:hanging="262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9">
    <w:nsid w:val="4C784B57"/>
    <w:multiLevelType w:val="hybridMultilevel"/>
    <w:tmpl w:val="1AA6D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ADCABA"/>
    <w:multiLevelType w:val="multilevel"/>
    <w:tmpl w:val="59ADCABA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11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2">
    <w:nsid w:val="72183CF9"/>
    <w:multiLevelType w:val="multilevel"/>
    <w:tmpl w:val="72183CF9"/>
    <w:lvl w:ilvl="0">
      <w:start w:val="6"/>
      <w:numFmt w:val="decimal"/>
      <w:lvlText w:val="%1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82" w:hanging="26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64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4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0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2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4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6" w:hanging="262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6"/>
  </w:num>
  <w:num w:numId="6">
    <w:abstractNumId w:val="7"/>
  </w:num>
  <w:num w:numId="7">
    <w:abstractNumId w:val="12"/>
  </w:num>
  <w:num w:numId="8">
    <w:abstractNumId w:val="5"/>
  </w:num>
  <w:num w:numId="9">
    <w:abstractNumId w:val="0"/>
  </w:num>
  <w:num w:numId="10">
    <w:abstractNumId w:val="8"/>
  </w:num>
  <w:num w:numId="11">
    <w:abstractNumId w:val="11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014A9"/>
    <w:rsid w:val="002A5262"/>
    <w:rsid w:val="003323E2"/>
    <w:rsid w:val="00AC6BCC"/>
    <w:rsid w:val="00B36533"/>
    <w:rsid w:val="00B506AB"/>
    <w:rsid w:val="00BD3C90"/>
    <w:rsid w:val="00E014A9"/>
    <w:rsid w:val="00EA4F71"/>
    <w:rsid w:val="00F81C20"/>
    <w:rsid w:val="54753FD6"/>
    <w:rsid w:val="687A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3E4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oterChar">
    <w:name w:val="Footer Char"/>
    <w:basedOn w:val="DefaultParagraphFont"/>
    <w:link w:val="Footer"/>
    <w:uiPriority w:val="99"/>
    <w:rsid w:val="003323E2"/>
    <w:rPr>
      <w:rFonts w:ascii="Times New Roman" w:eastAsia="Times New Roman" w:hAnsi="Times New Roman" w:cs="Times New Roman"/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rsid w:val="00AC6B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6BCC"/>
    <w:rPr>
      <w:rFonts w:ascii="Tahoma" w:eastAsia="Times New Roman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oterChar">
    <w:name w:val="Footer Char"/>
    <w:basedOn w:val="DefaultParagraphFont"/>
    <w:link w:val="Footer"/>
    <w:uiPriority w:val="99"/>
    <w:rsid w:val="003323E2"/>
    <w:rPr>
      <w:rFonts w:ascii="Times New Roman" w:eastAsia="Times New Roman" w:hAnsi="Times New Roman" w:cs="Times New Roman"/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rsid w:val="00AC6B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6BCC"/>
    <w:rPr>
      <w:rFonts w:ascii="Tahoma" w:eastAsia="Times New Roman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4.png"/><Relationship Id="rId50" Type="http://schemas.openxmlformats.org/officeDocument/2006/relationships/image" Target="media/image33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footer" Target="footer5.xml"/><Relationship Id="rId53" Type="http://schemas.openxmlformats.org/officeDocument/2006/relationships/image" Target="media/image40.png"/><Relationship Id="rId58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1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5140</Words>
  <Characters>29298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V</dc:creator>
  <cp:lastModifiedBy>HP</cp:lastModifiedBy>
  <cp:revision>2</cp:revision>
  <dcterms:created xsi:type="dcterms:W3CDTF">2025-05-21T17:41:00Z</dcterms:created>
  <dcterms:modified xsi:type="dcterms:W3CDTF">2025-05-21T17:41:00Z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2025-05-21T00:00:00Z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1033-12.2.0.21179</vt:lpwstr>
  </property>
  <property fmtid="{D5CDD505-2E9C-101B-9397-08002B2CF9AE}" pid="7" name="ICV">
    <vt:lpwstr>60F8AC3DD5AF4C858A2D19F53E025C3A_12</vt:lpwstr>
  </property>
</Properties>
</file>